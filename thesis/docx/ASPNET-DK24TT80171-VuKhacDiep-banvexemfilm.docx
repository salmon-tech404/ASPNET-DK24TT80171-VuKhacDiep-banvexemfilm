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8FE7B">
      <w:pPr>
        <w:pStyle w:val="2"/>
        <w:spacing w:before="283"/>
        <w:ind w:left="569" w:right="656"/>
      </w:pPr>
      <w:r>
        <mc:AlternateContent>
          <mc:Choice Requires="wps">
            <w:drawing>
              <wp:anchor distT="0" distB="0" distL="0" distR="0" simplePos="0" relativeHeight="251661312" behindDoc="1" locked="0" layoutInCell="1" allowOverlap="1">
                <wp:simplePos x="0" y="0"/>
                <wp:positionH relativeFrom="page">
                  <wp:posOffset>1171575</wp:posOffset>
                </wp:positionH>
                <wp:positionV relativeFrom="page">
                  <wp:posOffset>923290</wp:posOffset>
                </wp:positionV>
                <wp:extent cx="5829300" cy="8239125"/>
                <wp:effectExtent l="0" t="0" r="0" b="0"/>
                <wp:wrapNone/>
                <wp:docPr id="7" name="Graphic 7"/>
                <wp:cNvGraphicFramePr/>
                <a:graphic xmlns:a="http://schemas.openxmlformats.org/drawingml/2006/main">
                  <a:graphicData uri="http://schemas.microsoft.com/office/word/2010/wordprocessingShape">
                    <wps:wsp>
                      <wps:cNvSpPr/>
                      <wps:spPr>
                        <a:xfrm>
                          <a:off x="0" y="0"/>
                          <a:ext cx="5829300" cy="8239125"/>
                        </a:xfrm>
                        <a:custGeom>
                          <a:avLst/>
                          <a:gdLst/>
                          <a:ahLst/>
                          <a:cxnLst/>
                          <a:rect l="l" t="t" r="r" b="b"/>
                          <a:pathLst>
                            <a:path w="5829300" h="8239125">
                              <a:moveTo>
                                <a:pt x="0" y="8239125"/>
                              </a:moveTo>
                              <a:lnTo>
                                <a:pt x="5829300" y="8239125"/>
                              </a:lnTo>
                              <a:lnTo>
                                <a:pt x="5829300" y="0"/>
                              </a:lnTo>
                              <a:lnTo>
                                <a:pt x="0" y="0"/>
                              </a:lnTo>
                              <a:lnTo>
                                <a:pt x="0" y="8239125"/>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92.25pt;margin-top:72.7pt;height:648.75pt;width:459pt;mso-position-horizontal-relative:page;mso-position-vertical-relative:page;z-index:-251655168;mso-width-relative:page;mso-height-relative:page;" filled="f" stroked="t" coordsize="5829300,8239125" o:gfxdata="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f3xrw2wAAAA0BAAAPAAAAAAAAAAEAIAAAACIAAABkcnMvZG93bnJl&#10;di54bWxQSwECFAAUAAAACACHTuJA9uzVPTMCAAAYBQAADgAAAAAAAAABACAAAAAqAQAAZHJzL2Uy&#10;b0RvYy54bWxQSwUGAAAAAAYABgBZAQAAzwUAAAAA&#10;" path="m0,8239125l5829300,8239125,5829300,0,0,0,0,8239125xe">
                <v:fill on="f" focussize="0,0"/>
                <v:stroke weight="1pt" color="#000000" joinstyle="round"/>
                <v:imagedata o:title=""/>
                <o:lock v:ext="edit" aspectratio="f"/>
                <v:textbox inset="0mm,0mm,0mm,0mm"/>
              </v:shape>
            </w:pict>
          </mc:Fallback>
        </mc:AlternateContent>
      </w:r>
      <w:r>
        <w:t>NHẬN</w:t>
      </w:r>
      <w:r>
        <w:rPr>
          <w:spacing w:val="-12"/>
        </w:rPr>
        <w:t xml:space="preserve"> </w:t>
      </w:r>
      <w:r>
        <w:t>XÉT</w:t>
      </w:r>
      <w:r>
        <w:rPr>
          <w:spacing w:val="-12"/>
        </w:rPr>
        <w:t xml:space="preserve"> </w:t>
      </w:r>
      <w:r>
        <w:t>CỦA</w:t>
      </w:r>
      <w:r>
        <w:rPr>
          <w:spacing w:val="-17"/>
        </w:rPr>
        <w:t xml:space="preserve"> </w:t>
      </w:r>
      <w:r>
        <w:t>GIẢNG</w:t>
      </w:r>
      <w:r>
        <w:rPr>
          <w:spacing w:val="-11"/>
        </w:rPr>
        <w:t xml:space="preserve"> </w:t>
      </w:r>
      <w:r>
        <w:t>VIÊN</w:t>
      </w:r>
      <w:r>
        <w:rPr>
          <w:spacing w:val="-8"/>
        </w:rPr>
        <w:t xml:space="preserve"> </w:t>
      </w:r>
      <w:r>
        <w:t>HƯỚNG</w:t>
      </w:r>
      <w:r>
        <w:rPr>
          <w:spacing w:val="-5"/>
        </w:rPr>
        <w:t xml:space="preserve"> DẪN</w:t>
      </w:r>
    </w:p>
    <w:p w14:paraId="28F7BE49">
      <w:pPr>
        <w:spacing w:before="188"/>
        <w:ind w:left="576" w:right="0" w:firstLine="0"/>
        <w:jc w:val="left"/>
        <w:rPr>
          <w:sz w:val="26"/>
        </w:rPr>
      </w:pPr>
      <w:r>
        <w:rPr>
          <w:spacing w:val="-2"/>
          <w:sz w:val="26"/>
        </w:rPr>
        <w:t>…………………………………………………………………………………………</w:t>
      </w:r>
    </w:p>
    <w:p w14:paraId="02785300">
      <w:pPr>
        <w:spacing w:before="147"/>
        <w:ind w:left="576" w:right="0" w:firstLine="0"/>
        <w:jc w:val="left"/>
        <w:rPr>
          <w:sz w:val="26"/>
        </w:rPr>
      </w:pPr>
      <w:r>
        <w:rPr>
          <w:spacing w:val="-2"/>
          <w:sz w:val="26"/>
        </w:rPr>
        <w:t>…………………………………………………………………………………………</w:t>
      </w:r>
    </w:p>
    <w:p w14:paraId="527E4B09">
      <w:pPr>
        <w:spacing w:before="150"/>
        <w:ind w:left="576" w:right="0" w:firstLine="0"/>
        <w:jc w:val="left"/>
        <w:rPr>
          <w:sz w:val="26"/>
        </w:rPr>
      </w:pPr>
      <w:r>
        <w:rPr>
          <w:spacing w:val="-2"/>
          <w:sz w:val="26"/>
        </w:rPr>
        <w:t>…………………………………………………………………………………………</w:t>
      </w:r>
    </w:p>
    <w:p w14:paraId="7E3F13DA">
      <w:pPr>
        <w:spacing w:before="150"/>
        <w:ind w:left="576" w:right="0" w:firstLine="0"/>
        <w:jc w:val="left"/>
        <w:rPr>
          <w:sz w:val="26"/>
        </w:rPr>
      </w:pPr>
      <w:r>
        <w:rPr>
          <w:spacing w:val="-2"/>
          <w:sz w:val="26"/>
        </w:rPr>
        <w:t>…………………………………………………………………………………………</w:t>
      </w:r>
    </w:p>
    <w:p w14:paraId="65B3D9FB">
      <w:pPr>
        <w:spacing w:before="150"/>
        <w:ind w:left="576" w:right="0" w:firstLine="0"/>
        <w:jc w:val="left"/>
        <w:rPr>
          <w:sz w:val="26"/>
        </w:rPr>
      </w:pPr>
      <w:r>
        <w:rPr>
          <w:spacing w:val="-2"/>
          <w:sz w:val="26"/>
        </w:rPr>
        <w:t>…………………………………………………………………………………………</w:t>
      </w:r>
    </w:p>
    <w:p w14:paraId="6A6922B4">
      <w:pPr>
        <w:spacing w:before="150"/>
        <w:ind w:left="576" w:right="0" w:firstLine="0"/>
        <w:jc w:val="left"/>
        <w:rPr>
          <w:sz w:val="26"/>
        </w:rPr>
      </w:pPr>
      <w:r>
        <w:rPr>
          <w:spacing w:val="-2"/>
          <w:sz w:val="26"/>
        </w:rPr>
        <w:t>…………………………………………………………………………………………</w:t>
      </w:r>
    </w:p>
    <w:p w14:paraId="33C00EC4">
      <w:pPr>
        <w:spacing w:before="150"/>
        <w:ind w:left="576" w:right="0" w:firstLine="0"/>
        <w:jc w:val="left"/>
        <w:rPr>
          <w:sz w:val="26"/>
        </w:rPr>
      </w:pPr>
      <w:r>
        <w:rPr>
          <w:spacing w:val="-2"/>
          <w:sz w:val="26"/>
        </w:rPr>
        <w:t>…………………………………………………………………………………………</w:t>
      </w:r>
    </w:p>
    <w:p w14:paraId="3BB8F586">
      <w:pPr>
        <w:spacing w:before="150"/>
        <w:ind w:left="576" w:right="0" w:firstLine="0"/>
        <w:jc w:val="left"/>
        <w:rPr>
          <w:sz w:val="26"/>
        </w:rPr>
      </w:pPr>
      <w:r>
        <w:rPr>
          <w:spacing w:val="-2"/>
          <w:sz w:val="26"/>
        </w:rPr>
        <w:t>…………………………………………………………………………………………</w:t>
      </w:r>
    </w:p>
    <w:p w14:paraId="67C00331">
      <w:pPr>
        <w:spacing w:before="147"/>
        <w:ind w:left="576" w:right="0" w:firstLine="0"/>
        <w:jc w:val="left"/>
        <w:rPr>
          <w:sz w:val="26"/>
        </w:rPr>
      </w:pPr>
      <w:r>
        <w:rPr>
          <w:spacing w:val="-2"/>
          <w:sz w:val="26"/>
        </w:rPr>
        <w:t>…………………………………………………………………………………………</w:t>
      </w:r>
    </w:p>
    <w:p w14:paraId="73C9A9C9">
      <w:pPr>
        <w:spacing w:before="150"/>
        <w:ind w:left="576" w:right="0" w:firstLine="0"/>
        <w:jc w:val="left"/>
        <w:rPr>
          <w:sz w:val="26"/>
        </w:rPr>
      </w:pPr>
      <w:r>
        <w:rPr>
          <w:spacing w:val="-2"/>
          <w:sz w:val="26"/>
        </w:rPr>
        <w:t>…………………………………………………………………………………………</w:t>
      </w:r>
    </w:p>
    <w:p w14:paraId="0A2C2FCA">
      <w:pPr>
        <w:spacing w:before="150"/>
        <w:ind w:left="576" w:right="0" w:firstLine="0"/>
        <w:jc w:val="left"/>
        <w:rPr>
          <w:sz w:val="26"/>
        </w:rPr>
      </w:pPr>
      <w:r>
        <w:rPr>
          <w:spacing w:val="-2"/>
          <w:sz w:val="26"/>
        </w:rPr>
        <w:t>…………………………………………………………………………………………</w:t>
      </w:r>
    </w:p>
    <w:p w14:paraId="396F69EC">
      <w:pPr>
        <w:spacing w:before="150"/>
        <w:ind w:left="576" w:right="0" w:firstLine="0"/>
        <w:jc w:val="left"/>
        <w:rPr>
          <w:sz w:val="26"/>
        </w:rPr>
      </w:pPr>
      <w:r>
        <w:rPr>
          <w:spacing w:val="-2"/>
          <w:sz w:val="26"/>
        </w:rPr>
        <w:t>…………………………………………………………………………………………</w:t>
      </w:r>
    </w:p>
    <w:p w14:paraId="6226B19C">
      <w:pPr>
        <w:spacing w:before="150"/>
        <w:ind w:left="576" w:right="0" w:firstLine="0"/>
        <w:jc w:val="left"/>
        <w:rPr>
          <w:sz w:val="26"/>
        </w:rPr>
      </w:pPr>
      <w:r>
        <w:rPr>
          <w:spacing w:val="-2"/>
          <w:sz w:val="26"/>
        </w:rPr>
        <w:t>…………………………………………………………………………………………</w:t>
      </w:r>
    </w:p>
    <w:p w14:paraId="6F8D16AF">
      <w:pPr>
        <w:spacing w:before="150"/>
        <w:ind w:left="576" w:right="0" w:firstLine="0"/>
        <w:jc w:val="left"/>
        <w:rPr>
          <w:sz w:val="26"/>
        </w:rPr>
      </w:pPr>
      <w:r>
        <w:rPr>
          <w:spacing w:val="-2"/>
          <w:sz w:val="26"/>
        </w:rPr>
        <w:t>…………………………………………………………………………………………</w:t>
      </w:r>
    </w:p>
    <w:p w14:paraId="0FA771B7">
      <w:pPr>
        <w:spacing w:before="150"/>
        <w:ind w:left="576" w:right="0" w:firstLine="0"/>
        <w:jc w:val="left"/>
        <w:rPr>
          <w:sz w:val="26"/>
        </w:rPr>
      </w:pPr>
      <w:r>
        <w:rPr>
          <w:spacing w:val="-2"/>
          <w:sz w:val="26"/>
        </w:rPr>
        <w:t>…………………………………………………………………………………………</w:t>
      </w:r>
    </w:p>
    <w:p w14:paraId="5558AED8">
      <w:pPr>
        <w:spacing w:before="147"/>
        <w:ind w:left="576" w:right="0" w:firstLine="0"/>
        <w:jc w:val="left"/>
        <w:rPr>
          <w:sz w:val="26"/>
        </w:rPr>
      </w:pPr>
      <w:r>
        <w:rPr>
          <w:spacing w:val="-2"/>
          <w:sz w:val="26"/>
        </w:rPr>
        <w:t>…………………………………………………………………………………………</w:t>
      </w:r>
    </w:p>
    <w:p w14:paraId="2787C575">
      <w:pPr>
        <w:spacing w:before="150"/>
        <w:ind w:left="576" w:right="0" w:firstLine="0"/>
        <w:jc w:val="left"/>
        <w:rPr>
          <w:sz w:val="26"/>
        </w:rPr>
      </w:pPr>
      <w:r>
        <w:rPr>
          <w:spacing w:val="-2"/>
          <w:sz w:val="26"/>
        </w:rPr>
        <w:t>…………………………………………………………………………………………</w:t>
      </w:r>
    </w:p>
    <w:p w14:paraId="465FD1FB">
      <w:pPr>
        <w:spacing w:before="150"/>
        <w:ind w:left="576" w:right="0" w:firstLine="0"/>
        <w:jc w:val="left"/>
        <w:rPr>
          <w:sz w:val="26"/>
        </w:rPr>
      </w:pPr>
      <w:r>
        <w:rPr>
          <w:spacing w:val="-2"/>
          <w:sz w:val="26"/>
        </w:rPr>
        <w:t>…………………………………………………………………………………………</w:t>
      </w:r>
    </w:p>
    <w:p w14:paraId="1510856C">
      <w:pPr>
        <w:spacing w:before="150"/>
        <w:ind w:left="576" w:right="0" w:firstLine="0"/>
        <w:jc w:val="left"/>
        <w:rPr>
          <w:sz w:val="26"/>
        </w:rPr>
      </w:pPr>
      <w:r>
        <w:rPr>
          <w:spacing w:val="-2"/>
          <w:sz w:val="26"/>
        </w:rPr>
        <w:t>…………………………………………………………………………………………</w:t>
      </w:r>
    </w:p>
    <w:p w14:paraId="56BBB3CB">
      <w:pPr>
        <w:spacing w:before="149"/>
        <w:ind w:left="576" w:right="0" w:firstLine="0"/>
        <w:jc w:val="left"/>
        <w:rPr>
          <w:sz w:val="26"/>
        </w:rPr>
      </w:pPr>
      <w:r>
        <w:rPr>
          <w:spacing w:val="-2"/>
          <w:sz w:val="26"/>
        </w:rPr>
        <w:t>…………………………………………………………………………………………</w:t>
      </w:r>
    </w:p>
    <w:p w14:paraId="5E052B8D">
      <w:pPr>
        <w:spacing w:before="150"/>
        <w:ind w:left="576" w:right="0" w:firstLine="0"/>
        <w:jc w:val="left"/>
        <w:rPr>
          <w:sz w:val="26"/>
        </w:rPr>
      </w:pPr>
      <w:r>
        <w:rPr>
          <w:spacing w:val="-2"/>
          <w:sz w:val="26"/>
        </w:rPr>
        <w:t>…………………………………………………………………………………………</w:t>
      </w:r>
    </w:p>
    <w:p w14:paraId="61B2100A">
      <w:pPr>
        <w:spacing w:before="150"/>
        <w:ind w:left="576" w:right="0" w:firstLine="0"/>
        <w:jc w:val="left"/>
        <w:rPr>
          <w:sz w:val="26"/>
        </w:rPr>
      </w:pPr>
      <w:r>
        <w:rPr>
          <w:spacing w:val="-2"/>
          <w:sz w:val="26"/>
        </w:rPr>
        <w:t>…………………………………………………………………………………………</w:t>
      </w:r>
    </w:p>
    <w:p w14:paraId="71C5DBBC">
      <w:pPr>
        <w:pStyle w:val="7"/>
        <w:spacing w:before="7"/>
      </w:pPr>
    </w:p>
    <w:p w14:paraId="5B7B89EB">
      <w:pPr>
        <w:spacing w:before="1"/>
        <w:ind w:left="4605" w:right="375" w:firstLine="0"/>
        <w:jc w:val="center"/>
        <w:rPr>
          <w:i/>
          <w:sz w:val="26"/>
        </w:rPr>
      </w:pPr>
      <w:r>
        <w:rPr>
          <w:i/>
          <w:spacing w:val="-2"/>
          <w:sz w:val="26"/>
        </w:rPr>
        <w:t>Trà</w:t>
      </w:r>
      <w:r>
        <w:rPr>
          <w:i/>
          <w:spacing w:val="-8"/>
          <w:sz w:val="26"/>
        </w:rPr>
        <w:t xml:space="preserve"> </w:t>
      </w:r>
      <w:r>
        <w:rPr>
          <w:i/>
          <w:spacing w:val="-2"/>
          <w:sz w:val="26"/>
        </w:rPr>
        <w:t>Vinh,</w:t>
      </w:r>
      <w:r>
        <w:rPr>
          <w:i/>
          <w:spacing w:val="-5"/>
          <w:sz w:val="26"/>
        </w:rPr>
        <w:t xml:space="preserve"> </w:t>
      </w:r>
      <w:r>
        <w:rPr>
          <w:i/>
          <w:spacing w:val="-2"/>
          <w:sz w:val="26"/>
        </w:rPr>
        <w:t>ngày……tháng……năm</w:t>
      </w:r>
      <w:r>
        <w:rPr>
          <w:i/>
          <w:spacing w:val="-8"/>
          <w:sz w:val="26"/>
        </w:rPr>
        <w:t xml:space="preserve"> </w:t>
      </w:r>
      <w:r>
        <w:rPr>
          <w:i/>
          <w:spacing w:val="-4"/>
          <w:sz w:val="26"/>
        </w:rPr>
        <w:t>2026</w:t>
      </w:r>
    </w:p>
    <w:p w14:paraId="3E40833E">
      <w:pPr>
        <w:pStyle w:val="3"/>
        <w:spacing w:before="61"/>
        <w:ind w:left="4607" w:right="375"/>
        <w:jc w:val="center"/>
      </w:pPr>
      <w:r>
        <w:t>Giáo</w:t>
      </w:r>
      <w:r>
        <w:rPr>
          <w:spacing w:val="-9"/>
        </w:rPr>
        <w:t xml:space="preserve"> </w:t>
      </w:r>
      <w:r>
        <w:t>viên</w:t>
      </w:r>
      <w:r>
        <w:rPr>
          <w:spacing w:val="-7"/>
        </w:rPr>
        <w:t xml:space="preserve"> </w:t>
      </w:r>
      <w:r>
        <w:t>hướng</w:t>
      </w:r>
      <w:r>
        <w:rPr>
          <w:spacing w:val="-7"/>
        </w:rPr>
        <w:t xml:space="preserve"> </w:t>
      </w:r>
      <w:r>
        <w:rPr>
          <w:spacing w:val="-5"/>
        </w:rPr>
        <w:t>dẫn</w:t>
      </w:r>
    </w:p>
    <w:p w14:paraId="18278E6F">
      <w:pPr>
        <w:spacing w:before="58"/>
        <w:ind w:left="4609" w:right="375" w:firstLine="0"/>
        <w:jc w:val="center"/>
        <w:rPr>
          <w:i/>
          <w:sz w:val="26"/>
        </w:rPr>
      </w:pPr>
      <w:r>
        <w:rPr>
          <w:i/>
          <w:sz w:val="26"/>
        </w:rPr>
        <w:t>(Ký</w:t>
      </w:r>
      <w:r>
        <w:rPr>
          <w:i/>
          <w:spacing w:val="-3"/>
          <w:sz w:val="26"/>
        </w:rPr>
        <w:t xml:space="preserve"> </w:t>
      </w:r>
      <w:r>
        <w:rPr>
          <w:i/>
          <w:sz w:val="26"/>
        </w:rPr>
        <w:t>tên</w:t>
      </w:r>
      <w:r>
        <w:rPr>
          <w:i/>
          <w:spacing w:val="-3"/>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4"/>
          <w:sz w:val="26"/>
        </w:rPr>
        <w:t xml:space="preserve"> </w:t>
      </w:r>
      <w:r>
        <w:rPr>
          <w:i/>
          <w:sz w:val="26"/>
        </w:rPr>
        <w:t>họ</w:t>
      </w:r>
      <w:r>
        <w:rPr>
          <w:i/>
          <w:spacing w:val="-3"/>
          <w:sz w:val="26"/>
        </w:rPr>
        <w:t xml:space="preserve"> </w:t>
      </w:r>
      <w:r>
        <w:rPr>
          <w:i/>
          <w:spacing w:val="-4"/>
          <w:sz w:val="26"/>
        </w:rPr>
        <w:t>tên)</w:t>
      </w:r>
    </w:p>
    <w:p w14:paraId="7395C4BD">
      <w:pPr>
        <w:spacing w:after="0"/>
        <w:jc w:val="center"/>
        <w:rPr>
          <w:i/>
          <w:sz w:val="26"/>
        </w:rPr>
        <w:sectPr>
          <w:headerReference r:id="rId5" w:type="default"/>
          <w:footerReference r:id="rId6" w:type="default"/>
          <w:type w:val="continuous"/>
          <w:pgSz w:w="12240" w:h="15840"/>
          <w:pgMar w:top="1240" w:right="720" w:bottom="940" w:left="1440" w:header="739" w:footer="750" w:gutter="0"/>
          <w:pgNumType w:start="1"/>
          <w:cols w:space="720" w:num="1"/>
        </w:sectPr>
      </w:pPr>
    </w:p>
    <w:p w14:paraId="4FA73898">
      <w:pPr>
        <w:pStyle w:val="7"/>
        <w:spacing w:before="120"/>
        <w:rPr>
          <w:i/>
        </w:rPr>
      </w:pPr>
      <w:r>
        <w:rPr>
          <w:i/>
        </w:rPr>
        <mc:AlternateContent>
          <mc:Choice Requires="wps">
            <w:drawing>
              <wp:anchor distT="0" distB="0" distL="0" distR="0" simplePos="0" relativeHeight="251662336" behindDoc="1" locked="0" layoutInCell="1" allowOverlap="1">
                <wp:simplePos x="0" y="0"/>
                <wp:positionH relativeFrom="page">
                  <wp:posOffset>1080135</wp:posOffset>
                </wp:positionH>
                <wp:positionV relativeFrom="page">
                  <wp:posOffset>1009650</wp:posOffset>
                </wp:positionV>
                <wp:extent cx="5829300" cy="8239125"/>
                <wp:effectExtent l="0" t="0" r="0" b="0"/>
                <wp:wrapNone/>
                <wp:docPr id="8" name="Graphic 8"/>
                <wp:cNvGraphicFramePr/>
                <a:graphic xmlns:a="http://schemas.openxmlformats.org/drawingml/2006/main">
                  <a:graphicData uri="http://schemas.microsoft.com/office/word/2010/wordprocessingShape">
                    <wps:wsp>
                      <wps:cNvSpPr/>
                      <wps:spPr>
                        <a:xfrm>
                          <a:off x="0" y="0"/>
                          <a:ext cx="5829300" cy="8239125"/>
                        </a:xfrm>
                        <a:custGeom>
                          <a:avLst/>
                          <a:gdLst/>
                          <a:ahLst/>
                          <a:cxnLst/>
                          <a:rect l="l" t="t" r="r" b="b"/>
                          <a:pathLst>
                            <a:path w="5829300" h="8239125">
                              <a:moveTo>
                                <a:pt x="0" y="8239125"/>
                              </a:moveTo>
                              <a:lnTo>
                                <a:pt x="5829299" y="8239125"/>
                              </a:lnTo>
                              <a:lnTo>
                                <a:pt x="5829299" y="0"/>
                              </a:lnTo>
                              <a:lnTo>
                                <a:pt x="0" y="0"/>
                              </a:lnTo>
                              <a:lnTo>
                                <a:pt x="0" y="8239125"/>
                              </a:lnTo>
                              <a:close/>
                            </a:path>
                          </a:pathLst>
                        </a:custGeom>
                        <a:ln w="12699">
                          <a:solidFill>
                            <a:srgbClr val="000000"/>
                          </a:solidFill>
                          <a:prstDash val="solid"/>
                        </a:ln>
                      </wps:spPr>
                      <wps:bodyPr wrap="square" lIns="0" tIns="0" rIns="0" bIns="0" rtlCol="0">
                        <a:noAutofit/>
                      </wps:bodyPr>
                    </wps:wsp>
                  </a:graphicData>
                </a:graphic>
              </wp:anchor>
            </w:drawing>
          </mc:Choice>
          <mc:Fallback>
            <w:pict>
              <v:shape id="Graphic 8" o:spid="_x0000_s1026" o:spt="100" style="position:absolute;left:0pt;margin-left:85.05pt;margin-top:79.5pt;height:648.75pt;width:459pt;mso-position-horizontal-relative:page;mso-position-vertical-relative:page;z-index:-251654144;mso-width-relative:page;mso-height-relative:page;" filled="f" stroked="t" coordsize="5829300,8239125" o:gfxdata="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N7IlG2AAAAA0BAAAPAAAAAAAAAAEAIAAAACIAAABkcnMvZG93bnJl&#10;di54bWxQSwECFAAUAAAACACHTuJATKwBmjYCAAAYBQAADgAAAAAAAAABACAAAAAnAQAAZHJzL2Uy&#10;b0RvYy54bWxQSwUGAAAAAAYABgBZAQAAzwUAAAAA&#10;" path="m0,8239125l5829299,8239125,5829299,0,0,0,0,8239125xe">
                <v:fill on="f" focussize="0,0"/>
                <v:stroke weight="0.99992125984252pt" color="#000000" joinstyle="round"/>
                <v:imagedata o:title=""/>
                <o:lock v:ext="edit" aspectratio="f"/>
                <v:textbox inset="0mm,0mm,0mm,0mm"/>
              </v:shape>
            </w:pict>
          </mc:Fallback>
        </mc:AlternateContent>
      </w:r>
    </w:p>
    <w:p w14:paraId="0C1C3D00">
      <w:pPr>
        <w:pStyle w:val="2"/>
        <w:spacing w:before="1"/>
        <w:ind w:right="375"/>
      </w:pPr>
      <w:r>
        <w:t>NHẬN</w:t>
      </w:r>
      <w:r>
        <w:rPr>
          <w:spacing w:val="-11"/>
        </w:rPr>
        <w:t xml:space="preserve"> </w:t>
      </w:r>
      <w:r>
        <w:t>XÉT</w:t>
      </w:r>
      <w:r>
        <w:rPr>
          <w:spacing w:val="-11"/>
        </w:rPr>
        <w:t xml:space="preserve"> </w:t>
      </w:r>
      <w:r>
        <w:t>CỦA</w:t>
      </w:r>
      <w:r>
        <w:rPr>
          <w:spacing w:val="-20"/>
        </w:rPr>
        <w:t xml:space="preserve"> </w:t>
      </w:r>
      <w:r>
        <w:t>THÀNH</w:t>
      </w:r>
      <w:r>
        <w:rPr>
          <w:spacing w:val="-11"/>
        </w:rPr>
        <w:t xml:space="preserve"> </w:t>
      </w:r>
      <w:r>
        <w:t>VIÊN</w:t>
      </w:r>
      <w:r>
        <w:rPr>
          <w:spacing w:val="-7"/>
        </w:rPr>
        <w:t xml:space="preserve"> </w:t>
      </w:r>
      <w:r>
        <w:t>HỘI</w:t>
      </w:r>
      <w:r>
        <w:rPr>
          <w:spacing w:val="-6"/>
        </w:rPr>
        <w:t xml:space="preserve"> </w:t>
      </w:r>
      <w:r>
        <w:rPr>
          <w:spacing w:val="-4"/>
        </w:rPr>
        <w:t>ĐỒNG</w:t>
      </w:r>
    </w:p>
    <w:p w14:paraId="43E2FE1A">
      <w:pPr>
        <w:spacing w:before="185"/>
        <w:ind w:left="432" w:right="0" w:firstLine="0"/>
        <w:jc w:val="left"/>
        <w:rPr>
          <w:sz w:val="26"/>
        </w:rPr>
      </w:pPr>
      <w:r>
        <w:rPr>
          <w:spacing w:val="-2"/>
          <w:sz w:val="26"/>
        </w:rPr>
        <w:t>…………………………………………………………………………………………</w:t>
      </w:r>
    </w:p>
    <w:p w14:paraId="41555BDC">
      <w:pPr>
        <w:spacing w:before="150"/>
        <w:ind w:left="432" w:right="0" w:firstLine="0"/>
        <w:jc w:val="left"/>
        <w:rPr>
          <w:sz w:val="26"/>
        </w:rPr>
      </w:pPr>
      <w:r>
        <w:rPr>
          <w:spacing w:val="-2"/>
          <w:sz w:val="26"/>
        </w:rPr>
        <w:t>…………………………………………………………………………………………</w:t>
      </w:r>
    </w:p>
    <w:p w14:paraId="429CF8ED">
      <w:pPr>
        <w:spacing w:before="150"/>
        <w:ind w:left="432" w:right="0" w:firstLine="0"/>
        <w:jc w:val="left"/>
        <w:rPr>
          <w:sz w:val="26"/>
        </w:rPr>
      </w:pPr>
      <w:r>
        <w:rPr>
          <w:spacing w:val="-2"/>
          <w:sz w:val="26"/>
        </w:rPr>
        <w:t>…………………………………………………………………………………………</w:t>
      </w:r>
    </w:p>
    <w:p w14:paraId="5B5CFF54">
      <w:pPr>
        <w:spacing w:before="150"/>
        <w:ind w:left="432" w:right="0" w:firstLine="0"/>
        <w:jc w:val="left"/>
        <w:rPr>
          <w:sz w:val="26"/>
        </w:rPr>
      </w:pPr>
      <w:r>
        <w:rPr>
          <w:spacing w:val="-2"/>
          <w:sz w:val="26"/>
        </w:rPr>
        <w:t>…………………………………………………………………………………………</w:t>
      </w:r>
    </w:p>
    <w:p w14:paraId="76864507">
      <w:pPr>
        <w:spacing w:before="150"/>
        <w:ind w:left="432" w:right="0" w:firstLine="0"/>
        <w:jc w:val="left"/>
        <w:rPr>
          <w:sz w:val="26"/>
        </w:rPr>
      </w:pPr>
      <w:r>
        <w:rPr>
          <w:spacing w:val="-2"/>
          <w:sz w:val="26"/>
        </w:rPr>
        <w:t>…………………………………………………………………………………………</w:t>
      </w:r>
    </w:p>
    <w:p w14:paraId="384FC02E">
      <w:pPr>
        <w:spacing w:before="147"/>
        <w:ind w:left="432" w:right="0" w:firstLine="0"/>
        <w:jc w:val="left"/>
        <w:rPr>
          <w:sz w:val="26"/>
        </w:rPr>
      </w:pPr>
      <w:r>
        <w:rPr>
          <w:spacing w:val="-2"/>
          <w:sz w:val="26"/>
        </w:rPr>
        <w:t>…………………………………………………………………………………………</w:t>
      </w:r>
    </w:p>
    <w:p w14:paraId="4239A5EE">
      <w:pPr>
        <w:spacing w:before="151"/>
        <w:ind w:left="432" w:right="0" w:firstLine="0"/>
        <w:jc w:val="left"/>
        <w:rPr>
          <w:sz w:val="26"/>
        </w:rPr>
      </w:pPr>
      <w:r>
        <w:rPr>
          <w:spacing w:val="-2"/>
          <w:sz w:val="26"/>
        </w:rPr>
        <w:t>…………………………………………………………………………………………</w:t>
      </w:r>
    </w:p>
    <w:p w14:paraId="01206AD9">
      <w:pPr>
        <w:spacing w:before="149"/>
        <w:ind w:left="432" w:right="0" w:firstLine="0"/>
        <w:jc w:val="left"/>
        <w:rPr>
          <w:sz w:val="26"/>
        </w:rPr>
      </w:pPr>
      <w:r>
        <w:rPr>
          <w:spacing w:val="-2"/>
          <w:sz w:val="26"/>
        </w:rPr>
        <w:t>…………………………………………………………………………………………</w:t>
      </w:r>
    </w:p>
    <w:p w14:paraId="49C19765">
      <w:pPr>
        <w:spacing w:before="150"/>
        <w:ind w:left="432" w:right="0" w:firstLine="0"/>
        <w:jc w:val="left"/>
        <w:rPr>
          <w:sz w:val="26"/>
        </w:rPr>
      </w:pPr>
      <w:r>
        <w:rPr>
          <w:spacing w:val="-2"/>
          <w:sz w:val="26"/>
        </w:rPr>
        <w:t>…………………………………………………………………………………………</w:t>
      </w:r>
    </w:p>
    <w:p w14:paraId="7F779C4C">
      <w:pPr>
        <w:spacing w:before="150"/>
        <w:ind w:left="432" w:right="0" w:firstLine="0"/>
        <w:jc w:val="left"/>
        <w:rPr>
          <w:sz w:val="26"/>
        </w:rPr>
      </w:pPr>
      <w:r>
        <w:rPr>
          <w:spacing w:val="-2"/>
          <w:sz w:val="26"/>
        </w:rPr>
        <w:t>…………………………………………………………………………………………</w:t>
      </w:r>
    </w:p>
    <w:p w14:paraId="67024EB1">
      <w:pPr>
        <w:spacing w:before="150"/>
        <w:ind w:left="432" w:right="0" w:firstLine="0"/>
        <w:jc w:val="left"/>
        <w:rPr>
          <w:sz w:val="26"/>
        </w:rPr>
      </w:pPr>
      <w:r>
        <w:rPr>
          <w:spacing w:val="-2"/>
          <w:sz w:val="26"/>
        </w:rPr>
        <w:t>…………………………………………………………………………………………</w:t>
      </w:r>
    </w:p>
    <w:p w14:paraId="4A7EDA3F">
      <w:pPr>
        <w:spacing w:before="150"/>
        <w:ind w:left="432" w:right="0" w:firstLine="0"/>
        <w:jc w:val="left"/>
        <w:rPr>
          <w:sz w:val="26"/>
        </w:rPr>
      </w:pPr>
      <w:r>
        <w:rPr>
          <w:spacing w:val="-2"/>
          <w:sz w:val="26"/>
        </w:rPr>
        <w:t>…………………………………………………………………………………………</w:t>
      </w:r>
    </w:p>
    <w:p w14:paraId="273F635B">
      <w:pPr>
        <w:spacing w:before="147"/>
        <w:ind w:left="432" w:right="0" w:firstLine="0"/>
        <w:jc w:val="left"/>
        <w:rPr>
          <w:sz w:val="26"/>
        </w:rPr>
      </w:pPr>
      <w:r>
        <w:rPr>
          <w:spacing w:val="-2"/>
          <w:sz w:val="26"/>
        </w:rPr>
        <w:t>…………………………………………………………………………………………</w:t>
      </w:r>
    </w:p>
    <w:p w14:paraId="7D86DC25">
      <w:pPr>
        <w:spacing w:before="150"/>
        <w:ind w:left="432" w:right="0" w:firstLine="0"/>
        <w:jc w:val="left"/>
        <w:rPr>
          <w:sz w:val="26"/>
        </w:rPr>
      </w:pPr>
      <w:r>
        <w:rPr>
          <w:spacing w:val="-2"/>
          <w:sz w:val="26"/>
        </w:rPr>
        <w:t>…………………………………………………………………………………………</w:t>
      </w:r>
    </w:p>
    <w:p w14:paraId="30A541F5">
      <w:pPr>
        <w:spacing w:before="150"/>
        <w:ind w:left="432" w:right="0" w:firstLine="0"/>
        <w:jc w:val="left"/>
        <w:rPr>
          <w:sz w:val="26"/>
        </w:rPr>
      </w:pPr>
      <w:r>
        <w:rPr>
          <w:spacing w:val="-2"/>
          <w:sz w:val="26"/>
        </w:rPr>
        <w:t>…………………………………………………………………………………………</w:t>
      </w:r>
    </w:p>
    <w:p w14:paraId="69592E15">
      <w:pPr>
        <w:spacing w:before="150"/>
        <w:ind w:left="432" w:right="0" w:firstLine="0"/>
        <w:jc w:val="left"/>
        <w:rPr>
          <w:sz w:val="26"/>
        </w:rPr>
      </w:pPr>
      <w:r>
        <w:rPr>
          <w:spacing w:val="-2"/>
          <w:sz w:val="26"/>
        </w:rPr>
        <w:t>…………………………………………………………………………………………</w:t>
      </w:r>
    </w:p>
    <w:p w14:paraId="476EB2DA">
      <w:pPr>
        <w:spacing w:before="150"/>
        <w:ind w:left="432" w:right="0" w:firstLine="0"/>
        <w:jc w:val="left"/>
        <w:rPr>
          <w:sz w:val="26"/>
        </w:rPr>
      </w:pPr>
      <w:r>
        <w:rPr>
          <w:spacing w:val="-2"/>
          <w:sz w:val="26"/>
        </w:rPr>
        <w:t>…………………………………………………………………………………………</w:t>
      </w:r>
    </w:p>
    <w:p w14:paraId="44D7B9F6">
      <w:pPr>
        <w:spacing w:before="150"/>
        <w:ind w:left="432" w:right="0" w:firstLine="0"/>
        <w:jc w:val="left"/>
        <w:rPr>
          <w:sz w:val="26"/>
        </w:rPr>
      </w:pPr>
      <w:r>
        <w:rPr>
          <w:spacing w:val="-2"/>
          <w:sz w:val="26"/>
        </w:rPr>
        <w:t>…………………………………………………………………………………………</w:t>
      </w:r>
    </w:p>
    <w:p w14:paraId="7756F329">
      <w:pPr>
        <w:spacing w:before="149"/>
        <w:ind w:left="432" w:right="0" w:firstLine="0"/>
        <w:jc w:val="left"/>
        <w:rPr>
          <w:sz w:val="26"/>
        </w:rPr>
      </w:pPr>
      <w:r>
        <w:rPr>
          <w:spacing w:val="-2"/>
          <w:sz w:val="26"/>
        </w:rPr>
        <w:t>…………………………………………………………………………………………</w:t>
      </w:r>
    </w:p>
    <w:p w14:paraId="4FDE9984">
      <w:pPr>
        <w:spacing w:before="150"/>
        <w:ind w:left="432" w:right="0" w:firstLine="0"/>
        <w:jc w:val="left"/>
        <w:rPr>
          <w:sz w:val="26"/>
        </w:rPr>
      </w:pPr>
      <w:r>
        <w:rPr>
          <w:spacing w:val="-2"/>
          <w:sz w:val="26"/>
        </w:rPr>
        <w:t>…………………………………………………………………………………………</w:t>
      </w:r>
    </w:p>
    <w:p w14:paraId="2841683E">
      <w:pPr>
        <w:spacing w:before="148"/>
        <w:ind w:left="432" w:right="0" w:firstLine="0"/>
        <w:jc w:val="left"/>
        <w:rPr>
          <w:sz w:val="26"/>
        </w:rPr>
      </w:pPr>
      <w:r>
        <w:rPr>
          <w:spacing w:val="-2"/>
          <w:sz w:val="26"/>
        </w:rPr>
        <w:t>…………………………………………………………………………………………</w:t>
      </w:r>
    </w:p>
    <w:p w14:paraId="2F6F9D9A">
      <w:pPr>
        <w:spacing w:before="150"/>
        <w:ind w:left="432" w:right="0" w:firstLine="0"/>
        <w:jc w:val="left"/>
        <w:rPr>
          <w:sz w:val="26"/>
        </w:rPr>
      </w:pPr>
      <w:r>
        <w:rPr>
          <w:spacing w:val="-2"/>
          <w:sz w:val="26"/>
        </w:rPr>
        <w:t>…………………………………………………………………………………………</w:t>
      </w:r>
    </w:p>
    <w:p w14:paraId="1C95A583">
      <w:pPr>
        <w:pStyle w:val="7"/>
        <w:spacing w:before="9"/>
      </w:pPr>
    </w:p>
    <w:p w14:paraId="4FAC9111">
      <w:pPr>
        <w:spacing w:before="0"/>
        <w:ind w:left="4316" w:right="375" w:firstLine="0"/>
        <w:jc w:val="center"/>
        <w:rPr>
          <w:i/>
          <w:sz w:val="26"/>
        </w:rPr>
      </w:pPr>
      <w:r>
        <w:rPr>
          <w:i/>
          <w:spacing w:val="-2"/>
          <w:sz w:val="26"/>
        </w:rPr>
        <w:t>Trà</w:t>
      </w:r>
      <w:r>
        <w:rPr>
          <w:i/>
          <w:spacing w:val="-8"/>
          <w:sz w:val="26"/>
        </w:rPr>
        <w:t xml:space="preserve"> </w:t>
      </w:r>
      <w:r>
        <w:rPr>
          <w:i/>
          <w:spacing w:val="-2"/>
          <w:sz w:val="26"/>
        </w:rPr>
        <w:t>Vinh,</w:t>
      </w:r>
      <w:r>
        <w:rPr>
          <w:i/>
          <w:spacing w:val="-5"/>
          <w:sz w:val="26"/>
        </w:rPr>
        <w:t xml:space="preserve"> </w:t>
      </w:r>
      <w:r>
        <w:rPr>
          <w:i/>
          <w:spacing w:val="-2"/>
          <w:sz w:val="26"/>
        </w:rPr>
        <w:t>ngày……tháng……năm</w:t>
      </w:r>
      <w:r>
        <w:rPr>
          <w:i/>
          <w:spacing w:val="-8"/>
          <w:sz w:val="26"/>
        </w:rPr>
        <w:t xml:space="preserve"> </w:t>
      </w:r>
      <w:r>
        <w:rPr>
          <w:i/>
          <w:spacing w:val="-4"/>
          <w:sz w:val="26"/>
        </w:rPr>
        <w:t>2026</w:t>
      </w:r>
    </w:p>
    <w:p w14:paraId="243C67EB">
      <w:pPr>
        <w:pStyle w:val="3"/>
        <w:spacing w:before="59"/>
        <w:ind w:left="4316" w:right="375"/>
        <w:jc w:val="center"/>
      </w:pPr>
      <w:r>
        <w:t>Thành</w:t>
      </w:r>
      <w:r>
        <w:rPr>
          <w:spacing w:val="-8"/>
        </w:rPr>
        <w:t xml:space="preserve"> </w:t>
      </w:r>
      <w:r>
        <w:t>viên</w:t>
      </w:r>
      <w:r>
        <w:rPr>
          <w:spacing w:val="-7"/>
        </w:rPr>
        <w:t xml:space="preserve"> </w:t>
      </w:r>
      <w:r>
        <w:t>hội</w:t>
      </w:r>
      <w:r>
        <w:rPr>
          <w:spacing w:val="-7"/>
        </w:rPr>
        <w:t xml:space="preserve"> </w:t>
      </w:r>
      <w:r>
        <w:rPr>
          <w:spacing w:val="-4"/>
        </w:rPr>
        <w:t>đồng</w:t>
      </w:r>
    </w:p>
    <w:p w14:paraId="62D3A2A3">
      <w:pPr>
        <w:spacing w:before="61"/>
        <w:ind w:left="4321" w:right="375" w:firstLine="0"/>
        <w:jc w:val="center"/>
        <w:rPr>
          <w:i/>
          <w:sz w:val="26"/>
        </w:rPr>
      </w:pPr>
      <w:r>
        <w:rPr>
          <w:i/>
          <w:sz w:val="26"/>
        </w:rPr>
        <w:t>(Ký</w:t>
      </w:r>
      <w:r>
        <w:rPr>
          <w:i/>
          <w:spacing w:val="-3"/>
          <w:sz w:val="26"/>
        </w:rPr>
        <w:t xml:space="preserve"> </w:t>
      </w:r>
      <w:r>
        <w:rPr>
          <w:i/>
          <w:sz w:val="26"/>
        </w:rPr>
        <w:t>tên</w:t>
      </w:r>
      <w:r>
        <w:rPr>
          <w:i/>
          <w:spacing w:val="-3"/>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4"/>
          <w:sz w:val="26"/>
        </w:rPr>
        <w:t xml:space="preserve"> </w:t>
      </w:r>
      <w:r>
        <w:rPr>
          <w:i/>
          <w:sz w:val="26"/>
        </w:rPr>
        <w:t>họ</w:t>
      </w:r>
      <w:r>
        <w:rPr>
          <w:i/>
          <w:spacing w:val="-2"/>
          <w:sz w:val="26"/>
        </w:rPr>
        <w:t xml:space="preserve"> </w:t>
      </w:r>
      <w:r>
        <w:rPr>
          <w:i/>
          <w:spacing w:val="-4"/>
          <w:sz w:val="26"/>
        </w:rPr>
        <w:t>tên)</w:t>
      </w:r>
    </w:p>
    <w:p w14:paraId="22149296">
      <w:pPr>
        <w:spacing w:after="0"/>
        <w:jc w:val="center"/>
        <w:rPr>
          <w:i/>
          <w:sz w:val="26"/>
        </w:rPr>
        <w:sectPr>
          <w:pgSz w:w="12240" w:h="15840"/>
          <w:pgMar w:top="1240" w:right="720" w:bottom="940" w:left="1440" w:header="739" w:footer="750" w:gutter="0"/>
          <w:cols w:space="720" w:num="1"/>
        </w:sectPr>
      </w:pPr>
    </w:p>
    <w:p w14:paraId="73090D6E">
      <w:pPr>
        <w:pStyle w:val="7"/>
        <w:spacing w:before="39"/>
        <w:rPr>
          <w:i/>
        </w:rPr>
      </w:pPr>
    </w:p>
    <w:p w14:paraId="3CA8DB04">
      <w:pPr>
        <w:pStyle w:val="2"/>
        <w:ind w:left="569" w:right="720"/>
      </w:pPr>
      <w:r>
        <w:t>LỜI</w:t>
      </w:r>
      <w:r>
        <w:rPr>
          <w:spacing w:val="-7"/>
        </w:rPr>
        <w:t xml:space="preserve"> </w:t>
      </w:r>
      <w:r>
        <w:t>CẢM</w:t>
      </w:r>
      <w:r>
        <w:rPr>
          <w:spacing w:val="-5"/>
        </w:rPr>
        <w:t xml:space="preserve"> ƠN</w:t>
      </w:r>
    </w:p>
    <w:p w14:paraId="4CC49DAA">
      <w:pPr>
        <w:pStyle w:val="7"/>
        <w:spacing w:before="119" w:line="360" w:lineRule="auto"/>
        <w:ind w:left="262" w:right="411" w:firstLine="719"/>
        <w:jc w:val="both"/>
        <w:rPr>
          <w:rFonts w:hint="default"/>
        </w:rPr>
      </w:pPr>
      <w:r>
        <w:t xml:space="preserve">Trong </w:t>
      </w:r>
      <w:r>
        <w:rPr>
          <w:rFonts w:hint="default"/>
        </w:rPr>
        <w:t>Nhìn lại hành trình nghiên cứu và thực hiện đồ án tốt nghiệp lần này, em nhận ra rằng kết quả ngày hôm nay không chỉ là sự nỗ lực cá nhân, mà còn được dệt nên từ sự giúp đỡ, động viên và hướng dẫn tận tâm của quý thầy cô, gia đình và bạn bè.</w:t>
      </w:r>
    </w:p>
    <w:p w14:paraId="2F11A253">
      <w:pPr>
        <w:pStyle w:val="7"/>
        <w:spacing w:before="119" w:line="360" w:lineRule="auto"/>
        <w:ind w:left="262" w:right="411" w:firstLine="719"/>
        <w:jc w:val="both"/>
        <w:rPr>
          <w:rFonts w:hint="default"/>
        </w:rPr>
      </w:pPr>
      <w:r>
        <w:rPr>
          <w:rFonts w:hint="default"/>
        </w:rPr>
        <w:t xml:space="preserve">Trước hết, em xin gửi lời tri ân chân thành nhất đến </w:t>
      </w:r>
      <w:r>
        <w:rPr>
          <w:rFonts w:hint="default"/>
          <w:b/>
          <w:bCs/>
        </w:rPr>
        <w:t>TS. Đoàn Phước Miền</w:t>
      </w:r>
      <w:r>
        <w:rPr>
          <w:rFonts w:hint="default"/>
        </w:rPr>
        <w:t>, người thầy đã trực tiếp dìu dắt em thực hiện đề tài. Trong suốt quá trình thực hành và hoàn thiện đồ án, thầy đã luôn dành thời gian lắng nghe, kiên nhẫn định hướng và đưa ra những lời khuyên vô cùng quý báu. Nhờ có sự đồng hành và chỉ bảo sát sao của thầy, em mới có thể vượt qua những rào cản công nghệ ban đầu để hoàn thành báo cáo này một cách chỉn chu nhất.</w:t>
      </w:r>
    </w:p>
    <w:p w14:paraId="27A8BB36">
      <w:pPr>
        <w:pStyle w:val="7"/>
        <w:spacing w:before="119" w:line="360" w:lineRule="auto"/>
        <w:ind w:left="262" w:right="411" w:firstLine="719"/>
        <w:jc w:val="both"/>
        <w:rPr>
          <w:rFonts w:hint="default"/>
        </w:rPr>
      </w:pPr>
      <w:r>
        <w:rPr>
          <w:rFonts w:hint="default"/>
        </w:rPr>
        <w:t xml:space="preserve">Em cũng xin bày tỏ lòng biết ơn sâu sắc tới quý thầy cô </w:t>
      </w:r>
      <w:r>
        <w:rPr>
          <w:rFonts w:hint="default"/>
          <w:b/>
          <w:bCs/>
        </w:rPr>
        <w:t xml:space="preserve">Khoa Công nghệ Thông </w:t>
      </w:r>
      <w:r>
        <w:rPr>
          <w:rFonts w:hint="default"/>
          <w:b/>
          <w:bCs/>
          <w:lang w:val="en-US"/>
        </w:rPr>
        <w:t>T</w:t>
      </w:r>
      <w:r>
        <w:rPr>
          <w:rFonts w:hint="default"/>
          <w:b/>
          <w:bCs/>
        </w:rPr>
        <w:t>in</w:t>
      </w:r>
      <w:r>
        <w:rPr>
          <w:rFonts w:hint="default"/>
        </w:rPr>
        <w:t>. Những tri thức khoa học và kinh nghiệm thực tiễn thầy cô truyền tải qua từng buổi học chính là hành trang quý giá nhất, giúp em xây dựng tư duy kỹ thuật vững vàng để giải quyết các bài toán trong đồ án nói riêng và công việc tương lai nói chung.</w:t>
      </w:r>
    </w:p>
    <w:p w14:paraId="0E30E159">
      <w:pPr>
        <w:pStyle w:val="7"/>
        <w:spacing w:before="119" w:line="360" w:lineRule="auto"/>
        <w:ind w:left="262" w:right="411" w:firstLine="719"/>
        <w:jc w:val="both"/>
        <w:rPr>
          <w:rFonts w:hint="default"/>
        </w:rPr>
      </w:pPr>
      <w:r>
        <w:rPr>
          <w:rFonts w:hint="default"/>
        </w:rPr>
        <w:t>Bên cạnh đó, sự ủng hộ âm thầm, những lời động viên kịp thời của gia đình và bạn bè thân thiết là nguồn động lực to lớn giúp em vượt qua áp lực trong giai đoạn nước rút này.</w:t>
      </w:r>
    </w:p>
    <w:p w14:paraId="23C7EA6B">
      <w:pPr>
        <w:pStyle w:val="7"/>
        <w:spacing w:before="119" w:line="360" w:lineRule="auto"/>
        <w:ind w:left="262" w:right="411" w:firstLine="719"/>
        <w:jc w:val="both"/>
        <w:rPr>
          <w:rFonts w:hint="default"/>
        </w:rPr>
      </w:pPr>
      <w:r>
        <w:rPr>
          <w:rFonts w:hint="default"/>
        </w:rPr>
        <w:t>Do kiến thức tích lũy chưa thể bao quát hết mọi khía cạnh thực tế, đồ án khó tránh khỏi những hạn chế nhất định. Em kính mong nhận được sự góp ý chân thành từ quý thầy cô và các bạn để sản phẩm này ngày một hoàn thiện hơn.</w:t>
      </w:r>
    </w:p>
    <w:p w14:paraId="3EDB4EE1">
      <w:pPr>
        <w:pStyle w:val="7"/>
        <w:spacing w:before="121"/>
        <w:ind w:left="981"/>
        <w:jc w:val="both"/>
      </w:pPr>
      <w:r>
        <w:t>Em</w:t>
      </w:r>
      <w:r>
        <w:rPr>
          <w:spacing w:val="-5"/>
        </w:rPr>
        <w:t xml:space="preserve"> </w:t>
      </w:r>
      <w:r>
        <w:t>xin</w:t>
      </w:r>
      <w:r>
        <w:rPr>
          <w:spacing w:val="-5"/>
        </w:rPr>
        <w:t xml:space="preserve"> </w:t>
      </w:r>
      <w:r>
        <w:t>chân</w:t>
      </w:r>
      <w:r>
        <w:rPr>
          <w:spacing w:val="-5"/>
        </w:rPr>
        <w:t xml:space="preserve"> </w:t>
      </w:r>
      <w:r>
        <w:t>thành</w:t>
      </w:r>
      <w:r>
        <w:rPr>
          <w:spacing w:val="-3"/>
        </w:rPr>
        <w:t xml:space="preserve"> </w:t>
      </w:r>
      <w:r>
        <w:t>cảm</w:t>
      </w:r>
      <w:r>
        <w:rPr>
          <w:spacing w:val="-2"/>
        </w:rPr>
        <w:t xml:space="preserve"> </w:t>
      </w:r>
      <w:r>
        <w:rPr>
          <w:spacing w:val="-5"/>
        </w:rPr>
        <w:t>ơn!</w:t>
      </w:r>
    </w:p>
    <w:p w14:paraId="4E14E5A1">
      <w:pPr>
        <w:pStyle w:val="7"/>
        <w:spacing w:after="0"/>
        <w:jc w:val="both"/>
        <w:sectPr>
          <w:pgSz w:w="12240" w:h="15840"/>
          <w:pgMar w:top="1240" w:right="720" w:bottom="940" w:left="1440" w:header="739" w:footer="750" w:gutter="0"/>
          <w:cols w:space="720" w:num="1"/>
        </w:sectPr>
      </w:pPr>
    </w:p>
    <w:p w14:paraId="20B68C75">
      <w:pPr>
        <w:pStyle w:val="7"/>
        <w:spacing w:before="39"/>
      </w:pPr>
    </w:p>
    <w:p w14:paraId="249A23B0">
      <w:pPr>
        <w:spacing w:before="0"/>
        <w:ind w:left="0" w:right="149" w:firstLine="0"/>
        <w:jc w:val="center"/>
        <w:rPr>
          <w:b/>
          <w:sz w:val="26"/>
        </w:rPr>
      </w:pPr>
      <w:r>
        <w:rPr>
          <w:rFonts w:hint="default"/>
          <w:b/>
          <w:sz w:val="26"/>
          <w:lang w:val="en-US"/>
        </w:rPr>
        <w:t xml:space="preserve">BẢNG </w:t>
      </w:r>
      <w:r>
        <w:rPr>
          <w:b/>
          <w:sz w:val="26"/>
        </w:rPr>
        <w:t>MỤC</w:t>
      </w:r>
      <w:r>
        <w:rPr>
          <w:b/>
          <w:spacing w:val="-8"/>
          <w:sz w:val="26"/>
        </w:rPr>
        <w:t xml:space="preserve"> </w:t>
      </w:r>
      <w:r>
        <w:rPr>
          <w:b/>
          <w:spacing w:val="-5"/>
          <w:sz w:val="26"/>
        </w:rPr>
        <w:t>LỤC</w:t>
      </w:r>
    </w:p>
    <w:p w14:paraId="2FB0377D">
      <w:pPr>
        <w:pStyle w:val="11"/>
        <w:spacing w:after="0" w:line="245" w:lineRule="exact"/>
        <w:ind w:left="0" w:leftChars="0" w:firstLine="0" w:firstLineChars="0"/>
        <w:jc w:val="left"/>
        <w:rPr>
          <w:rFonts w:ascii="Calibri"/>
          <w:sz w:val="22"/>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32"/>
        <w:gridCol w:w="1564"/>
      </w:tblGrid>
      <w:tr w14:paraId="6BFB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32" w:type="dxa"/>
            <w:tcBorders>
              <w:top w:val="single" w:color="auto" w:sz="4" w:space="0"/>
              <w:left w:val="single" w:color="auto" w:sz="4" w:space="0"/>
              <w:bottom w:val="single" w:color="auto" w:sz="4" w:space="0"/>
              <w:right w:val="single" w:color="FFFFFF" w:sz="4" w:space="0"/>
              <w:tl2br w:val="nil"/>
            </w:tcBorders>
            <w:shd w:val="clear" w:color="auto" w:fill="BFBFBF"/>
            <w:vAlign w:val="top"/>
          </w:tcPr>
          <w:p w14:paraId="55641B43">
            <w:pPr>
              <w:pStyle w:val="11"/>
              <w:spacing w:after="0" w:line="245" w:lineRule="exact"/>
              <w:jc w:val="left"/>
              <w:rPr>
                <w:rFonts w:hint="default" w:ascii="Times New Roman" w:hAnsi="Times New Roman" w:cs="Times New Roman"/>
                <w:b/>
                <w:bCs w:val="0"/>
                <w:color w:val="000000"/>
                <w:sz w:val="24"/>
                <w:szCs w:val="24"/>
                <w:vertAlign w:val="baseline"/>
                <w:lang w:val="en-US"/>
              </w:rPr>
            </w:pPr>
            <w:r>
              <w:rPr>
                <w:rFonts w:hint="default" w:cs="Times New Roman"/>
                <w:b/>
                <w:bCs w:val="0"/>
                <w:color w:val="000000"/>
                <w:sz w:val="24"/>
                <w:szCs w:val="24"/>
                <w:vertAlign w:val="baseline"/>
                <w:lang w:val="en-US"/>
              </w:rPr>
              <w:t>TIÊU ĐỀ NỘI DUNG</w:t>
            </w:r>
          </w:p>
        </w:tc>
        <w:tc>
          <w:tcPr>
            <w:tcW w:w="1564" w:type="dxa"/>
            <w:tcBorders>
              <w:top w:val="single" w:color="auto" w:sz="4" w:space="0"/>
              <w:left w:val="single" w:color="FFFFFF" w:sz="4" w:space="0"/>
              <w:bottom w:val="single" w:color="auto" w:sz="4" w:space="0"/>
              <w:right w:val="single" w:color="auto" w:sz="4" w:space="0"/>
            </w:tcBorders>
            <w:shd w:val="clear" w:color="auto" w:fill="BFBFBF"/>
            <w:vAlign w:val="top"/>
          </w:tcPr>
          <w:p w14:paraId="30D599AE">
            <w:pPr>
              <w:pStyle w:val="11"/>
              <w:spacing w:after="0" w:line="245" w:lineRule="exact"/>
              <w:jc w:val="left"/>
              <w:rPr>
                <w:rFonts w:hint="default" w:ascii="Times New Roman" w:hAnsi="Times New Roman" w:cs="Times New Roman"/>
                <w:b/>
                <w:bCs w:val="0"/>
                <w:color w:val="000000"/>
                <w:sz w:val="24"/>
                <w:szCs w:val="24"/>
                <w:vertAlign w:val="baseline"/>
                <w:lang w:val="en-US"/>
              </w:rPr>
            </w:pPr>
            <w:r>
              <w:rPr>
                <w:rFonts w:hint="default" w:cs="Times New Roman"/>
                <w:b/>
                <w:bCs w:val="0"/>
                <w:color w:val="000000"/>
                <w:sz w:val="24"/>
                <w:szCs w:val="24"/>
                <w:vertAlign w:val="baseline"/>
                <w:lang w:val="en-US"/>
              </w:rPr>
              <w:t>TRANG</w:t>
            </w:r>
          </w:p>
        </w:tc>
      </w:tr>
      <w:tr w14:paraId="2C7F1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Borders>
              <w:top w:val="single" w:color="auto" w:sz="4" w:space="0"/>
            </w:tcBorders>
          </w:tcPr>
          <w:p w14:paraId="2524665D">
            <w:pPr>
              <w:pStyle w:val="11"/>
              <w:spacing w:after="0" w:line="245" w:lineRule="exact"/>
              <w:jc w:val="left"/>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MỞ ĐẦU</w:t>
            </w:r>
          </w:p>
        </w:tc>
        <w:tc>
          <w:tcPr>
            <w:tcW w:w="1564" w:type="dxa"/>
            <w:tcBorders>
              <w:top w:val="single" w:color="auto" w:sz="4" w:space="0"/>
            </w:tcBorders>
          </w:tcPr>
          <w:p w14:paraId="22AD3254">
            <w:pPr>
              <w:pStyle w:val="11"/>
              <w:spacing w:after="0" w:line="245" w:lineRule="exact"/>
              <w:jc w:val="left"/>
              <w:rPr>
                <w:rFonts w:hint="default" w:ascii="Times New Roman" w:hAnsi="Times New Roman" w:cs="Times New Roman"/>
                <w:sz w:val="24"/>
                <w:szCs w:val="24"/>
                <w:vertAlign w:val="baseline"/>
              </w:rPr>
            </w:pPr>
          </w:p>
        </w:tc>
      </w:tr>
      <w:tr w14:paraId="7057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239D5F77">
            <w:pPr>
              <w:pStyle w:val="11"/>
              <w:spacing w:after="0" w:line="245" w:lineRule="exact"/>
              <w:jc w:val="left"/>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rPr>
              <w:t>CHƯƠNG 1: TỔNG QUAN ĐỀ TÀI VÀ CƠ SỞ LÝ THUYẾT</w:t>
            </w:r>
          </w:p>
        </w:tc>
        <w:tc>
          <w:tcPr>
            <w:tcW w:w="1564" w:type="dxa"/>
          </w:tcPr>
          <w:p w14:paraId="625A2B8F">
            <w:pPr>
              <w:pStyle w:val="11"/>
              <w:spacing w:after="0" w:line="245" w:lineRule="exact"/>
              <w:jc w:val="left"/>
              <w:rPr>
                <w:rFonts w:hint="default" w:ascii="Times New Roman" w:hAnsi="Times New Roman" w:cs="Times New Roman"/>
                <w:sz w:val="24"/>
                <w:szCs w:val="24"/>
                <w:vertAlign w:val="baseline"/>
              </w:rPr>
            </w:pPr>
          </w:p>
        </w:tc>
      </w:tr>
      <w:tr w14:paraId="6E97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3EDCD2A2">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1.1. Tổng quan về ứng dụng web đặt vé xem phim trực tuyến</w:t>
            </w:r>
          </w:p>
        </w:tc>
        <w:tc>
          <w:tcPr>
            <w:tcW w:w="1564" w:type="dxa"/>
          </w:tcPr>
          <w:p w14:paraId="74D23E0F">
            <w:pPr>
              <w:pStyle w:val="11"/>
              <w:spacing w:after="0" w:line="245" w:lineRule="exact"/>
              <w:jc w:val="left"/>
              <w:rPr>
                <w:rFonts w:hint="default" w:ascii="Times New Roman" w:hAnsi="Times New Roman" w:cs="Times New Roman"/>
                <w:sz w:val="24"/>
                <w:szCs w:val="24"/>
                <w:vertAlign w:val="baseline"/>
              </w:rPr>
            </w:pPr>
          </w:p>
        </w:tc>
      </w:tr>
      <w:tr w14:paraId="3ADA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3674E900">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1.2. Kiến trúc ASP.NET Core MVC</w:t>
            </w:r>
          </w:p>
        </w:tc>
        <w:tc>
          <w:tcPr>
            <w:tcW w:w="1564" w:type="dxa"/>
          </w:tcPr>
          <w:p w14:paraId="006839FF">
            <w:pPr>
              <w:pStyle w:val="11"/>
              <w:spacing w:after="0" w:line="245" w:lineRule="exact"/>
              <w:jc w:val="left"/>
              <w:rPr>
                <w:rFonts w:hint="default" w:ascii="Times New Roman" w:hAnsi="Times New Roman" w:cs="Times New Roman"/>
                <w:sz w:val="24"/>
                <w:szCs w:val="24"/>
                <w:vertAlign w:val="baseline"/>
              </w:rPr>
            </w:pPr>
          </w:p>
        </w:tc>
      </w:tr>
      <w:tr w14:paraId="4ED3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54263780">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1.3. Entity Framework Core và mô hình Code First</w:t>
            </w:r>
          </w:p>
        </w:tc>
        <w:tc>
          <w:tcPr>
            <w:tcW w:w="1564" w:type="dxa"/>
          </w:tcPr>
          <w:p w14:paraId="736BBB4C">
            <w:pPr>
              <w:pStyle w:val="11"/>
              <w:spacing w:after="0" w:line="245" w:lineRule="exact"/>
              <w:jc w:val="left"/>
              <w:rPr>
                <w:rFonts w:hint="default" w:ascii="Times New Roman" w:hAnsi="Times New Roman" w:cs="Times New Roman"/>
                <w:sz w:val="24"/>
                <w:szCs w:val="24"/>
                <w:vertAlign w:val="baseline"/>
              </w:rPr>
            </w:pPr>
          </w:p>
        </w:tc>
      </w:tr>
      <w:tr w14:paraId="3363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430801D6">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1.4. Cơ sở dữ liệu SQL Server</w:t>
            </w:r>
          </w:p>
        </w:tc>
        <w:tc>
          <w:tcPr>
            <w:tcW w:w="1564" w:type="dxa"/>
          </w:tcPr>
          <w:p w14:paraId="15AE2E73">
            <w:pPr>
              <w:pStyle w:val="11"/>
              <w:spacing w:after="0" w:line="245" w:lineRule="exact"/>
              <w:jc w:val="left"/>
              <w:rPr>
                <w:rFonts w:hint="default" w:ascii="Times New Roman" w:hAnsi="Times New Roman" w:cs="Times New Roman"/>
                <w:sz w:val="24"/>
                <w:szCs w:val="24"/>
                <w:vertAlign w:val="baseline"/>
              </w:rPr>
            </w:pPr>
          </w:p>
        </w:tc>
      </w:tr>
      <w:tr w14:paraId="481D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6E19FF0B">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1.5. Cookie Authentication và phân quyền theo vai trò trong ASP.NET</w:t>
            </w:r>
          </w:p>
        </w:tc>
        <w:tc>
          <w:tcPr>
            <w:tcW w:w="1564" w:type="dxa"/>
          </w:tcPr>
          <w:p w14:paraId="1B59202B">
            <w:pPr>
              <w:pStyle w:val="11"/>
              <w:spacing w:after="0" w:line="245" w:lineRule="exact"/>
              <w:jc w:val="left"/>
              <w:rPr>
                <w:rFonts w:hint="default" w:ascii="Times New Roman" w:hAnsi="Times New Roman" w:cs="Times New Roman"/>
                <w:sz w:val="24"/>
                <w:szCs w:val="24"/>
                <w:vertAlign w:val="baseline"/>
              </w:rPr>
            </w:pPr>
          </w:p>
        </w:tc>
      </w:tr>
      <w:tr w14:paraId="61B3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7907CD27">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1.6. Bootstrap 5 và xây dựng giao diện responsive</w:t>
            </w:r>
          </w:p>
        </w:tc>
        <w:tc>
          <w:tcPr>
            <w:tcW w:w="1564" w:type="dxa"/>
          </w:tcPr>
          <w:p w14:paraId="7B46E6C8">
            <w:pPr>
              <w:pStyle w:val="11"/>
              <w:spacing w:after="0" w:line="245" w:lineRule="exact"/>
              <w:jc w:val="left"/>
              <w:rPr>
                <w:rFonts w:hint="default" w:ascii="Times New Roman" w:hAnsi="Times New Roman" w:cs="Times New Roman"/>
                <w:sz w:val="24"/>
                <w:szCs w:val="24"/>
                <w:vertAlign w:val="baseline"/>
              </w:rPr>
            </w:pPr>
          </w:p>
        </w:tc>
      </w:tr>
      <w:tr w14:paraId="345D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32219B4E">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1.7. Mô hình phát triển và công cụ hỗ trợ phát triển hệ thống</w:t>
            </w:r>
          </w:p>
        </w:tc>
        <w:tc>
          <w:tcPr>
            <w:tcW w:w="1564" w:type="dxa"/>
          </w:tcPr>
          <w:p w14:paraId="2495CEF4">
            <w:pPr>
              <w:pStyle w:val="11"/>
              <w:spacing w:after="0" w:line="245" w:lineRule="exact"/>
              <w:jc w:val="left"/>
              <w:rPr>
                <w:rFonts w:hint="default" w:ascii="Times New Roman" w:hAnsi="Times New Roman" w:cs="Times New Roman"/>
                <w:sz w:val="24"/>
                <w:szCs w:val="24"/>
                <w:vertAlign w:val="baseline"/>
              </w:rPr>
            </w:pPr>
          </w:p>
        </w:tc>
      </w:tr>
      <w:tr w14:paraId="5F6F4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19A90918">
            <w:pPr>
              <w:pStyle w:val="11"/>
              <w:spacing w:after="0" w:line="245" w:lineRule="exact"/>
              <w:jc w:val="left"/>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rPr>
              <w:t>CHƯƠNG 2: PHÂN TÍCH VÀ THIẾT KẾ HỆ THỐNG</w:t>
            </w:r>
          </w:p>
        </w:tc>
        <w:tc>
          <w:tcPr>
            <w:tcW w:w="1564" w:type="dxa"/>
          </w:tcPr>
          <w:p w14:paraId="2435A954">
            <w:pPr>
              <w:pStyle w:val="11"/>
              <w:spacing w:after="0" w:line="245" w:lineRule="exact"/>
              <w:jc w:val="left"/>
              <w:rPr>
                <w:rFonts w:hint="default" w:ascii="Times New Roman" w:hAnsi="Times New Roman" w:cs="Times New Roman"/>
                <w:sz w:val="24"/>
                <w:szCs w:val="24"/>
                <w:vertAlign w:val="baseline"/>
              </w:rPr>
            </w:pPr>
          </w:p>
        </w:tc>
      </w:tr>
      <w:tr w14:paraId="7A21B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56C352ED">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2.1. Mô tả bài toán đặt vé xem phim trực tuyến</w:t>
            </w:r>
          </w:p>
        </w:tc>
        <w:tc>
          <w:tcPr>
            <w:tcW w:w="1564" w:type="dxa"/>
          </w:tcPr>
          <w:p w14:paraId="3298FC9D">
            <w:pPr>
              <w:pStyle w:val="11"/>
              <w:spacing w:after="0" w:line="245" w:lineRule="exact"/>
              <w:jc w:val="left"/>
              <w:rPr>
                <w:rFonts w:hint="default" w:ascii="Times New Roman" w:hAnsi="Times New Roman" w:cs="Times New Roman"/>
                <w:sz w:val="24"/>
                <w:szCs w:val="24"/>
                <w:vertAlign w:val="baseline"/>
              </w:rPr>
            </w:pPr>
          </w:p>
        </w:tc>
      </w:tr>
      <w:tr w14:paraId="4879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66942493">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2.2. Yêu cầu chức năng và phi chức năng của hệ thống</w:t>
            </w:r>
          </w:p>
        </w:tc>
        <w:tc>
          <w:tcPr>
            <w:tcW w:w="1564" w:type="dxa"/>
          </w:tcPr>
          <w:p w14:paraId="4C8C50C6">
            <w:pPr>
              <w:pStyle w:val="11"/>
              <w:spacing w:after="0" w:line="245" w:lineRule="exact"/>
              <w:jc w:val="left"/>
              <w:rPr>
                <w:rFonts w:hint="default" w:ascii="Times New Roman" w:hAnsi="Times New Roman" w:cs="Times New Roman"/>
                <w:sz w:val="24"/>
                <w:szCs w:val="24"/>
                <w:vertAlign w:val="baseline"/>
              </w:rPr>
            </w:pPr>
          </w:p>
        </w:tc>
      </w:tr>
      <w:tr w14:paraId="361F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19CC27DF">
            <w:pPr>
              <w:pStyle w:val="11"/>
              <w:spacing w:after="0" w:line="245" w:lineRule="exact"/>
              <w:jc w:val="left"/>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 xml:space="preserve">   2.2.1. Các chức năng dành cho Khách hàng (Đăng ký, Đặt vé, Chọn ghế, Thanh toán)</w:t>
            </w:r>
          </w:p>
        </w:tc>
        <w:tc>
          <w:tcPr>
            <w:tcW w:w="1564" w:type="dxa"/>
          </w:tcPr>
          <w:p w14:paraId="695FD40E">
            <w:pPr>
              <w:pStyle w:val="11"/>
              <w:spacing w:after="0" w:line="245" w:lineRule="exact"/>
              <w:jc w:val="left"/>
              <w:rPr>
                <w:rFonts w:hint="default" w:ascii="Times New Roman" w:hAnsi="Times New Roman" w:cs="Times New Roman"/>
                <w:sz w:val="24"/>
                <w:szCs w:val="24"/>
                <w:vertAlign w:val="baseline"/>
              </w:rPr>
            </w:pPr>
          </w:p>
        </w:tc>
      </w:tr>
      <w:tr w14:paraId="0778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5DD061CC">
            <w:pPr>
              <w:pStyle w:val="11"/>
              <w:spacing w:after="0" w:line="245" w:lineRule="exact"/>
              <w:jc w:val="left"/>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 xml:space="preserve">   2.2.2. Các chức năng dành cho Quản trị viên (Quản lý Phim, Quản lý Suất chiếu)</w:t>
            </w:r>
          </w:p>
        </w:tc>
        <w:tc>
          <w:tcPr>
            <w:tcW w:w="1564" w:type="dxa"/>
          </w:tcPr>
          <w:p w14:paraId="0C417FD1">
            <w:pPr>
              <w:pStyle w:val="11"/>
              <w:spacing w:after="0" w:line="245" w:lineRule="exact"/>
              <w:jc w:val="left"/>
              <w:rPr>
                <w:rFonts w:hint="default" w:ascii="Times New Roman" w:hAnsi="Times New Roman" w:cs="Times New Roman"/>
                <w:sz w:val="24"/>
                <w:szCs w:val="24"/>
                <w:vertAlign w:val="baseline"/>
              </w:rPr>
            </w:pPr>
          </w:p>
        </w:tc>
      </w:tr>
      <w:tr w14:paraId="47D27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1D9C10AB">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2.3. Sơ đồ Use Case hệ thống (UML)</w:t>
            </w:r>
          </w:p>
        </w:tc>
        <w:tc>
          <w:tcPr>
            <w:tcW w:w="1564" w:type="dxa"/>
          </w:tcPr>
          <w:p w14:paraId="6C40B736">
            <w:pPr>
              <w:pStyle w:val="11"/>
              <w:spacing w:after="0" w:line="245" w:lineRule="exact"/>
              <w:jc w:val="left"/>
              <w:rPr>
                <w:rFonts w:hint="default" w:ascii="Times New Roman" w:hAnsi="Times New Roman" w:cs="Times New Roman"/>
                <w:sz w:val="24"/>
                <w:szCs w:val="24"/>
                <w:vertAlign w:val="baseline"/>
              </w:rPr>
            </w:pPr>
          </w:p>
        </w:tc>
      </w:tr>
      <w:tr w14:paraId="678D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45B06D67">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2.4. Sơ đồ tuần tự nghiệp vụ đặt vé (Sequence Diagram)</w:t>
            </w:r>
          </w:p>
        </w:tc>
        <w:tc>
          <w:tcPr>
            <w:tcW w:w="1564" w:type="dxa"/>
          </w:tcPr>
          <w:p w14:paraId="379541F7">
            <w:pPr>
              <w:pStyle w:val="11"/>
              <w:spacing w:after="0" w:line="245" w:lineRule="exact"/>
              <w:jc w:val="left"/>
              <w:rPr>
                <w:rFonts w:hint="default" w:ascii="Times New Roman" w:hAnsi="Times New Roman" w:cs="Times New Roman"/>
                <w:sz w:val="24"/>
                <w:szCs w:val="24"/>
                <w:vertAlign w:val="baseline"/>
              </w:rPr>
            </w:pPr>
          </w:p>
        </w:tc>
      </w:tr>
      <w:tr w14:paraId="659F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644AE413">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2.5. Sơ đồ lớp chi tiết (Class Diagram)</w:t>
            </w:r>
          </w:p>
        </w:tc>
        <w:tc>
          <w:tcPr>
            <w:tcW w:w="1564" w:type="dxa"/>
          </w:tcPr>
          <w:p w14:paraId="409349A0">
            <w:pPr>
              <w:pStyle w:val="11"/>
              <w:spacing w:after="0" w:line="245" w:lineRule="exact"/>
              <w:jc w:val="left"/>
              <w:rPr>
                <w:rFonts w:hint="default" w:ascii="Times New Roman" w:hAnsi="Times New Roman" w:cs="Times New Roman"/>
                <w:sz w:val="24"/>
                <w:szCs w:val="24"/>
                <w:vertAlign w:val="baseline"/>
              </w:rPr>
            </w:pPr>
          </w:p>
        </w:tc>
      </w:tr>
      <w:tr w14:paraId="7D22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3DEED51A">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2.6. Thiết kế cơ sở dữ liệu (Entity Relationship Diagram - ERD)</w:t>
            </w:r>
          </w:p>
        </w:tc>
        <w:tc>
          <w:tcPr>
            <w:tcW w:w="1564" w:type="dxa"/>
          </w:tcPr>
          <w:p w14:paraId="5C453C70">
            <w:pPr>
              <w:pStyle w:val="11"/>
              <w:spacing w:after="0" w:line="245" w:lineRule="exact"/>
              <w:jc w:val="left"/>
              <w:rPr>
                <w:rFonts w:hint="default" w:ascii="Times New Roman" w:hAnsi="Times New Roman" w:cs="Times New Roman"/>
                <w:sz w:val="24"/>
                <w:szCs w:val="24"/>
                <w:vertAlign w:val="baseline"/>
              </w:rPr>
            </w:pPr>
          </w:p>
        </w:tc>
      </w:tr>
      <w:tr w14:paraId="6E5F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138D1AA7">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2.7. Đặc tả chi tiết các bảng dữ liệu hệ thống</w:t>
            </w:r>
          </w:p>
        </w:tc>
        <w:tc>
          <w:tcPr>
            <w:tcW w:w="1564" w:type="dxa"/>
          </w:tcPr>
          <w:p w14:paraId="591084A0">
            <w:pPr>
              <w:pStyle w:val="11"/>
              <w:spacing w:after="0" w:line="245" w:lineRule="exact"/>
              <w:jc w:val="left"/>
              <w:rPr>
                <w:rFonts w:hint="default" w:ascii="Times New Roman" w:hAnsi="Times New Roman" w:cs="Times New Roman"/>
                <w:sz w:val="24"/>
                <w:szCs w:val="24"/>
                <w:vertAlign w:val="baseline"/>
              </w:rPr>
            </w:pPr>
          </w:p>
        </w:tc>
      </w:tr>
      <w:tr w14:paraId="0214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5597BB46">
            <w:pPr>
              <w:pStyle w:val="11"/>
              <w:spacing w:after="0" w:line="245" w:lineRule="exact"/>
              <w:jc w:val="left"/>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rPr>
              <w:t>CHƯƠNG 3: HIỆN THỰC HÓA VÀ THỬ NGHIỆM HỆ THỐNG</w:t>
            </w:r>
          </w:p>
        </w:tc>
        <w:tc>
          <w:tcPr>
            <w:tcW w:w="1564" w:type="dxa"/>
          </w:tcPr>
          <w:p w14:paraId="122DC311">
            <w:pPr>
              <w:pStyle w:val="11"/>
              <w:spacing w:after="0" w:line="245" w:lineRule="exact"/>
              <w:jc w:val="left"/>
              <w:rPr>
                <w:rFonts w:hint="default" w:ascii="Times New Roman" w:hAnsi="Times New Roman" w:cs="Times New Roman"/>
                <w:sz w:val="24"/>
                <w:szCs w:val="24"/>
                <w:vertAlign w:val="baseline"/>
              </w:rPr>
            </w:pPr>
          </w:p>
        </w:tc>
      </w:tr>
      <w:tr w14:paraId="313C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0C376C9F">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3.1. Thiết kế kiến trúc hệ thống và cấu trúc thư mục mã nguồn</w:t>
            </w:r>
          </w:p>
        </w:tc>
        <w:tc>
          <w:tcPr>
            <w:tcW w:w="1564" w:type="dxa"/>
          </w:tcPr>
          <w:p w14:paraId="7EA1BA88">
            <w:pPr>
              <w:pStyle w:val="11"/>
              <w:spacing w:after="0" w:line="245" w:lineRule="exact"/>
              <w:jc w:val="left"/>
              <w:rPr>
                <w:rFonts w:hint="default" w:ascii="Times New Roman" w:hAnsi="Times New Roman" w:cs="Times New Roman"/>
                <w:sz w:val="24"/>
                <w:szCs w:val="24"/>
                <w:vertAlign w:val="baseline"/>
              </w:rPr>
            </w:pPr>
          </w:p>
        </w:tc>
      </w:tr>
      <w:tr w14:paraId="58DA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406C6848">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3.2. Hiện thực hóa các chức năng phân hệ Khách hàng</w:t>
            </w:r>
          </w:p>
        </w:tc>
        <w:tc>
          <w:tcPr>
            <w:tcW w:w="1564" w:type="dxa"/>
          </w:tcPr>
          <w:p w14:paraId="0019228A">
            <w:pPr>
              <w:pStyle w:val="11"/>
              <w:spacing w:after="0" w:line="245" w:lineRule="exact"/>
              <w:jc w:val="left"/>
              <w:rPr>
                <w:rFonts w:hint="default" w:ascii="Times New Roman" w:hAnsi="Times New Roman" w:cs="Times New Roman"/>
                <w:sz w:val="24"/>
                <w:szCs w:val="24"/>
                <w:vertAlign w:val="baseline"/>
              </w:rPr>
            </w:pPr>
          </w:p>
        </w:tc>
      </w:tr>
      <w:tr w14:paraId="7CAC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486B1FAB">
            <w:pPr>
              <w:pStyle w:val="11"/>
              <w:spacing w:after="0" w:line="245" w:lineRule="exact"/>
              <w:jc w:val="left"/>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 xml:space="preserve">    3.2.1. Phân hệ tài khoản: Đăng ký, Đăng nhập và Cookie Authentication</w:t>
            </w:r>
          </w:p>
        </w:tc>
        <w:tc>
          <w:tcPr>
            <w:tcW w:w="1564" w:type="dxa"/>
          </w:tcPr>
          <w:p w14:paraId="23434C4D">
            <w:pPr>
              <w:pStyle w:val="11"/>
              <w:spacing w:after="0" w:line="245" w:lineRule="exact"/>
              <w:jc w:val="left"/>
              <w:rPr>
                <w:rFonts w:hint="default" w:ascii="Times New Roman" w:hAnsi="Times New Roman" w:cs="Times New Roman"/>
                <w:sz w:val="24"/>
                <w:szCs w:val="24"/>
                <w:vertAlign w:val="baseline"/>
              </w:rPr>
            </w:pPr>
          </w:p>
        </w:tc>
      </w:tr>
      <w:tr w14:paraId="2FEA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0F3044D0">
            <w:pPr>
              <w:pStyle w:val="11"/>
              <w:spacing w:after="0" w:line="245" w:lineRule="exact"/>
              <w:jc w:val="left"/>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 xml:space="preserve">    3.2.2. Tìm kiếm, lọc danh sách phim và Xem thông tin chi tiết phim</w:t>
            </w:r>
          </w:p>
        </w:tc>
        <w:tc>
          <w:tcPr>
            <w:tcW w:w="1564" w:type="dxa"/>
          </w:tcPr>
          <w:p w14:paraId="100BC908">
            <w:pPr>
              <w:pStyle w:val="11"/>
              <w:spacing w:after="0" w:line="245" w:lineRule="exact"/>
              <w:jc w:val="left"/>
              <w:rPr>
                <w:rFonts w:hint="default" w:ascii="Times New Roman" w:hAnsi="Times New Roman" w:cs="Times New Roman"/>
                <w:sz w:val="24"/>
                <w:szCs w:val="24"/>
                <w:vertAlign w:val="baseline"/>
              </w:rPr>
            </w:pPr>
          </w:p>
        </w:tc>
      </w:tr>
      <w:tr w14:paraId="551B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21285DF4">
            <w:pPr>
              <w:pStyle w:val="11"/>
              <w:spacing w:after="0" w:line="245" w:lineRule="exact"/>
              <w:jc w:val="left"/>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 xml:space="preserve">    3.2.3. Chọn ghế trực quan trên sơ đồ phòng chiếu và Đặt vé xem phim</w:t>
            </w:r>
          </w:p>
        </w:tc>
        <w:tc>
          <w:tcPr>
            <w:tcW w:w="1564" w:type="dxa"/>
          </w:tcPr>
          <w:p w14:paraId="0703DACB">
            <w:pPr>
              <w:pStyle w:val="11"/>
              <w:spacing w:after="0" w:line="245" w:lineRule="exact"/>
              <w:jc w:val="left"/>
              <w:rPr>
                <w:rFonts w:hint="default" w:ascii="Times New Roman" w:hAnsi="Times New Roman" w:cs="Times New Roman"/>
                <w:sz w:val="24"/>
                <w:szCs w:val="24"/>
                <w:vertAlign w:val="baseline"/>
              </w:rPr>
            </w:pPr>
          </w:p>
        </w:tc>
      </w:tr>
      <w:tr w14:paraId="65AB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3188C956">
            <w:pPr>
              <w:pStyle w:val="11"/>
              <w:spacing w:after="0" w:line="245" w:lineRule="exact"/>
              <w:jc w:val="left"/>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 xml:space="preserve">    3.2.4. Xác nhận đặt vé và Xử lý thanh toán đơn hàng</w:t>
            </w:r>
          </w:p>
        </w:tc>
        <w:tc>
          <w:tcPr>
            <w:tcW w:w="1564" w:type="dxa"/>
          </w:tcPr>
          <w:p w14:paraId="46AE7C9E">
            <w:pPr>
              <w:pStyle w:val="11"/>
              <w:spacing w:after="0" w:line="245" w:lineRule="exact"/>
              <w:jc w:val="left"/>
              <w:rPr>
                <w:rFonts w:hint="default" w:ascii="Times New Roman" w:hAnsi="Times New Roman" w:cs="Times New Roman"/>
                <w:sz w:val="24"/>
                <w:szCs w:val="24"/>
                <w:vertAlign w:val="baseline"/>
              </w:rPr>
            </w:pPr>
          </w:p>
        </w:tc>
      </w:tr>
      <w:tr w14:paraId="09DA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1326A4E9">
            <w:pPr>
              <w:pStyle w:val="11"/>
              <w:spacing w:after="0" w:line="245" w:lineRule="exact"/>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3.3. Hiện thực hóa các chức năng phân hệ Quản trị viên (Admin Dashboard)</w:t>
            </w:r>
          </w:p>
        </w:tc>
        <w:tc>
          <w:tcPr>
            <w:tcW w:w="1564" w:type="dxa"/>
          </w:tcPr>
          <w:p w14:paraId="521F2E02">
            <w:pPr>
              <w:pStyle w:val="11"/>
              <w:spacing w:after="0" w:line="245" w:lineRule="exact"/>
              <w:jc w:val="left"/>
              <w:rPr>
                <w:rFonts w:hint="default" w:ascii="Times New Roman" w:hAnsi="Times New Roman" w:cs="Times New Roman"/>
                <w:sz w:val="24"/>
                <w:szCs w:val="24"/>
                <w:vertAlign w:val="baseline"/>
              </w:rPr>
            </w:pPr>
          </w:p>
        </w:tc>
      </w:tr>
      <w:tr w14:paraId="2CBC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2BCB4332">
            <w:pPr>
              <w:pStyle w:val="11"/>
              <w:spacing w:after="0" w:line="245" w:lineRule="exact"/>
              <w:jc w:val="left"/>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 xml:space="preserve">    3.3.1. Quản lý danh sách Phim (Thêm mới, Chỉnh sửa, Xóa phim)</w:t>
            </w:r>
          </w:p>
        </w:tc>
        <w:tc>
          <w:tcPr>
            <w:tcW w:w="1564" w:type="dxa"/>
          </w:tcPr>
          <w:p w14:paraId="2D377939">
            <w:pPr>
              <w:pStyle w:val="11"/>
              <w:spacing w:after="0" w:line="245" w:lineRule="exact"/>
              <w:jc w:val="left"/>
              <w:rPr>
                <w:rFonts w:hint="default" w:ascii="Times New Roman" w:hAnsi="Times New Roman" w:cs="Times New Roman"/>
                <w:sz w:val="24"/>
                <w:szCs w:val="24"/>
                <w:vertAlign w:val="baseline"/>
              </w:rPr>
            </w:pPr>
          </w:p>
        </w:tc>
      </w:tr>
      <w:tr w14:paraId="257D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2E2A5C53">
            <w:pPr>
              <w:pStyle w:val="11"/>
              <w:spacing w:after="0" w:line="245" w:lineRule="exact"/>
              <w:ind w:firstLine="240" w:firstLineChars="100"/>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3.3.2. Quản lý Suất chiếu phim và Lịch chiếu chi tiết</w:t>
            </w:r>
            <w:r>
              <w:rPr>
                <w:rFonts w:hint="default" w:ascii="Times New Roman" w:hAnsi="Times New Roman" w:cs="Times New Roman"/>
                <w:sz w:val="24"/>
                <w:szCs w:val="24"/>
                <w:vertAlign w:val="baseline"/>
              </w:rPr>
              <w:tab/>
            </w:r>
          </w:p>
        </w:tc>
        <w:tc>
          <w:tcPr>
            <w:tcW w:w="1564" w:type="dxa"/>
          </w:tcPr>
          <w:p w14:paraId="12E443AE">
            <w:pPr>
              <w:pStyle w:val="11"/>
              <w:spacing w:after="0" w:line="245" w:lineRule="exact"/>
              <w:jc w:val="left"/>
              <w:rPr>
                <w:rFonts w:hint="default" w:ascii="Times New Roman" w:hAnsi="Times New Roman" w:cs="Times New Roman"/>
                <w:sz w:val="24"/>
                <w:szCs w:val="24"/>
                <w:vertAlign w:val="baseline"/>
              </w:rPr>
            </w:pPr>
          </w:p>
        </w:tc>
      </w:tr>
      <w:tr w14:paraId="4EC1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025E0774">
            <w:pPr>
              <w:pStyle w:val="11"/>
              <w:spacing w:after="0" w:line="245" w:lineRule="exact"/>
              <w:jc w:val="left"/>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 xml:space="preserve">    3.3.3. Quản lý Rạp chiếu, Phòng chiếu và Doanh thu</w:t>
            </w:r>
          </w:p>
        </w:tc>
        <w:tc>
          <w:tcPr>
            <w:tcW w:w="1564" w:type="dxa"/>
          </w:tcPr>
          <w:p w14:paraId="3ACC0032">
            <w:pPr>
              <w:pStyle w:val="11"/>
              <w:spacing w:after="0" w:line="245" w:lineRule="exact"/>
              <w:jc w:val="left"/>
              <w:rPr>
                <w:rFonts w:hint="default" w:ascii="Times New Roman" w:hAnsi="Times New Roman" w:cs="Times New Roman"/>
                <w:sz w:val="24"/>
                <w:szCs w:val="24"/>
                <w:vertAlign w:val="baseline"/>
              </w:rPr>
            </w:pPr>
          </w:p>
        </w:tc>
      </w:tr>
      <w:tr w14:paraId="089C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24FB9D75">
            <w:pPr>
              <w:pStyle w:val="11"/>
              <w:spacing w:after="0" w:line="245" w:lineRule="exact"/>
              <w:jc w:val="left"/>
              <w:rPr>
                <w:rFonts w:hint="default" w:cs="Times New Roman"/>
                <w:sz w:val="24"/>
                <w:szCs w:val="24"/>
                <w:vertAlign w:val="baseline"/>
                <w:lang w:val="en-US"/>
              </w:rPr>
            </w:pPr>
            <w:r>
              <w:rPr>
                <w:rFonts w:hint="default" w:cs="Times New Roman"/>
                <w:sz w:val="24"/>
                <w:szCs w:val="24"/>
                <w:vertAlign w:val="baseline"/>
                <w:lang w:val="en-US"/>
              </w:rPr>
              <w:t>3.4. Hướng dẫn cài đặt cấu hình và Triển khai hệ thống</w:t>
            </w:r>
          </w:p>
        </w:tc>
        <w:tc>
          <w:tcPr>
            <w:tcW w:w="1564" w:type="dxa"/>
          </w:tcPr>
          <w:p w14:paraId="22006EB4">
            <w:pPr>
              <w:pStyle w:val="11"/>
              <w:spacing w:after="0" w:line="245" w:lineRule="exact"/>
              <w:jc w:val="left"/>
              <w:rPr>
                <w:rFonts w:hint="default" w:ascii="Times New Roman" w:hAnsi="Times New Roman" w:cs="Times New Roman"/>
                <w:sz w:val="24"/>
                <w:szCs w:val="24"/>
                <w:vertAlign w:val="baseline"/>
              </w:rPr>
            </w:pPr>
          </w:p>
        </w:tc>
      </w:tr>
      <w:tr w14:paraId="3546B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0AB9DC60">
            <w:pPr>
              <w:pStyle w:val="11"/>
              <w:spacing w:after="0" w:line="245" w:lineRule="exact"/>
              <w:jc w:val="left"/>
              <w:rPr>
                <w:rFonts w:hint="default" w:cs="Times New Roman"/>
                <w:sz w:val="24"/>
                <w:szCs w:val="24"/>
                <w:vertAlign w:val="baseline"/>
                <w:lang w:val="en-US"/>
              </w:rPr>
            </w:pPr>
            <w:r>
              <w:rPr>
                <w:rFonts w:hint="default" w:cs="Times New Roman"/>
                <w:sz w:val="24"/>
                <w:szCs w:val="24"/>
                <w:vertAlign w:val="baseline"/>
                <w:lang w:val="en-US"/>
              </w:rPr>
              <w:t xml:space="preserve">    3.4.1. Cài đặt môi trường và cấu hình appsettings.json</w:t>
            </w:r>
          </w:p>
        </w:tc>
        <w:tc>
          <w:tcPr>
            <w:tcW w:w="1564" w:type="dxa"/>
          </w:tcPr>
          <w:p w14:paraId="00EA8D32">
            <w:pPr>
              <w:pStyle w:val="11"/>
              <w:spacing w:after="0" w:line="245" w:lineRule="exact"/>
              <w:jc w:val="left"/>
              <w:rPr>
                <w:rFonts w:hint="default" w:ascii="Times New Roman" w:hAnsi="Times New Roman" w:cs="Times New Roman"/>
                <w:sz w:val="24"/>
                <w:szCs w:val="24"/>
                <w:vertAlign w:val="baseline"/>
              </w:rPr>
            </w:pPr>
          </w:p>
        </w:tc>
      </w:tr>
      <w:tr w14:paraId="4F62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399993F8">
            <w:pPr>
              <w:pStyle w:val="11"/>
              <w:spacing w:after="0" w:line="245" w:lineRule="exact"/>
              <w:jc w:val="left"/>
              <w:rPr>
                <w:rFonts w:hint="default" w:cs="Times New Roman"/>
                <w:sz w:val="24"/>
                <w:szCs w:val="24"/>
                <w:vertAlign w:val="baseline"/>
                <w:lang w:val="en-US"/>
              </w:rPr>
            </w:pPr>
            <w:r>
              <w:rPr>
                <w:rFonts w:hint="default" w:cs="Times New Roman"/>
                <w:sz w:val="24"/>
                <w:szCs w:val="24"/>
                <w:vertAlign w:val="baseline"/>
                <w:lang w:val="en-US"/>
              </w:rPr>
              <w:t xml:space="preserve">    3.4.2. Khởi tạo cơ sở dữ liệu tự động và nạp dữ liệu mẫu (Seed Data)</w:t>
            </w:r>
          </w:p>
        </w:tc>
        <w:tc>
          <w:tcPr>
            <w:tcW w:w="1564" w:type="dxa"/>
          </w:tcPr>
          <w:p w14:paraId="1B6EEF52">
            <w:pPr>
              <w:pStyle w:val="11"/>
              <w:spacing w:after="0" w:line="245" w:lineRule="exact"/>
              <w:jc w:val="left"/>
              <w:rPr>
                <w:rFonts w:hint="default" w:ascii="Times New Roman" w:hAnsi="Times New Roman" w:cs="Times New Roman"/>
                <w:sz w:val="24"/>
                <w:szCs w:val="24"/>
                <w:vertAlign w:val="baseline"/>
              </w:rPr>
            </w:pPr>
          </w:p>
        </w:tc>
      </w:tr>
      <w:tr w14:paraId="70454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2D6808A2">
            <w:pPr>
              <w:pStyle w:val="11"/>
              <w:spacing w:after="0" w:line="245" w:lineRule="exact"/>
              <w:jc w:val="left"/>
              <w:rPr>
                <w:rFonts w:hint="default" w:cs="Times New Roman"/>
                <w:b/>
                <w:bCs/>
                <w:sz w:val="24"/>
                <w:szCs w:val="24"/>
                <w:vertAlign w:val="baseline"/>
                <w:lang w:val="en-US"/>
              </w:rPr>
            </w:pPr>
            <w:r>
              <w:rPr>
                <w:rFonts w:hint="default" w:cs="Times New Roman"/>
                <w:b/>
                <w:bCs/>
                <w:sz w:val="24"/>
                <w:szCs w:val="24"/>
                <w:vertAlign w:val="baseline"/>
                <w:lang w:val="en-US"/>
              </w:rPr>
              <w:t>KẾT LUẬN VÀ HƯỚNG PHÁT TRIỂN</w:t>
            </w:r>
          </w:p>
        </w:tc>
        <w:tc>
          <w:tcPr>
            <w:tcW w:w="1564" w:type="dxa"/>
          </w:tcPr>
          <w:p w14:paraId="6BA8BB97">
            <w:pPr>
              <w:pStyle w:val="11"/>
              <w:spacing w:after="0" w:line="245" w:lineRule="exact"/>
              <w:jc w:val="left"/>
              <w:rPr>
                <w:rFonts w:hint="default" w:ascii="Times New Roman" w:hAnsi="Times New Roman" w:cs="Times New Roman"/>
                <w:sz w:val="24"/>
                <w:szCs w:val="24"/>
                <w:vertAlign w:val="baseline"/>
              </w:rPr>
            </w:pPr>
          </w:p>
        </w:tc>
      </w:tr>
      <w:tr w14:paraId="5128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74370104">
            <w:pPr>
              <w:pStyle w:val="11"/>
              <w:spacing w:after="0" w:line="245" w:lineRule="exact"/>
              <w:jc w:val="left"/>
              <w:rPr>
                <w:rFonts w:hint="default" w:cs="Times New Roman"/>
                <w:b/>
                <w:bCs/>
                <w:sz w:val="24"/>
                <w:szCs w:val="24"/>
                <w:vertAlign w:val="baseline"/>
                <w:lang w:val="en-US"/>
              </w:rPr>
            </w:pPr>
            <w:r>
              <w:rPr>
                <w:rFonts w:hint="default" w:cs="Times New Roman"/>
                <w:b/>
                <w:bCs/>
                <w:sz w:val="24"/>
                <w:szCs w:val="24"/>
                <w:vertAlign w:val="baseline"/>
                <w:lang w:val="en-US"/>
              </w:rPr>
              <w:t>TÀI LIỆU THAM KHẢO</w:t>
            </w:r>
          </w:p>
        </w:tc>
        <w:tc>
          <w:tcPr>
            <w:tcW w:w="1564" w:type="dxa"/>
          </w:tcPr>
          <w:p w14:paraId="099F4866">
            <w:pPr>
              <w:pStyle w:val="11"/>
              <w:spacing w:after="0" w:line="245" w:lineRule="exact"/>
              <w:jc w:val="left"/>
              <w:rPr>
                <w:rFonts w:hint="default" w:ascii="Times New Roman" w:hAnsi="Times New Roman" w:cs="Times New Roman"/>
                <w:sz w:val="24"/>
                <w:szCs w:val="24"/>
                <w:vertAlign w:val="baseline"/>
              </w:rPr>
            </w:pPr>
          </w:p>
        </w:tc>
      </w:tr>
      <w:tr w14:paraId="3957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050EBC6E">
            <w:pPr>
              <w:pStyle w:val="11"/>
              <w:spacing w:after="0" w:line="245" w:lineRule="exact"/>
              <w:jc w:val="left"/>
              <w:rPr>
                <w:rFonts w:hint="default" w:cs="Times New Roman"/>
                <w:sz w:val="24"/>
                <w:szCs w:val="24"/>
                <w:vertAlign w:val="baseline"/>
                <w:lang w:val="en-US"/>
              </w:rPr>
            </w:pPr>
          </w:p>
        </w:tc>
        <w:tc>
          <w:tcPr>
            <w:tcW w:w="1564" w:type="dxa"/>
          </w:tcPr>
          <w:p w14:paraId="70133670">
            <w:pPr>
              <w:pStyle w:val="11"/>
              <w:spacing w:after="0" w:line="245" w:lineRule="exact"/>
              <w:jc w:val="left"/>
              <w:rPr>
                <w:rFonts w:hint="default" w:ascii="Times New Roman" w:hAnsi="Times New Roman" w:cs="Times New Roman"/>
                <w:sz w:val="24"/>
                <w:szCs w:val="24"/>
                <w:vertAlign w:val="baseline"/>
              </w:rPr>
            </w:pPr>
          </w:p>
        </w:tc>
      </w:tr>
    </w:tbl>
    <w:p w14:paraId="1891AD94">
      <w:pPr>
        <w:pStyle w:val="11"/>
        <w:spacing w:after="0" w:line="245" w:lineRule="exact"/>
        <w:jc w:val="left"/>
        <w:rPr>
          <w:rFonts w:ascii="Calibri"/>
          <w:sz w:val="22"/>
        </w:rPr>
        <w:sectPr>
          <w:pgSz w:w="12240" w:h="15840"/>
          <w:pgMar w:top="1240" w:right="720" w:bottom="940" w:left="1440" w:header="739" w:footer="750" w:gutter="0"/>
          <w:cols w:space="720" w:num="1"/>
        </w:sectPr>
      </w:pPr>
    </w:p>
    <w:p w14:paraId="7BB07F5C">
      <w:pPr>
        <w:pStyle w:val="7"/>
        <w:spacing w:before="39"/>
        <w:rPr>
          <w:b/>
        </w:rPr>
      </w:pPr>
    </w:p>
    <w:p w14:paraId="479BDDD9">
      <w:pPr>
        <w:spacing w:before="0"/>
        <w:ind w:left="0" w:right="278" w:firstLine="0"/>
        <w:jc w:val="center"/>
        <w:rPr>
          <w:b/>
          <w:sz w:val="26"/>
        </w:rPr>
      </w:pPr>
      <w:r>
        <w:rPr>
          <w:b/>
          <w:sz w:val="26"/>
        </w:rPr>
        <w:t>DANH</w:t>
      </w:r>
      <w:r>
        <w:rPr>
          <w:b/>
          <w:spacing w:val="-7"/>
          <w:sz w:val="26"/>
        </w:rPr>
        <w:t xml:space="preserve"> </w:t>
      </w:r>
      <w:r>
        <w:rPr>
          <w:b/>
          <w:sz w:val="26"/>
        </w:rPr>
        <w:t>MỤC</w:t>
      </w:r>
      <w:r>
        <w:rPr>
          <w:b/>
          <w:spacing w:val="-7"/>
          <w:sz w:val="26"/>
        </w:rPr>
        <w:t xml:space="preserve"> </w:t>
      </w:r>
      <w:r>
        <w:rPr>
          <w:b/>
          <w:sz w:val="26"/>
        </w:rPr>
        <w:t>HÌNH</w:t>
      </w:r>
      <w:r>
        <w:rPr>
          <w:b/>
          <w:spacing w:val="-4"/>
          <w:sz w:val="26"/>
        </w:rPr>
        <w:t xml:space="preserve"> </w:t>
      </w:r>
      <w:r>
        <w:rPr>
          <w:b/>
          <w:spacing w:val="-5"/>
          <w:sz w:val="26"/>
        </w:rPr>
        <w:t>ẢNH</w:t>
      </w:r>
    </w:p>
    <w:p w14:paraId="4CC5F657">
      <w:pPr>
        <w:pStyle w:val="7"/>
        <w:tabs>
          <w:tab w:val="right" w:leader="dot" w:pos="9028"/>
        </w:tabs>
        <w:spacing w:before="421"/>
        <w:ind w:left="262"/>
        <w:rPr>
          <w:color w:val="FF0000"/>
        </w:rPr>
      </w:pPr>
      <w:r>
        <w:rPr>
          <w:color w:val="FF0000"/>
        </w:rPr>
        <w:fldChar w:fldCharType="begin"/>
      </w:r>
      <w:r>
        <w:rPr>
          <w:color w:val="FF0000"/>
        </w:rPr>
        <w:instrText xml:space="preserve"> HYPERLINK \l "_bookmark13" </w:instrText>
      </w:r>
      <w:r>
        <w:rPr>
          <w:color w:val="FF0000"/>
        </w:rPr>
        <w:fldChar w:fldCharType="separate"/>
      </w:r>
      <w:r>
        <w:rPr>
          <w:color w:val="FF0000"/>
        </w:rPr>
        <w:t>Hình</w:t>
      </w:r>
      <w:r>
        <w:rPr>
          <w:color w:val="FF0000"/>
          <w:spacing w:val="-5"/>
        </w:rPr>
        <w:t xml:space="preserve"> </w:t>
      </w:r>
      <w:r>
        <w:rPr>
          <w:color w:val="FF0000"/>
        </w:rPr>
        <w:t>2.1:</w:t>
      </w:r>
      <w:r>
        <w:rPr>
          <w:color w:val="FF0000"/>
          <w:spacing w:val="-3"/>
        </w:rPr>
        <w:t xml:space="preserve"> </w:t>
      </w:r>
      <w:r>
        <w:rPr>
          <w:color w:val="FF0000"/>
        </w:rPr>
        <w:t>Sơ</w:t>
      </w:r>
      <w:r>
        <w:rPr>
          <w:color w:val="FF0000"/>
          <w:spacing w:val="-5"/>
        </w:rPr>
        <w:t xml:space="preserve"> </w:t>
      </w:r>
      <w:r>
        <w:rPr>
          <w:color w:val="FF0000"/>
        </w:rPr>
        <w:t>đồ</w:t>
      </w:r>
      <w:r>
        <w:rPr>
          <w:color w:val="FF0000"/>
          <w:spacing w:val="-2"/>
        </w:rPr>
        <w:t xml:space="preserve"> </w:t>
      </w:r>
      <w:r>
        <w:rPr>
          <w:color w:val="FF0000"/>
        </w:rPr>
        <w:t>Use</w:t>
      </w:r>
      <w:r>
        <w:rPr>
          <w:color w:val="FF0000"/>
          <w:spacing w:val="-5"/>
        </w:rPr>
        <w:t xml:space="preserve"> </w:t>
      </w:r>
      <w:r>
        <w:rPr>
          <w:color w:val="FF0000"/>
        </w:rPr>
        <w:t>Case</w:t>
      </w:r>
      <w:r>
        <w:rPr>
          <w:color w:val="FF0000"/>
          <w:spacing w:val="-5"/>
        </w:rPr>
        <w:t xml:space="preserve"> </w:t>
      </w:r>
      <w:r>
        <w:rPr>
          <w:color w:val="FF0000"/>
        </w:rPr>
        <w:t>tổng</w:t>
      </w:r>
      <w:r>
        <w:rPr>
          <w:color w:val="FF0000"/>
          <w:spacing w:val="-4"/>
        </w:rPr>
        <w:t xml:space="preserve"> </w:t>
      </w:r>
      <w:r>
        <w:rPr>
          <w:color w:val="FF0000"/>
        </w:rPr>
        <w:t>quát</w:t>
      </w:r>
      <w:r>
        <w:rPr>
          <w:color w:val="FF0000"/>
          <w:spacing w:val="-5"/>
        </w:rPr>
        <w:t xml:space="preserve"> </w:t>
      </w:r>
      <w:r>
        <w:rPr>
          <w:color w:val="FF0000"/>
        </w:rPr>
        <w:t>của</w:t>
      </w:r>
      <w:r>
        <w:rPr>
          <w:color w:val="FF0000"/>
          <w:spacing w:val="-5"/>
        </w:rPr>
        <w:t xml:space="preserve"> </w:t>
      </w:r>
      <w:r>
        <w:rPr>
          <w:color w:val="FF0000"/>
        </w:rPr>
        <w:t>hệ</w:t>
      </w:r>
      <w:r>
        <w:rPr>
          <w:color w:val="FF0000"/>
          <w:spacing w:val="-1"/>
        </w:rPr>
        <w:t xml:space="preserve"> </w:t>
      </w:r>
      <w:r>
        <w:rPr>
          <w:color w:val="FF0000"/>
          <w:spacing w:val="-2"/>
        </w:rPr>
        <w:t>thống</w:t>
      </w:r>
      <w:r>
        <w:rPr>
          <w:color w:val="FF0000"/>
          <w:spacing w:val="-2"/>
        </w:rPr>
        <w:fldChar w:fldCharType="end"/>
      </w:r>
      <w:r>
        <w:rPr>
          <w:color w:val="FF0000"/>
        </w:rPr>
        <w:tab/>
      </w:r>
      <w:r>
        <w:rPr>
          <w:color w:val="FF0000"/>
        </w:rPr>
        <w:fldChar w:fldCharType="begin"/>
      </w:r>
      <w:r>
        <w:rPr>
          <w:color w:val="FF0000"/>
        </w:rPr>
        <w:instrText xml:space="preserve"> HYPERLINK \l "_bookmark13" </w:instrText>
      </w:r>
      <w:r>
        <w:rPr>
          <w:color w:val="FF0000"/>
        </w:rPr>
        <w:fldChar w:fldCharType="separate"/>
      </w:r>
      <w:r>
        <w:rPr>
          <w:color w:val="FF0000"/>
          <w:spacing w:val="-5"/>
        </w:rPr>
        <w:t>12</w:t>
      </w:r>
      <w:r>
        <w:rPr>
          <w:color w:val="FF0000"/>
          <w:spacing w:val="-5"/>
        </w:rPr>
        <w:fldChar w:fldCharType="end"/>
      </w:r>
    </w:p>
    <w:p w14:paraId="464B64AF">
      <w:pPr>
        <w:tabs>
          <w:tab w:val="right" w:leader="dot" w:pos="9009"/>
        </w:tabs>
        <w:spacing w:before="147"/>
        <w:ind w:left="262" w:right="0" w:firstLine="0"/>
        <w:jc w:val="left"/>
        <w:rPr>
          <w:color w:val="FF0000"/>
          <w:sz w:val="24"/>
        </w:rPr>
      </w:pPr>
      <w:r>
        <w:rPr>
          <w:color w:val="FF0000"/>
          <w:sz w:val="24"/>
        </w:rPr>
        <w:t>Hình</w:t>
      </w:r>
      <w:r>
        <w:rPr>
          <w:color w:val="FF0000"/>
          <w:spacing w:val="-2"/>
          <w:sz w:val="24"/>
        </w:rPr>
        <w:t xml:space="preserve"> </w:t>
      </w:r>
      <w:r>
        <w:rPr>
          <w:color w:val="FF0000"/>
          <w:sz w:val="24"/>
        </w:rPr>
        <w:t>2.2:</w:t>
      </w:r>
      <w:r>
        <w:rPr>
          <w:color w:val="FF0000"/>
          <w:spacing w:val="-1"/>
          <w:sz w:val="24"/>
        </w:rPr>
        <w:t xml:space="preserve"> </w:t>
      </w:r>
      <w:r>
        <w:rPr>
          <w:color w:val="FF0000"/>
          <w:sz w:val="24"/>
        </w:rPr>
        <w:t>Class</w:t>
      </w:r>
      <w:r>
        <w:rPr>
          <w:color w:val="FF0000"/>
          <w:spacing w:val="-2"/>
          <w:sz w:val="24"/>
        </w:rPr>
        <w:t xml:space="preserve"> </w:t>
      </w:r>
      <w:r>
        <w:rPr>
          <w:color w:val="FF0000"/>
          <w:sz w:val="24"/>
        </w:rPr>
        <w:t>Diagram –</w:t>
      </w:r>
      <w:r>
        <w:rPr>
          <w:color w:val="FF0000"/>
          <w:spacing w:val="-1"/>
          <w:sz w:val="24"/>
        </w:rPr>
        <w:t xml:space="preserve"> </w:t>
      </w:r>
      <w:r>
        <w:rPr>
          <w:color w:val="FF0000"/>
          <w:spacing w:val="-5"/>
          <w:sz w:val="24"/>
        </w:rPr>
        <w:t>UML</w:t>
      </w:r>
      <w:r>
        <w:rPr>
          <w:color w:val="FF0000"/>
          <w:sz w:val="24"/>
        </w:rPr>
        <w:tab/>
      </w:r>
      <w:r>
        <w:rPr>
          <w:color w:val="FF0000"/>
          <w:spacing w:val="-5"/>
          <w:sz w:val="24"/>
        </w:rPr>
        <w:t>13</w:t>
      </w:r>
    </w:p>
    <w:p w14:paraId="3F35D57E">
      <w:pPr>
        <w:tabs>
          <w:tab w:val="right" w:leader="dot" w:pos="9009"/>
        </w:tabs>
        <w:spacing w:before="139"/>
        <w:ind w:left="262" w:right="0" w:firstLine="0"/>
        <w:jc w:val="left"/>
        <w:rPr>
          <w:color w:val="FF0000"/>
          <w:sz w:val="24"/>
        </w:rPr>
      </w:pPr>
      <w:r>
        <w:rPr>
          <w:color w:val="FF0000"/>
          <w:sz w:val="24"/>
        </w:rPr>
        <w:t>Hình</w:t>
      </w:r>
      <w:r>
        <w:rPr>
          <w:color w:val="FF0000"/>
          <w:spacing w:val="-1"/>
          <w:sz w:val="24"/>
        </w:rPr>
        <w:t xml:space="preserve"> </w:t>
      </w:r>
      <w:r>
        <w:rPr>
          <w:color w:val="FF0000"/>
          <w:sz w:val="24"/>
        </w:rPr>
        <w:t>2.3: Thiết</w:t>
      </w:r>
      <w:r>
        <w:rPr>
          <w:color w:val="FF0000"/>
          <w:spacing w:val="-1"/>
          <w:sz w:val="24"/>
        </w:rPr>
        <w:t xml:space="preserve"> </w:t>
      </w:r>
      <w:r>
        <w:rPr>
          <w:color w:val="FF0000"/>
          <w:sz w:val="24"/>
        </w:rPr>
        <w:t>kế cơ</w:t>
      </w:r>
      <w:r>
        <w:rPr>
          <w:color w:val="FF0000"/>
          <w:spacing w:val="-1"/>
          <w:sz w:val="24"/>
        </w:rPr>
        <w:t xml:space="preserve"> </w:t>
      </w:r>
      <w:r>
        <w:rPr>
          <w:color w:val="FF0000"/>
          <w:sz w:val="24"/>
        </w:rPr>
        <w:t xml:space="preserve">sở dữ </w:t>
      </w:r>
      <w:r>
        <w:rPr>
          <w:color w:val="FF0000"/>
          <w:spacing w:val="-4"/>
          <w:sz w:val="24"/>
        </w:rPr>
        <w:t>liệu</w:t>
      </w:r>
      <w:r>
        <w:rPr>
          <w:color w:val="FF0000"/>
          <w:sz w:val="24"/>
        </w:rPr>
        <w:tab/>
      </w:r>
      <w:r>
        <w:rPr>
          <w:color w:val="FF0000"/>
          <w:spacing w:val="-5"/>
          <w:sz w:val="24"/>
        </w:rPr>
        <w:t>14</w:t>
      </w:r>
    </w:p>
    <w:p w14:paraId="0C273405">
      <w:pPr>
        <w:tabs>
          <w:tab w:val="right" w:leader="dot" w:pos="9009"/>
        </w:tabs>
        <w:spacing w:before="137"/>
        <w:ind w:left="262" w:right="0" w:firstLine="0"/>
        <w:jc w:val="left"/>
        <w:rPr>
          <w:color w:val="FF0000"/>
          <w:sz w:val="24"/>
        </w:rPr>
      </w:pPr>
      <w:r>
        <w:rPr>
          <w:color w:val="FF0000"/>
          <w:sz w:val="24"/>
        </w:rPr>
        <w:t>Hình</w:t>
      </w:r>
      <w:r>
        <w:rPr>
          <w:color w:val="FF0000"/>
          <w:spacing w:val="-1"/>
          <w:sz w:val="24"/>
        </w:rPr>
        <w:t xml:space="preserve"> </w:t>
      </w:r>
      <w:r>
        <w:rPr>
          <w:color w:val="FF0000"/>
          <w:sz w:val="24"/>
        </w:rPr>
        <w:t xml:space="preserve">4.1: Giao diện trang </w:t>
      </w:r>
      <w:r>
        <w:rPr>
          <w:color w:val="FF0000"/>
          <w:spacing w:val="-5"/>
          <w:sz w:val="24"/>
        </w:rPr>
        <w:t>chủ</w:t>
      </w:r>
      <w:r>
        <w:rPr>
          <w:color w:val="FF0000"/>
          <w:sz w:val="24"/>
        </w:rPr>
        <w:tab/>
      </w:r>
      <w:r>
        <w:rPr>
          <w:color w:val="FF0000"/>
          <w:spacing w:val="-5"/>
          <w:sz w:val="24"/>
        </w:rPr>
        <w:t>24</w:t>
      </w:r>
    </w:p>
    <w:p w14:paraId="06FD4A62">
      <w:pPr>
        <w:tabs>
          <w:tab w:val="right" w:leader="dot" w:pos="9009"/>
        </w:tabs>
        <w:spacing w:before="139"/>
        <w:ind w:left="262" w:right="0" w:firstLine="0"/>
        <w:jc w:val="left"/>
        <w:rPr>
          <w:color w:val="FF0000"/>
          <w:sz w:val="24"/>
        </w:rPr>
      </w:pPr>
      <w:r>
        <w:rPr>
          <w:color w:val="FF0000"/>
          <w:sz w:val="24"/>
        </w:rPr>
        <w:t>Hình</w:t>
      </w:r>
      <w:r>
        <w:rPr>
          <w:color w:val="FF0000"/>
          <w:spacing w:val="-1"/>
          <w:sz w:val="24"/>
        </w:rPr>
        <w:t xml:space="preserve"> </w:t>
      </w:r>
      <w:r>
        <w:rPr>
          <w:color w:val="FF0000"/>
          <w:sz w:val="24"/>
        </w:rPr>
        <w:t>4.2: Giao diện</w:t>
      </w:r>
      <w:r>
        <w:rPr>
          <w:color w:val="FF0000"/>
          <w:spacing w:val="-1"/>
          <w:sz w:val="24"/>
        </w:rPr>
        <w:t xml:space="preserve"> </w:t>
      </w:r>
      <w:r>
        <w:rPr>
          <w:color w:val="FF0000"/>
          <w:sz w:val="24"/>
        </w:rPr>
        <w:t xml:space="preserve">trang đăng ký/đăng </w:t>
      </w:r>
      <w:r>
        <w:rPr>
          <w:color w:val="FF0000"/>
          <w:spacing w:val="-4"/>
          <w:sz w:val="24"/>
        </w:rPr>
        <w:t>nhập</w:t>
      </w:r>
      <w:r>
        <w:rPr>
          <w:color w:val="FF0000"/>
          <w:sz w:val="24"/>
        </w:rPr>
        <w:tab/>
      </w:r>
      <w:r>
        <w:rPr>
          <w:color w:val="FF0000"/>
          <w:spacing w:val="-5"/>
          <w:sz w:val="24"/>
        </w:rPr>
        <w:t>25</w:t>
      </w:r>
    </w:p>
    <w:p w14:paraId="1AEFEA7C">
      <w:pPr>
        <w:tabs>
          <w:tab w:val="right" w:leader="dot" w:pos="9009"/>
        </w:tabs>
        <w:spacing w:before="137"/>
        <w:ind w:left="262" w:right="0" w:firstLine="0"/>
        <w:jc w:val="left"/>
        <w:rPr>
          <w:color w:val="FF0000"/>
          <w:sz w:val="24"/>
        </w:rPr>
      </w:pPr>
      <w:r>
        <w:rPr>
          <w:color w:val="FF0000"/>
          <w:sz w:val="24"/>
        </w:rPr>
        <w:t>Hình</w:t>
      </w:r>
      <w:r>
        <w:rPr>
          <w:color w:val="FF0000"/>
          <w:spacing w:val="-1"/>
          <w:sz w:val="24"/>
        </w:rPr>
        <w:t xml:space="preserve"> </w:t>
      </w:r>
      <w:r>
        <w:rPr>
          <w:color w:val="FF0000"/>
          <w:sz w:val="24"/>
        </w:rPr>
        <w:t>4.3: Giao</w:t>
      </w:r>
      <w:r>
        <w:rPr>
          <w:color w:val="FF0000"/>
          <w:spacing w:val="-1"/>
          <w:sz w:val="24"/>
        </w:rPr>
        <w:t xml:space="preserve"> </w:t>
      </w:r>
      <w:r>
        <w:rPr>
          <w:color w:val="FF0000"/>
          <w:sz w:val="24"/>
        </w:rPr>
        <w:t>diện lịch hẹn</w:t>
      </w:r>
      <w:r>
        <w:rPr>
          <w:color w:val="FF0000"/>
          <w:spacing w:val="-1"/>
          <w:sz w:val="24"/>
        </w:rPr>
        <w:t xml:space="preserve"> </w:t>
      </w:r>
      <w:r>
        <w:rPr>
          <w:color w:val="FF0000"/>
          <w:sz w:val="24"/>
        </w:rPr>
        <w:t>của</w:t>
      </w:r>
      <w:r>
        <w:rPr>
          <w:color w:val="FF0000"/>
          <w:spacing w:val="-1"/>
          <w:sz w:val="24"/>
        </w:rPr>
        <w:t xml:space="preserve"> </w:t>
      </w:r>
      <w:r>
        <w:rPr>
          <w:color w:val="FF0000"/>
          <w:sz w:val="24"/>
        </w:rPr>
        <w:t>Bác</w:t>
      </w:r>
      <w:r>
        <w:rPr>
          <w:color w:val="FF0000"/>
          <w:spacing w:val="-1"/>
          <w:sz w:val="24"/>
        </w:rPr>
        <w:t xml:space="preserve"> </w:t>
      </w:r>
      <w:r>
        <w:rPr>
          <w:color w:val="FF0000"/>
          <w:spacing w:val="-5"/>
          <w:sz w:val="24"/>
        </w:rPr>
        <w:t>Sĩ</w:t>
      </w:r>
      <w:r>
        <w:rPr>
          <w:color w:val="FF0000"/>
          <w:sz w:val="24"/>
        </w:rPr>
        <w:tab/>
      </w:r>
      <w:r>
        <w:rPr>
          <w:color w:val="FF0000"/>
          <w:spacing w:val="-5"/>
          <w:sz w:val="24"/>
        </w:rPr>
        <w:t>25</w:t>
      </w:r>
    </w:p>
    <w:p w14:paraId="7DBAE305">
      <w:pPr>
        <w:tabs>
          <w:tab w:val="right" w:leader="dot" w:pos="9009"/>
        </w:tabs>
        <w:spacing w:before="139"/>
        <w:ind w:left="262" w:right="0" w:firstLine="0"/>
        <w:jc w:val="left"/>
        <w:rPr>
          <w:color w:val="FF0000"/>
          <w:sz w:val="24"/>
        </w:rPr>
      </w:pPr>
      <w:r>
        <w:rPr>
          <w:color w:val="FF0000"/>
          <w:sz w:val="24"/>
        </w:rPr>
        <w:t>Hình 4.4: Giao diện kết quả</w:t>
      </w:r>
      <w:r>
        <w:rPr>
          <w:color w:val="FF0000"/>
          <w:spacing w:val="-1"/>
          <w:sz w:val="24"/>
        </w:rPr>
        <w:t xml:space="preserve"> </w:t>
      </w:r>
      <w:r>
        <w:rPr>
          <w:color w:val="FF0000"/>
          <w:sz w:val="24"/>
        </w:rPr>
        <w:t>khám của</w:t>
      </w:r>
      <w:r>
        <w:rPr>
          <w:color w:val="FF0000"/>
          <w:spacing w:val="-2"/>
          <w:sz w:val="24"/>
        </w:rPr>
        <w:t xml:space="preserve"> </w:t>
      </w:r>
      <w:r>
        <w:rPr>
          <w:color w:val="FF0000"/>
          <w:sz w:val="24"/>
        </w:rPr>
        <w:t>Bác</w:t>
      </w:r>
      <w:r>
        <w:rPr>
          <w:color w:val="FF0000"/>
          <w:spacing w:val="-1"/>
          <w:sz w:val="24"/>
        </w:rPr>
        <w:t xml:space="preserve"> </w:t>
      </w:r>
      <w:r>
        <w:rPr>
          <w:color w:val="FF0000"/>
          <w:spacing w:val="-5"/>
          <w:sz w:val="24"/>
        </w:rPr>
        <w:t>Sĩ</w:t>
      </w:r>
      <w:r>
        <w:rPr>
          <w:color w:val="FF0000"/>
          <w:sz w:val="24"/>
        </w:rPr>
        <w:tab/>
      </w:r>
      <w:r>
        <w:rPr>
          <w:color w:val="FF0000"/>
          <w:spacing w:val="-5"/>
          <w:sz w:val="24"/>
        </w:rPr>
        <w:t>26</w:t>
      </w:r>
    </w:p>
    <w:p w14:paraId="386F9160">
      <w:pPr>
        <w:tabs>
          <w:tab w:val="right" w:leader="dot" w:pos="9009"/>
        </w:tabs>
        <w:spacing w:before="138"/>
        <w:ind w:left="262" w:right="0" w:firstLine="0"/>
        <w:jc w:val="left"/>
        <w:rPr>
          <w:color w:val="FF0000"/>
          <w:sz w:val="24"/>
        </w:rPr>
      </w:pPr>
      <w:r>
        <w:rPr>
          <w:color w:val="FF0000"/>
          <w:sz w:val="24"/>
        </w:rPr>
        <w:t>Hình</w:t>
      </w:r>
      <w:r>
        <w:rPr>
          <w:color w:val="FF0000"/>
          <w:spacing w:val="-3"/>
          <w:sz w:val="24"/>
        </w:rPr>
        <w:t xml:space="preserve"> </w:t>
      </w:r>
      <w:r>
        <w:rPr>
          <w:color w:val="FF0000"/>
          <w:sz w:val="24"/>
        </w:rPr>
        <w:t>4.5: Giao diện tìm bác</w:t>
      </w:r>
      <w:r>
        <w:rPr>
          <w:color w:val="FF0000"/>
          <w:spacing w:val="-2"/>
          <w:sz w:val="24"/>
        </w:rPr>
        <w:t xml:space="preserve"> </w:t>
      </w:r>
      <w:r>
        <w:rPr>
          <w:color w:val="FF0000"/>
          <w:sz w:val="24"/>
        </w:rPr>
        <w:t>sĩ</w:t>
      </w:r>
      <w:r>
        <w:rPr>
          <w:color w:val="FF0000"/>
          <w:spacing w:val="-1"/>
          <w:sz w:val="24"/>
        </w:rPr>
        <w:t xml:space="preserve"> </w:t>
      </w:r>
      <w:r>
        <w:rPr>
          <w:color w:val="FF0000"/>
          <w:sz w:val="24"/>
        </w:rPr>
        <w:t>và đặt lịch của</w:t>
      </w:r>
      <w:r>
        <w:rPr>
          <w:color w:val="FF0000"/>
          <w:spacing w:val="-1"/>
          <w:sz w:val="24"/>
        </w:rPr>
        <w:t xml:space="preserve"> </w:t>
      </w:r>
      <w:r>
        <w:rPr>
          <w:color w:val="FF0000"/>
          <w:sz w:val="24"/>
        </w:rPr>
        <w:t xml:space="preserve">Bệnh </w:t>
      </w:r>
      <w:r>
        <w:rPr>
          <w:color w:val="FF0000"/>
          <w:spacing w:val="-4"/>
          <w:sz w:val="24"/>
        </w:rPr>
        <w:t>nhân</w:t>
      </w:r>
      <w:r>
        <w:rPr>
          <w:color w:val="FF0000"/>
          <w:sz w:val="24"/>
        </w:rPr>
        <w:tab/>
      </w:r>
      <w:r>
        <w:rPr>
          <w:color w:val="FF0000"/>
          <w:spacing w:val="-5"/>
          <w:sz w:val="24"/>
        </w:rPr>
        <w:t>26</w:t>
      </w:r>
    </w:p>
    <w:p w14:paraId="17E70D49">
      <w:pPr>
        <w:tabs>
          <w:tab w:val="right" w:leader="dot" w:pos="9009"/>
        </w:tabs>
        <w:spacing w:before="139"/>
        <w:ind w:left="262" w:right="0" w:firstLine="0"/>
        <w:jc w:val="left"/>
        <w:rPr>
          <w:color w:val="FF0000"/>
          <w:sz w:val="24"/>
        </w:rPr>
      </w:pPr>
      <w:r>
        <w:rPr>
          <w:color w:val="FF0000"/>
          <w:sz w:val="24"/>
        </w:rPr>
        <w:t>Hình</w:t>
      </w:r>
      <w:r>
        <w:rPr>
          <w:color w:val="FF0000"/>
          <w:spacing w:val="-1"/>
          <w:sz w:val="24"/>
        </w:rPr>
        <w:t xml:space="preserve"> </w:t>
      </w:r>
      <w:r>
        <w:rPr>
          <w:color w:val="FF0000"/>
          <w:sz w:val="24"/>
        </w:rPr>
        <w:t>4.6: Giao diện</w:t>
      </w:r>
      <w:r>
        <w:rPr>
          <w:color w:val="FF0000"/>
          <w:spacing w:val="-1"/>
          <w:sz w:val="24"/>
        </w:rPr>
        <w:t xml:space="preserve"> </w:t>
      </w:r>
      <w:r>
        <w:rPr>
          <w:color w:val="FF0000"/>
          <w:sz w:val="24"/>
        </w:rPr>
        <w:t>quản</w:t>
      </w:r>
      <w:r>
        <w:rPr>
          <w:color w:val="FF0000"/>
          <w:spacing w:val="2"/>
          <w:sz w:val="24"/>
        </w:rPr>
        <w:t xml:space="preserve"> </w:t>
      </w:r>
      <w:r>
        <w:rPr>
          <w:color w:val="FF0000"/>
          <w:sz w:val="24"/>
        </w:rPr>
        <w:t>lý của</w:t>
      </w:r>
      <w:r>
        <w:rPr>
          <w:color w:val="FF0000"/>
          <w:spacing w:val="-2"/>
          <w:sz w:val="24"/>
        </w:rPr>
        <w:t xml:space="preserve"> Admin</w:t>
      </w:r>
      <w:r>
        <w:rPr>
          <w:color w:val="FF0000"/>
          <w:sz w:val="24"/>
        </w:rPr>
        <w:tab/>
      </w:r>
      <w:r>
        <w:rPr>
          <w:color w:val="FF0000"/>
          <w:spacing w:val="-5"/>
          <w:sz w:val="24"/>
        </w:rPr>
        <w:t>27</w:t>
      </w:r>
    </w:p>
    <w:p w14:paraId="47756676">
      <w:pPr>
        <w:spacing w:after="0"/>
        <w:jc w:val="left"/>
        <w:rPr>
          <w:color w:val="FF0000"/>
          <w:sz w:val="24"/>
        </w:rPr>
        <w:sectPr>
          <w:pgSz w:w="12240" w:h="15840"/>
          <w:pgMar w:top="1240" w:right="720" w:bottom="940" w:left="1440" w:header="739" w:footer="750" w:gutter="0"/>
          <w:cols w:space="720" w:num="1"/>
        </w:sectPr>
      </w:pPr>
    </w:p>
    <w:p w14:paraId="65A80324">
      <w:pPr>
        <w:spacing w:before="338"/>
        <w:ind w:left="3214" w:right="0" w:firstLine="0"/>
        <w:jc w:val="left"/>
        <w:rPr>
          <w:b/>
          <w:color w:val="FF0000"/>
          <w:sz w:val="26"/>
        </w:rPr>
      </w:pPr>
      <w:r>
        <w:rPr>
          <w:b/>
          <w:color w:val="FF0000"/>
          <w:sz w:val="26"/>
        </w:rPr>
        <w:t>DANH</w:t>
      </w:r>
      <w:r>
        <w:rPr>
          <w:b/>
          <w:color w:val="FF0000"/>
          <w:spacing w:val="-8"/>
          <w:sz w:val="26"/>
        </w:rPr>
        <w:t xml:space="preserve"> </w:t>
      </w:r>
      <w:r>
        <w:rPr>
          <w:b/>
          <w:color w:val="FF0000"/>
          <w:sz w:val="26"/>
        </w:rPr>
        <w:t>MỤC</w:t>
      </w:r>
      <w:r>
        <w:rPr>
          <w:b/>
          <w:color w:val="FF0000"/>
          <w:spacing w:val="-7"/>
          <w:sz w:val="26"/>
        </w:rPr>
        <w:t xml:space="preserve"> </w:t>
      </w:r>
      <w:r>
        <w:rPr>
          <w:b/>
          <w:color w:val="FF0000"/>
          <w:sz w:val="26"/>
        </w:rPr>
        <w:t>BẢNG</w:t>
      </w:r>
      <w:r>
        <w:rPr>
          <w:b/>
          <w:color w:val="FF0000"/>
          <w:spacing w:val="-5"/>
          <w:sz w:val="26"/>
        </w:rPr>
        <w:t xml:space="preserve"> </w:t>
      </w:r>
      <w:r>
        <w:rPr>
          <w:b/>
          <w:color w:val="FF0000"/>
          <w:spacing w:val="-4"/>
          <w:sz w:val="26"/>
        </w:rPr>
        <w:t>BIỂU</w:t>
      </w:r>
    </w:p>
    <w:p w14:paraId="52BD85F2">
      <w:pPr>
        <w:pStyle w:val="7"/>
        <w:tabs>
          <w:tab w:val="left" w:leader="dot" w:pos="8769"/>
        </w:tabs>
        <w:spacing w:before="421"/>
        <w:ind w:left="262"/>
        <w:rPr>
          <w:color w:val="FF0000"/>
        </w:rPr>
      </w:pPr>
      <w:r>
        <w:rPr>
          <w:color w:val="FF0000"/>
        </w:rPr>
        <w:fldChar w:fldCharType="begin"/>
      </w:r>
      <w:r>
        <w:rPr>
          <w:color w:val="FF0000"/>
        </w:rPr>
        <w:instrText xml:space="preserve"> HYPERLINK \l "_bookmark14" </w:instrText>
      </w:r>
      <w:r>
        <w:rPr>
          <w:color w:val="FF0000"/>
        </w:rPr>
        <w:fldChar w:fldCharType="separate"/>
      </w:r>
      <w:r>
        <w:rPr>
          <w:color w:val="FF0000"/>
        </w:rPr>
        <w:t>Bảng</w:t>
      </w:r>
      <w:r>
        <w:rPr>
          <w:color w:val="FF0000"/>
          <w:spacing w:val="-5"/>
        </w:rPr>
        <w:t xml:space="preserve"> </w:t>
      </w:r>
      <w:r>
        <w:rPr>
          <w:color w:val="FF0000"/>
        </w:rPr>
        <w:t>2.1:</w:t>
      </w:r>
      <w:r>
        <w:rPr>
          <w:color w:val="FF0000"/>
          <w:spacing w:val="-3"/>
        </w:rPr>
        <w:t xml:space="preserve"> </w:t>
      </w:r>
      <w:r>
        <w:rPr>
          <w:color w:val="FF0000"/>
        </w:rPr>
        <w:t>Các</w:t>
      </w:r>
      <w:r>
        <w:rPr>
          <w:color w:val="FF0000"/>
          <w:spacing w:val="-5"/>
        </w:rPr>
        <w:t xml:space="preserve"> </w:t>
      </w:r>
      <w:r>
        <w:rPr>
          <w:color w:val="FF0000"/>
        </w:rPr>
        <w:t>tác</w:t>
      </w:r>
      <w:r>
        <w:rPr>
          <w:color w:val="FF0000"/>
          <w:spacing w:val="-4"/>
        </w:rPr>
        <w:t xml:space="preserve"> </w:t>
      </w:r>
      <w:r>
        <w:rPr>
          <w:color w:val="FF0000"/>
        </w:rPr>
        <w:t>nhân</w:t>
      </w:r>
      <w:r>
        <w:rPr>
          <w:color w:val="FF0000"/>
          <w:spacing w:val="-2"/>
        </w:rPr>
        <w:t xml:space="preserve"> </w:t>
      </w:r>
      <w:r>
        <w:rPr>
          <w:color w:val="FF0000"/>
        </w:rPr>
        <w:t>và</w:t>
      </w:r>
      <w:r>
        <w:rPr>
          <w:color w:val="FF0000"/>
          <w:spacing w:val="-5"/>
        </w:rPr>
        <w:t xml:space="preserve"> </w:t>
      </w:r>
      <w:r>
        <w:rPr>
          <w:color w:val="FF0000"/>
        </w:rPr>
        <w:t>Use</w:t>
      </w:r>
      <w:r>
        <w:rPr>
          <w:color w:val="FF0000"/>
          <w:spacing w:val="-4"/>
        </w:rPr>
        <w:t xml:space="preserve"> </w:t>
      </w:r>
      <w:r>
        <w:rPr>
          <w:color w:val="FF0000"/>
        </w:rPr>
        <w:t>Case</w:t>
      </w:r>
      <w:r>
        <w:rPr>
          <w:color w:val="FF0000"/>
          <w:spacing w:val="-5"/>
        </w:rPr>
        <w:t xml:space="preserve"> </w:t>
      </w:r>
      <w:r>
        <w:rPr>
          <w:color w:val="FF0000"/>
        </w:rPr>
        <w:t>chính</w:t>
      </w:r>
      <w:r>
        <w:rPr>
          <w:color w:val="FF0000"/>
          <w:spacing w:val="-2"/>
        </w:rPr>
        <w:t xml:space="preserve"> </w:t>
      </w:r>
      <w:r>
        <w:rPr>
          <w:color w:val="FF0000"/>
        </w:rPr>
        <w:t>của</w:t>
      </w:r>
      <w:r>
        <w:rPr>
          <w:color w:val="FF0000"/>
          <w:spacing w:val="-2"/>
        </w:rPr>
        <w:t xml:space="preserve"> </w:t>
      </w:r>
      <w:r>
        <w:rPr>
          <w:color w:val="FF0000"/>
        </w:rPr>
        <w:t>hệ</w:t>
      </w:r>
      <w:r>
        <w:rPr>
          <w:color w:val="FF0000"/>
          <w:spacing w:val="-4"/>
        </w:rPr>
        <w:t xml:space="preserve"> </w:t>
      </w:r>
      <w:r>
        <w:rPr>
          <w:color w:val="FF0000"/>
          <w:spacing w:val="-2"/>
        </w:rPr>
        <w:t>thống</w:t>
      </w:r>
      <w:r>
        <w:rPr>
          <w:color w:val="FF0000"/>
          <w:spacing w:val="-2"/>
        </w:rPr>
        <w:fldChar w:fldCharType="end"/>
      </w:r>
      <w:r>
        <w:rPr>
          <w:color w:val="FF0000"/>
        </w:rPr>
        <w:tab/>
      </w:r>
      <w:r>
        <w:rPr>
          <w:color w:val="FF0000"/>
        </w:rPr>
        <w:fldChar w:fldCharType="begin"/>
      </w:r>
      <w:r>
        <w:rPr>
          <w:color w:val="FF0000"/>
        </w:rPr>
        <w:instrText xml:space="preserve"> HYPERLINK \l "_bookmark14" </w:instrText>
      </w:r>
      <w:r>
        <w:rPr>
          <w:color w:val="FF0000"/>
        </w:rPr>
        <w:fldChar w:fldCharType="separate"/>
      </w:r>
      <w:r>
        <w:rPr>
          <w:color w:val="FF0000"/>
          <w:spacing w:val="-5"/>
        </w:rPr>
        <w:t>13</w:t>
      </w:r>
      <w:r>
        <w:rPr>
          <w:color w:val="FF0000"/>
          <w:spacing w:val="-5"/>
        </w:rPr>
        <w:fldChar w:fldCharType="end"/>
      </w:r>
    </w:p>
    <w:p w14:paraId="70E17FC5">
      <w:pPr>
        <w:pStyle w:val="7"/>
        <w:tabs>
          <w:tab w:val="left" w:leader="dot" w:pos="8769"/>
        </w:tabs>
        <w:spacing w:before="150"/>
        <w:ind w:left="262"/>
        <w:rPr>
          <w:color w:val="FF0000"/>
          <w:sz w:val="24"/>
        </w:rPr>
      </w:pPr>
      <w:r>
        <w:rPr>
          <w:color w:val="FF0000"/>
        </w:rPr>
        <w:fldChar w:fldCharType="begin"/>
      </w:r>
      <w:r>
        <w:rPr>
          <w:color w:val="FF0000"/>
        </w:rPr>
        <w:instrText xml:space="preserve"> HYPERLINK \l "_bookmark18" </w:instrText>
      </w:r>
      <w:r>
        <w:rPr>
          <w:color w:val="FF0000"/>
        </w:rPr>
        <w:fldChar w:fldCharType="separate"/>
      </w:r>
      <w:r>
        <w:rPr>
          <w:color w:val="FF0000"/>
        </w:rPr>
        <w:t>Bảng</w:t>
      </w:r>
      <w:r>
        <w:rPr>
          <w:color w:val="FF0000"/>
          <w:spacing w:val="-6"/>
        </w:rPr>
        <w:t xml:space="preserve"> </w:t>
      </w:r>
      <w:r>
        <w:rPr>
          <w:color w:val="FF0000"/>
        </w:rPr>
        <w:t>2.2:</w:t>
      </w:r>
      <w:r>
        <w:rPr>
          <w:color w:val="FF0000"/>
          <w:spacing w:val="-3"/>
        </w:rPr>
        <w:t xml:space="preserve"> </w:t>
      </w:r>
      <w:r>
        <w:rPr>
          <w:color w:val="FF0000"/>
        </w:rPr>
        <w:t>Danh</w:t>
      </w:r>
      <w:r>
        <w:rPr>
          <w:color w:val="FF0000"/>
          <w:spacing w:val="-5"/>
        </w:rPr>
        <w:t xml:space="preserve"> </w:t>
      </w:r>
      <w:r>
        <w:rPr>
          <w:color w:val="FF0000"/>
        </w:rPr>
        <w:t>sách</w:t>
      </w:r>
      <w:r>
        <w:rPr>
          <w:color w:val="FF0000"/>
          <w:spacing w:val="-5"/>
        </w:rPr>
        <w:t xml:space="preserve"> </w:t>
      </w:r>
      <w:r>
        <w:rPr>
          <w:color w:val="FF0000"/>
        </w:rPr>
        <w:t>các</w:t>
      </w:r>
      <w:r>
        <w:rPr>
          <w:color w:val="FF0000"/>
          <w:spacing w:val="-5"/>
        </w:rPr>
        <w:t xml:space="preserve"> </w:t>
      </w:r>
      <w:r>
        <w:rPr>
          <w:color w:val="FF0000"/>
        </w:rPr>
        <w:t>Controller</w:t>
      </w:r>
      <w:r>
        <w:rPr>
          <w:color w:val="FF0000"/>
          <w:spacing w:val="-5"/>
        </w:rPr>
        <w:t xml:space="preserve"> </w:t>
      </w:r>
      <w:r>
        <w:rPr>
          <w:color w:val="FF0000"/>
        </w:rPr>
        <w:t>chính</w:t>
      </w:r>
      <w:r>
        <w:rPr>
          <w:color w:val="FF0000"/>
          <w:spacing w:val="-3"/>
        </w:rPr>
        <w:t xml:space="preserve"> </w:t>
      </w:r>
      <w:r>
        <w:rPr>
          <w:color w:val="FF0000"/>
        </w:rPr>
        <w:t>và</w:t>
      </w:r>
      <w:r>
        <w:rPr>
          <w:color w:val="FF0000"/>
          <w:spacing w:val="-2"/>
        </w:rPr>
        <w:t xml:space="preserve"> </w:t>
      </w:r>
      <w:r>
        <w:rPr>
          <w:color w:val="FF0000"/>
        </w:rPr>
        <w:t>phạm</w:t>
      </w:r>
      <w:r>
        <w:rPr>
          <w:color w:val="FF0000"/>
          <w:spacing w:val="-5"/>
        </w:rPr>
        <w:t xml:space="preserve"> </w:t>
      </w:r>
      <w:r>
        <w:rPr>
          <w:color w:val="FF0000"/>
        </w:rPr>
        <w:t>vi</w:t>
      </w:r>
      <w:r>
        <w:rPr>
          <w:color w:val="FF0000"/>
          <w:spacing w:val="-5"/>
        </w:rPr>
        <w:t xml:space="preserve"> </w:t>
      </w:r>
      <w:r>
        <w:rPr>
          <w:color w:val="FF0000"/>
        </w:rPr>
        <w:t>truy</w:t>
      </w:r>
      <w:r>
        <w:rPr>
          <w:color w:val="FF0000"/>
          <w:spacing w:val="-6"/>
        </w:rPr>
        <w:t xml:space="preserve"> </w:t>
      </w:r>
      <w:r>
        <w:rPr>
          <w:color w:val="FF0000"/>
          <w:spacing w:val="-5"/>
        </w:rPr>
        <w:t>cập</w:t>
      </w:r>
      <w:r>
        <w:rPr>
          <w:color w:val="FF0000"/>
          <w:spacing w:val="-5"/>
        </w:rPr>
        <w:fldChar w:fldCharType="end"/>
      </w:r>
      <w:r>
        <w:rPr>
          <w:color w:val="FF0000"/>
        </w:rPr>
        <w:tab/>
      </w:r>
      <w:r>
        <w:rPr>
          <w:color w:val="FF0000"/>
          <w:spacing w:val="-5"/>
          <w:sz w:val="24"/>
        </w:rPr>
        <w:t>22</w:t>
      </w:r>
    </w:p>
    <w:p w14:paraId="6110ABBB">
      <w:pPr>
        <w:pStyle w:val="7"/>
        <w:tabs>
          <w:tab w:val="left" w:leader="dot" w:pos="8769"/>
        </w:tabs>
        <w:spacing w:before="150"/>
        <w:ind w:left="262"/>
      </w:pPr>
      <w:r>
        <w:rPr>
          <w:color w:val="FF0000"/>
        </w:rPr>
        <w:fldChar w:fldCharType="begin"/>
      </w:r>
      <w:r>
        <w:rPr>
          <w:color w:val="FF0000"/>
        </w:rPr>
        <w:instrText xml:space="preserve"> HYPERLINK \l "_bookmark20" </w:instrText>
      </w:r>
      <w:r>
        <w:rPr>
          <w:color w:val="FF0000"/>
        </w:rPr>
        <w:fldChar w:fldCharType="separate"/>
      </w:r>
      <w:r>
        <w:rPr>
          <w:color w:val="FF0000"/>
        </w:rPr>
        <w:t>Bảng</w:t>
      </w:r>
      <w:r>
        <w:rPr>
          <w:color w:val="FF0000"/>
          <w:spacing w:val="-5"/>
        </w:rPr>
        <w:t xml:space="preserve"> </w:t>
      </w:r>
      <w:r>
        <w:rPr>
          <w:color w:val="FF0000"/>
        </w:rPr>
        <w:t>2.3:</w:t>
      </w:r>
      <w:r>
        <w:rPr>
          <w:color w:val="FF0000"/>
          <w:spacing w:val="-3"/>
        </w:rPr>
        <w:t xml:space="preserve"> </w:t>
      </w:r>
      <w:r>
        <w:rPr>
          <w:color w:val="FF0000"/>
        </w:rPr>
        <w:t>Danh</w:t>
      </w:r>
      <w:r>
        <w:rPr>
          <w:color w:val="FF0000"/>
          <w:spacing w:val="-5"/>
        </w:rPr>
        <w:t xml:space="preserve"> </w:t>
      </w:r>
      <w:r>
        <w:rPr>
          <w:color w:val="FF0000"/>
        </w:rPr>
        <w:t>sách</w:t>
      </w:r>
      <w:r>
        <w:rPr>
          <w:color w:val="FF0000"/>
          <w:spacing w:val="-5"/>
        </w:rPr>
        <w:t xml:space="preserve"> </w:t>
      </w:r>
      <w:r>
        <w:rPr>
          <w:color w:val="FF0000"/>
        </w:rPr>
        <w:t>các</w:t>
      </w:r>
      <w:r>
        <w:rPr>
          <w:color w:val="FF0000"/>
          <w:spacing w:val="-4"/>
        </w:rPr>
        <w:t xml:space="preserve"> </w:t>
      </w:r>
      <w:r>
        <w:rPr>
          <w:color w:val="FF0000"/>
        </w:rPr>
        <w:t>màn</w:t>
      </w:r>
      <w:r>
        <w:rPr>
          <w:color w:val="FF0000"/>
          <w:spacing w:val="-5"/>
        </w:rPr>
        <w:t xml:space="preserve"> </w:t>
      </w:r>
      <w:r>
        <w:rPr>
          <w:color w:val="FF0000"/>
        </w:rPr>
        <w:t>hình</w:t>
      </w:r>
      <w:r>
        <w:rPr>
          <w:color w:val="FF0000"/>
          <w:spacing w:val="-2"/>
        </w:rPr>
        <w:t xml:space="preserve"> </w:t>
      </w:r>
      <w:r>
        <w:rPr>
          <w:color w:val="FF0000"/>
        </w:rPr>
        <w:t>chính</w:t>
      </w:r>
      <w:r>
        <w:rPr>
          <w:color w:val="FF0000"/>
          <w:spacing w:val="-5"/>
        </w:rPr>
        <w:t xml:space="preserve"> </w:t>
      </w:r>
      <w:r>
        <w:rPr>
          <w:color w:val="FF0000"/>
        </w:rPr>
        <w:t>của</w:t>
      </w:r>
      <w:r>
        <w:rPr>
          <w:color w:val="FF0000"/>
          <w:spacing w:val="-2"/>
        </w:rPr>
        <w:t xml:space="preserve"> </w:t>
      </w:r>
      <w:r>
        <w:rPr>
          <w:color w:val="FF0000"/>
        </w:rPr>
        <w:t>hệ</w:t>
      </w:r>
      <w:r>
        <w:rPr>
          <w:color w:val="FF0000"/>
          <w:spacing w:val="-5"/>
        </w:rPr>
        <w:t xml:space="preserve"> </w:t>
      </w:r>
      <w:r>
        <w:rPr>
          <w:color w:val="FF0000"/>
          <w:spacing w:val="-2"/>
        </w:rPr>
        <w:t>thống</w:t>
      </w:r>
      <w:r>
        <w:rPr>
          <w:color w:val="FF0000"/>
          <w:spacing w:val="-2"/>
        </w:rPr>
        <w:fldChar w:fldCharType="end"/>
      </w:r>
      <w:r>
        <w:rPr>
          <w:color w:val="FF0000"/>
        </w:rPr>
        <w:tab/>
      </w:r>
      <w:r>
        <w:rPr>
          <w:color w:val="FF0000"/>
          <w:spacing w:val="-5"/>
        </w:rPr>
        <w:t>23</w:t>
      </w:r>
    </w:p>
    <w:p w14:paraId="6B0D1639">
      <w:pPr>
        <w:pStyle w:val="7"/>
        <w:spacing w:after="0"/>
        <w:sectPr>
          <w:pgSz w:w="12240" w:h="15840"/>
          <w:pgMar w:top="1240" w:right="720" w:bottom="940" w:left="1440" w:header="739" w:footer="750" w:gutter="0"/>
          <w:cols w:space="720" w:num="1"/>
        </w:sectPr>
      </w:pPr>
    </w:p>
    <w:p w14:paraId="669C1737">
      <w:pPr>
        <w:pStyle w:val="7"/>
        <w:spacing w:before="39"/>
      </w:pPr>
    </w:p>
    <w:p w14:paraId="617EA56E">
      <w:pPr>
        <w:pStyle w:val="2"/>
        <w:ind w:right="276"/>
      </w:pPr>
      <w:r>
        <w:t>TÓM</w:t>
      </w:r>
      <w:r>
        <w:rPr>
          <w:spacing w:val="-11"/>
        </w:rPr>
        <w:t xml:space="preserve"> </w:t>
      </w:r>
      <w:r>
        <w:t>TẮT</w:t>
      </w:r>
      <w:r>
        <w:rPr>
          <w:spacing w:val="-11"/>
        </w:rPr>
        <w:t xml:space="preserve"> </w:t>
      </w:r>
      <w:r>
        <w:t>ĐỒ</w:t>
      </w:r>
      <w:r>
        <w:rPr>
          <w:spacing w:val="-3"/>
        </w:rPr>
        <w:t xml:space="preserve"> </w:t>
      </w:r>
      <w:r>
        <w:rPr>
          <w:spacing w:val="-5"/>
        </w:rPr>
        <w:t>ÁN</w:t>
      </w:r>
    </w:p>
    <w:p w14:paraId="112545C6">
      <w:pPr>
        <w:pStyle w:val="7"/>
        <w:spacing w:before="122"/>
        <w:rPr>
          <w:b/>
        </w:rPr>
      </w:pPr>
    </w:p>
    <w:p w14:paraId="7A77E98A">
      <w:pPr>
        <w:pStyle w:val="7"/>
        <w:spacing w:before="120" w:line="360" w:lineRule="auto"/>
        <w:ind w:left="262" w:right="408" w:firstLine="719"/>
        <w:jc w:val="both"/>
        <w:rPr>
          <w:rFonts w:hint="default"/>
        </w:rPr>
      </w:pPr>
      <w:r>
        <w:rPr>
          <w:rFonts w:hint="default"/>
        </w:rPr>
        <w:t xml:space="preserve">    Đồ án "</w:t>
      </w:r>
      <w:r>
        <w:rPr>
          <w:rFonts w:hint="default"/>
          <w:b/>
          <w:bCs/>
        </w:rPr>
        <w:t>Xây dựng hệ thống đặt vé xem phim trực tuyến</w:t>
      </w:r>
      <w:r>
        <w:rPr>
          <w:rFonts w:hint="default"/>
        </w:rPr>
        <w:t>" tập trung giải quyết bài toán tối ưu hóa quy trình bán vé và vận hành tại các cụm rạp chiếu phim, nơi phương thức mua vé truyền thống tại quầy dễ dẫn đến tình trạng ùn tắc vào giờ cao điểm, hạn chế khả năng chủ động chọn ghế của khách hàng và thiếu công cụ quản trị tập trung cho nhà quản lý.</w:t>
      </w:r>
    </w:p>
    <w:p w14:paraId="6844D8A2">
      <w:pPr>
        <w:pStyle w:val="7"/>
        <w:spacing w:before="120" w:line="360" w:lineRule="auto"/>
        <w:ind w:right="408"/>
        <w:jc w:val="both"/>
        <w:rPr>
          <w:rFonts w:hint="default"/>
        </w:rPr>
      </w:pPr>
    </w:p>
    <w:p w14:paraId="1D057A94">
      <w:pPr>
        <w:pStyle w:val="7"/>
        <w:spacing w:before="120" w:line="360" w:lineRule="auto"/>
        <w:ind w:left="262" w:right="408" w:firstLine="719"/>
        <w:jc w:val="both"/>
        <w:rPr>
          <w:rFonts w:hint="default"/>
        </w:rPr>
      </w:pPr>
      <w:r>
        <w:rPr>
          <w:rFonts w:hint="default"/>
        </w:rPr>
        <w:t>Hệ thống được phát triển trên nền tảng ASP.NET Core 8 MVC kết hợp với Entity Framework Core 8 (Code First) và cơ sở dữ liệu SQL Server. Ứng dụng phân định rõ ràng hai vai trò người dùng chính: Khách hàng và Quản trị viên. Trong đó, Khách hàng có thể dễ dàng duyệt phim đang chiếu/sắp chiếu, xem lịch chiếu chi tiết, lựa chọn vị trí ghế ngồi trực quan trên sơ đồ động, thực hiện đặt vé và thanh toán trực tuyến, cũng như quản lý lịch sử giao dịch và hủy vé khi có nhu cầu. Quản trị viên được cung cấp công cụ quản lý toàn diện bao gồm quản lý thông tin phim, thiết lập suất chiếu, quản lý rạp/phòng chiếu/ghế, giám sát các đơn đặt vé và theo dõi doanh thu thông qua Dashboard trực quan.</w:t>
      </w:r>
    </w:p>
    <w:p w14:paraId="7BD5E349">
      <w:pPr>
        <w:pStyle w:val="7"/>
        <w:spacing w:before="120" w:line="360" w:lineRule="auto"/>
        <w:ind w:left="262" w:right="408" w:firstLine="719"/>
        <w:jc w:val="both"/>
        <w:rPr>
          <w:rFonts w:hint="default"/>
        </w:rPr>
      </w:pPr>
    </w:p>
    <w:p w14:paraId="29DBC037">
      <w:pPr>
        <w:pStyle w:val="7"/>
        <w:spacing w:before="120" w:line="360" w:lineRule="auto"/>
        <w:ind w:left="262" w:right="408" w:firstLine="719"/>
        <w:jc w:val="both"/>
        <w:rPr>
          <w:rFonts w:hint="default"/>
        </w:rPr>
      </w:pPr>
      <w:r>
        <w:rPr>
          <w:rFonts w:hint="default"/>
        </w:rPr>
        <w:t>Đồ án đã hiện thực hóa đầy đủ các chức năng nghiệp vụ thực tế, cấu trúc cơ sở dữ liệu chuẩn hóa gồm 12 bảng thực thể với các ràng buộc toàn vẹn chặt chẽ. Hệ thống áp dụng cơ chế bảo mật mật khẩu bằng BCrypt.Net-Next, phân quyền truy cập thông qua Cookie Authentication, xây dựng thuật toán tính giá vé động linh hoạt theo loại ghế (Regular, VIP, Couple) kết hợp định dạng chiếu (2D, 3D, 4DX/IMAX) và tự động khởi tạo dữ liệu mẫu (Seed Data). Hệ thống vận hành ổn định trên môi trường thử nghiệm local, đáp ứng đầy đủ mục tiêu đặt ra ban đầu và có tiềm năng mở rộng tích hợp thanh toán điện tử thực tế trong tương lai.</w:t>
      </w:r>
    </w:p>
    <w:p w14:paraId="33B6A585">
      <w:pPr>
        <w:pStyle w:val="7"/>
        <w:spacing w:after="0" w:line="360" w:lineRule="auto"/>
        <w:jc w:val="both"/>
        <w:sectPr>
          <w:pgSz w:w="12240" w:h="15840"/>
          <w:pgMar w:top="1240" w:right="720" w:bottom="940" w:left="1440" w:header="739" w:footer="750" w:gutter="0"/>
          <w:cols w:space="720" w:num="1"/>
        </w:sectPr>
      </w:pPr>
      <w:r>
        <w:rPr>
          <w:rFonts w:hint="default"/>
        </w:rPr>
        <w:t xml:space="preserve">   </w:t>
      </w:r>
    </w:p>
    <w:p w14:paraId="31294F74">
      <w:pPr>
        <w:pStyle w:val="7"/>
        <w:spacing w:before="39"/>
      </w:pPr>
    </w:p>
    <w:p w14:paraId="28425DCD">
      <w:pPr>
        <w:pStyle w:val="2"/>
        <w:ind w:left="569" w:right="531"/>
      </w:pPr>
      <w:r>
        <w:t>MỞ</w:t>
      </w:r>
      <w:r>
        <w:rPr>
          <w:spacing w:val="-6"/>
        </w:rPr>
        <w:t xml:space="preserve"> </w:t>
      </w:r>
      <w:r>
        <w:rPr>
          <w:spacing w:val="-5"/>
        </w:rPr>
        <w:t>ĐẦU</w:t>
      </w:r>
    </w:p>
    <w:p w14:paraId="06F5E99D">
      <w:pPr>
        <w:pStyle w:val="7"/>
        <w:spacing w:before="122"/>
        <w:rPr>
          <w:b/>
        </w:rPr>
      </w:pPr>
    </w:p>
    <w:p w14:paraId="07B7E6AE">
      <w:pPr>
        <w:pStyle w:val="3"/>
        <w:numPr>
          <w:ilvl w:val="0"/>
          <w:numId w:val="1"/>
        </w:numPr>
        <w:tabs>
          <w:tab w:val="left" w:pos="1239"/>
        </w:tabs>
        <w:spacing w:before="0" w:after="0" w:line="240" w:lineRule="auto"/>
        <w:ind w:left="1239" w:right="0" w:hanging="258"/>
        <w:jc w:val="both"/>
      </w:pPr>
      <w:r>
        <w:t>Lý</w:t>
      </w:r>
      <w:r>
        <w:rPr>
          <w:spacing w:val="-4"/>
        </w:rPr>
        <w:t xml:space="preserve"> </w:t>
      </w:r>
      <w:r>
        <w:t>do</w:t>
      </w:r>
      <w:r>
        <w:rPr>
          <w:spacing w:val="-3"/>
        </w:rPr>
        <w:t xml:space="preserve"> </w:t>
      </w:r>
      <w:r>
        <w:t>chọn</w:t>
      </w:r>
      <w:r>
        <w:rPr>
          <w:spacing w:val="-4"/>
        </w:rPr>
        <w:t xml:space="preserve"> </w:t>
      </w:r>
      <w:r>
        <w:t>đề</w:t>
      </w:r>
      <w:r>
        <w:rPr>
          <w:spacing w:val="-3"/>
        </w:rPr>
        <w:t xml:space="preserve"> </w:t>
      </w:r>
      <w:r>
        <w:rPr>
          <w:spacing w:val="-5"/>
        </w:rPr>
        <w:t>tài</w:t>
      </w:r>
    </w:p>
    <w:p w14:paraId="4BD325DE">
      <w:pPr>
        <w:pStyle w:val="7"/>
        <w:spacing w:before="270" w:line="360" w:lineRule="auto"/>
        <w:ind w:left="262" w:right="408" w:firstLine="719"/>
        <w:jc w:val="both"/>
      </w:pPr>
      <w:r>
        <w:rPr>
          <w:rFonts w:hint="default"/>
        </w:rPr>
        <w:t>Trong những năm gần đây, nhu cầu vui chơi giải trí và thưởng thức điện ảnh tại các rạp chiếu phim của người dân ngày càng tăng cao. Tuy nhiên, quy trình mua vé truyền thống trực tiếp tại quầy hoặc đặt qua điện thoại thường bộc lộ nhiều hạn chế lớn như: khách hàng phải xếp hàng chờ đợi lâu trong các khung giờ cao điểm hoặc dịp công chiếu phim bom tấn; người mua không thể chủ động quan sát sơ đồ ghế ngồi để lựa chọn vị trí ưng ý; đồng thời, nhà quản lý cũng gặp khó khăn trong việc điều phối suất chiếu thủ công và theo dõi doanh thu thực tế một cách tức thời. Trong bối cảnh chuyển đổi số đang diễn ra mạnh mẽ trong mọi lĩnh vực dịch vụ, việc xây dựng một hệ thống đặt vé xem phim trực tuyến là vô cùng cần thiết. Hệ thống này không chỉ nâng cao trải nghiệm khách hàng mà còn tối ưu hóa hiệu quả vận hành của rạp. Đây cũng chính là lý do em quyết định lựa chọn đề tài "</w:t>
      </w:r>
      <w:r>
        <w:rPr>
          <w:rFonts w:hint="default"/>
          <w:b/>
          <w:bCs/>
        </w:rPr>
        <w:t>Xây dựng hệ thống đặt vé xem phim trực tuyến</w:t>
      </w:r>
      <w:r>
        <w:rPr>
          <w:rFonts w:hint="default"/>
        </w:rPr>
        <w:t>" cho đồ án tốt nghiệp của mình. Đề tài vừa mang tính thực tiễn cao, vừa là cơ hội giúp em củng cố và vận dụng các kiến thức chuyên ngành đã học về lập trình ứng dụng web, cơ sở dữ liệu và phân tích thiết kế hệ thống.</w:t>
      </w:r>
    </w:p>
    <w:p w14:paraId="35ED09C4">
      <w:pPr>
        <w:pStyle w:val="3"/>
        <w:numPr>
          <w:ilvl w:val="0"/>
          <w:numId w:val="1"/>
        </w:numPr>
        <w:tabs>
          <w:tab w:val="left" w:pos="1239"/>
        </w:tabs>
        <w:spacing w:before="122" w:after="0" w:line="240" w:lineRule="auto"/>
        <w:ind w:left="1239" w:right="0" w:hanging="258"/>
        <w:jc w:val="both"/>
        <w:rPr>
          <w:rFonts w:hint="default"/>
          <w:lang w:val="en-US"/>
        </w:rPr>
      </w:pPr>
      <w:r>
        <w:t>Mục</w:t>
      </w:r>
      <w:r>
        <w:rPr>
          <w:spacing w:val="-7"/>
        </w:rPr>
        <w:t xml:space="preserve"> </w:t>
      </w:r>
      <w:r>
        <w:t>tiêu</w:t>
      </w:r>
      <w:r>
        <w:rPr>
          <w:spacing w:val="-6"/>
        </w:rPr>
        <w:t xml:space="preserve"> </w:t>
      </w:r>
      <w:r>
        <w:t>nghiên</w:t>
      </w:r>
      <w:r>
        <w:rPr>
          <w:spacing w:val="-6"/>
        </w:rPr>
        <w:t xml:space="preserve"> </w:t>
      </w:r>
      <w:r>
        <w:rPr>
          <w:spacing w:val="-5"/>
        </w:rPr>
        <w:t>cứu</w:t>
      </w:r>
    </w:p>
    <w:p w14:paraId="13493180">
      <w:pPr>
        <w:pStyle w:val="3"/>
        <w:numPr>
          <w:numId w:val="0"/>
        </w:numPr>
        <w:tabs>
          <w:tab w:val="left" w:pos="1239"/>
        </w:tabs>
        <w:spacing w:before="122" w:after="0" w:line="240" w:lineRule="auto"/>
        <w:ind w:left="1401" w:leftChars="0" w:right="0" w:rightChars="0"/>
        <w:jc w:val="both"/>
        <w:rPr>
          <w:rFonts w:hint="default"/>
          <w:b w:val="0"/>
          <w:bCs w:val="0"/>
        </w:rPr>
      </w:pPr>
      <w:r>
        <w:rPr>
          <w:rFonts w:hint="default"/>
          <w:b w:val="0"/>
          <w:bCs w:val="0"/>
        </w:rPr>
        <w:t>Đồ án hướng tới các mục tiêu nghiên cứu cụ thể sau</w:t>
      </w:r>
      <w:r>
        <w:rPr>
          <w:rFonts w:hint="default"/>
          <w:b w:val="0"/>
          <w:bCs w:val="0"/>
          <w:lang w:val="en-US"/>
        </w:rPr>
        <w:t>:</w:t>
      </w:r>
    </w:p>
    <w:p w14:paraId="1B140557">
      <w:pPr>
        <w:pStyle w:val="3"/>
        <w:numPr>
          <w:ilvl w:val="1"/>
          <w:numId w:val="1"/>
        </w:numPr>
        <w:tabs>
          <w:tab w:val="left" w:pos="1239"/>
        </w:tabs>
        <w:spacing w:before="122" w:after="0" w:line="240" w:lineRule="auto"/>
        <w:ind w:left="1659" w:leftChars="0" w:right="0" w:hanging="258"/>
        <w:jc w:val="both"/>
        <w:rPr>
          <w:rFonts w:hint="default"/>
          <w:b w:val="0"/>
          <w:bCs w:val="0"/>
        </w:rPr>
      </w:pPr>
      <w:r>
        <w:rPr>
          <w:rFonts w:hint="default"/>
          <w:b w:val="0"/>
          <w:bCs w:val="0"/>
        </w:rPr>
        <w:t>Phân tích nghiệp vụ và thiết kế chi tiết một hệ thống đặt vé xem phim trực tuyến đáp ứng đầy đủ yêu cầu cho hai nhóm vai trò cốt lõi là Khách hàng và Quản trị viên.</w:t>
      </w:r>
    </w:p>
    <w:p w14:paraId="110E3285">
      <w:pPr>
        <w:pStyle w:val="3"/>
        <w:numPr>
          <w:ilvl w:val="1"/>
          <w:numId w:val="1"/>
        </w:numPr>
        <w:tabs>
          <w:tab w:val="left" w:pos="1239"/>
        </w:tabs>
        <w:spacing w:before="122" w:after="0" w:line="240" w:lineRule="auto"/>
        <w:ind w:left="1659" w:leftChars="0" w:right="0" w:hanging="258"/>
        <w:jc w:val="both"/>
        <w:rPr>
          <w:rFonts w:hint="default"/>
          <w:b w:val="0"/>
          <w:bCs w:val="0"/>
        </w:rPr>
      </w:pPr>
      <w:r>
        <w:rPr>
          <w:rFonts w:hint="default"/>
          <w:b w:val="0"/>
          <w:bCs w:val="0"/>
        </w:rPr>
        <w:t>Xây dựng website hoàn chỉnh dựa trên nền tảng ASP.NET Core 8 MVC, sử dụng ngôn ngữ lập trình C# 12, hệ quản trị cơ sở dữ liệu SQL Server thông qua ORM Entity Framework Core 8 với mô hình Code First.</w:t>
      </w:r>
    </w:p>
    <w:p w14:paraId="3EA56BDF">
      <w:pPr>
        <w:pStyle w:val="3"/>
        <w:numPr>
          <w:ilvl w:val="1"/>
          <w:numId w:val="1"/>
        </w:numPr>
        <w:tabs>
          <w:tab w:val="left" w:pos="1239"/>
        </w:tabs>
        <w:spacing w:before="122" w:after="0" w:line="240" w:lineRule="auto"/>
        <w:ind w:left="1659" w:leftChars="0" w:right="0" w:hanging="258"/>
        <w:jc w:val="both"/>
        <w:rPr>
          <w:rFonts w:hint="default"/>
          <w:b w:val="0"/>
          <w:bCs w:val="0"/>
        </w:rPr>
      </w:pPr>
      <w:r>
        <w:rPr>
          <w:rFonts w:hint="default"/>
          <w:b w:val="0"/>
          <w:bCs w:val="0"/>
        </w:rPr>
        <w:t>Hiện thực hóa các chức năng nghiệp vụ chính gồm: Khách hàng có thể duyệt phim theo trạng thái (đang chiếu/sắp chiếu), xem lịch chiếu chi tiết, đặt vé chọn ghế động trực quan trên sơ đồ, quản lý lịch sử đặt vé và hủy vé</w:t>
      </w:r>
      <w:r>
        <w:rPr>
          <w:rFonts w:hint="default"/>
          <w:b w:val="0"/>
          <w:bCs w:val="0"/>
          <w:lang w:val="en-US"/>
        </w:rPr>
        <w:t>,</w:t>
      </w:r>
      <w:r>
        <w:rPr>
          <w:rFonts w:hint="default"/>
          <w:b w:val="0"/>
          <w:bCs w:val="0"/>
        </w:rPr>
        <w:t xml:space="preserve"> Quản trị viên có các chức năng quản trị phim (CRUD), suất chiếu, rạp chiếu, quản lý người dùng và theo dõi báo cáo doanh thu thông qua Dashboard trực quan.</w:t>
      </w:r>
    </w:p>
    <w:p w14:paraId="25AC00FF">
      <w:pPr>
        <w:pStyle w:val="3"/>
        <w:numPr>
          <w:ilvl w:val="1"/>
          <w:numId w:val="1"/>
        </w:numPr>
        <w:tabs>
          <w:tab w:val="left" w:pos="1239"/>
        </w:tabs>
        <w:spacing w:before="122" w:after="0" w:line="240" w:lineRule="auto"/>
        <w:ind w:left="1659" w:leftChars="0" w:right="0" w:hanging="258"/>
        <w:jc w:val="both"/>
        <w:rPr>
          <w:b w:val="0"/>
          <w:bCs w:val="0"/>
        </w:rPr>
      </w:pPr>
      <w:r>
        <w:rPr>
          <w:rFonts w:hint="default"/>
          <w:b w:val="0"/>
          <w:bCs w:val="0"/>
        </w:rPr>
        <w:t>Nghiên cứu và áp dụng công thức tính giá vé động linh hoạt dựa trên sự kết hợp giữa hệ số loại ghế (Regular, VIP, Couple) và hệ số định dạng phòng chiếu (2D, 3D, 4DX/IMAX).</w:t>
      </w:r>
    </w:p>
    <w:p w14:paraId="20C3DF62">
      <w:pPr>
        <w:pStyle w:val="3"/>
        <w:numPr>
          <w:numId w:val="0"/>
        </w:numPr>
        <w:tabs>
          <w:tab w:val="left" w:pos="1239"/>
        </w:tabs>
        <w:spacing w:before="122" w:after="0" w:line="240" w:lineRule="auto"/>
        <w:ind w:left="1401" w:leftChars="0" w:right="0" w:rightChars="0"/>
        <w:jc w:val="both"/>
        <w:rPr>
          <w:b w:val="0"/>
          <w:bCs w:val="0"/>
        </w:rPr>
      </w:pPr>
    </w:p>
    <w:p w14:paraId="725B1FCC">
      <w:pPr>
        <w:pStyle w:val="3"/>
        <w:numPr>
          <w:ilvl w:val="1"/>
          <w:numId w:val="1"/>
        </w:numPr>
        <w:tabs>
          <w:tab w:val="left" w:pos="1239"/>
        </w:tabs>
        <w:spacing w:before="122" w:after="0" w:line="240" w:lineRule="auto"/>
        <w:ind w:left="1659" w:leftChars="0" w:right="0" w:hanging="258"/>
        <w:jc w:val="both"/>
        <w:rPr>
          <w:b w:val="0"/>
          <w:bCs w:val="0"/>
        </w:rPr>
      </w:pPr>
      <w:r>
        <w:rPr>
          <w:rFonts w:hint="default"/>
          <w:b w:val="0"/>
          <w:bCs w:val="0"/>
        </w:rPr>
        <w:t>Đảm bảo hệ thống đạt tính bảo mật cao nhờ cơ chế xác thực Cookie Authentication kết hợp mã hóa mật khẩu BCrypt.Net-Next, giao diện trực quan responsive tối ưu cho điện ảnh (Cinema dark theme) bằng Bootstrap 5 hoạt động ổn định trên môi trường local.</w:t>
      </w:r>
    </w:p>
    <w:p w14:paraId="0ECD9B10">
      <w:pPr>
        <w:pStyle w:val="3"/>
        <w:numPr>
          <w:ilvl w:val="0"/>
          <w:numId w:val="1"/>
        </w:numPr>
        <w:tabs>
          <w:tab w:val="left" w:pos="1239"/>
        </w:tabs>
        <w:spacing w:before="119" w:after="0" w:line="240" w:lineRule="auto"/>
        <w:ind w:left="1239" w:right="0" w:hanging="258"/>
        <w:jc w:val="both"/>
        <w:rPr>
          <w:rFonts w:hint="default"/>
        </w:rPr>
      </w:pPr>
      <w:r>
        <w:t>Đối</w:t>
      </w:r>
      <w:r>
        <w:rPr>
          <w:spacing w:val="-8"/>
        </w:rPr>
        <w:t xml:space="preserve"> </w:t>
      </w:r>
      <w:r>
        <w:t>tượng</w:t>
      </w:r>
      <w:r>
        <w:rPr>
          <w:spacing w:val="-4"/>
        </w:rPr>
        <w:t xml:space="preserve"> </w:t>
      </w:r>
      <w:r>
        <w:t>và</w:t>
      </w:r>
      <w:r>
        <w:rPr>
          <w:spacing w:val="-5"/>
        </w:rPr>
        <w:t xml:space="preserve"> </w:t>
      </w:r>
      <w:r>
        <w:t>phạm</w:t>
      </w:r>
      <w:r>
        <w:rPr>
          <w:spacing w:val="-3"/>
        </w:rPr>
        <w:t xml:space="preserve"> </w:t>
      </w:r>
      <w:r>
        <w:t>vi</w:t>
      </w:r>
      <w:r>
        <w:rPr>
          <w:spacing w:val="-6"/>
        </w:rPr>
        <w:t xml:space="preserve"> </w:t>
      </w:r>
      <w:r>
        <w:t>nghiên</w:t>
      </w:r>
      <w:r>
        <w:rPr>
          <w:spacing w:val="-5"/>
        </w:rPr>
        <w:t xml:space="preserve"> cứu</w:t>
      </w:r>
    </w:p>
    <w:p w14:paraId="240C83E8">
      <w:pPr>
        <w:pStyle w:val="3"/>
        <w:numPr>
          <w:ilvl w:val="1"/>
          <w:numId w:val="1"/>
        </w:numPr>
        <w:tabs>
          <w:tab w:val="left" w:pos="1239"/>
        </w:tabs>
        <w:spacing w:before="119" w:after="0" w:line="240" w:lineRule="auto"/>
        <w:ind w:left="1659" w:leftChars="0" w:right="0" w:hanging="258"/>
        <w:jc w:val="both"/>
        <w:rPr>
          <w:rFonts w:hint="default"/>
        </w:rPr>
      </w:pPr>
      <w:r>
        <w:rPr>
          <w:rFonts w:hint="default"/>
          <w:b w:val="0"/>
          <w:bCs w:val="0"/>
        </w:rPr>
        <w:t>Đối tượng nghiên cứu: Quy trình nghiệp vụ vận hành của rạp chiếu phim (thiết lập rạp, phòng chiếu, phân loại ghế, lập lịch suất chiếu, luồng chọn ghế đặt vé, tính giá vé động) và các công nghệ xây dựng ứng dụng web hiện đại bao gồm ASP.NET Core 8 MVC, EF Core 8, SQL Server, Cookie Authentication, BCrypt và Bootstrap 5.</w:t>
      </w:r>
    </w:p>
    <w:p w14:paraId="21BAC0EA">
      <w:pPr>
        <w:pStyle w:val="3"/>
        <w:numPr>
          <w:ilvl w:val="1"/>
          <w:numId w:val="1"/>
        </w:numPr>
        <w:tabs>
          <w:tab w:val="left" w:pos="1239"/>
        </w:tabs>
        <w:spacing w:before="119" w:after="0" w:line="240" w:lineRule="auto"/>
        <w:ind w:left="1659" w:leftChars="0" w:right="0" w:hanging="258"/>
        <w:jc w:val="both"/>
        <w:rPr>
          <w:b w:val="0"/>
          <w:bCs w:val="0"/>
        </w:rPr>
      </w:pPr>
      <w:r>
        <w:rPr>
          <w:rFonts w:hint="default"/>
          <w:b w:val="0"/>
          <w:bCs w:val="0"/>
        </w:rPr>
        <w:t>Phạm vi nghiên cứu: Đồ án giới hạn trong việc phát triển một website chạy trên môi trường local, phục vụ quản lý cho một hệ thống cụm rạp duy nhất, mô phỏng quá trình giao dịch bằng hình thức xác nhận thanh toán giả định (mock payment), chưa tích hợp các cổng thanh toán trung gian thực tế của bên thứ ba hay ứng dụng di động độc lập.</w:t>
      </w:r>
    </w:p>
    <w:p w14:paraId="165E55D7">
      <w:pPr>
        <w:pStyle w:val="3"/>
        <w:numPr>
          <w:ilvl w:val="1"/>
          <w:numId w:val="1"/>
        </w:numPr>
        <w:tabs>
          <w:tab w:val="left" w:pos="1239"/>
        </w:tabs>
        <w:spacing w:before="119" w:after="0" w:line="240" w:lineRule="auto"/>
        <w:ind w:left="1659" w:leftChars="0" w:right="0" w:hanging="258"/>
        <w:jc w:val="both"/>
        <w:rPr>
          <w:b w:val="0"/>
          <w:bCs w:val="0"/>
        </w:rPr>
      </w:pPr>
      <w:r>
        <w:rPr>
          <w:rFonts w:hint="default"/>
          <w:b w:val="0"/>
          <w:bCs w:val="0"/>
        </w:rPr>
        <w:t>Dữ liệu nghiên cứu: Hệ thống tích hợp tính năng tự động khởi tạo cơ sở dữ liệu (EnsureCreated) và nạp dữ liệu mẫu (SeedData) ngay trong lần chạy đầu tiên, bao gồm: danh sách phim demo thuộc nhiều thể loại, các rạp chiếu, phòng chiếu được phân chia loại ghế cụ thể, các suất chiếu mặc định và tài khoản quản trị cùng khách hàng mẫu để đảm bảo kịch bản thử nghiệm diễn ra thông suốt.</w:t>
      </w:r>
    </w:p>
    <w:p w14:paraId="0A791022">
      <w:pPr>
        <w:pStyle w:val="3"/>
        <w:numPr>
          <w:ilvl w:val="0"/>
          <w:numId w:val="1"/>
        </w:numPr>
        <w:tabs>
          <w:tab w:val="left" w:pos="1239"/>
        </w:tabs>
        <w:spacing w:before="121" w:after="0" w:line="240" w:lineRule="auto"/>
        <w:ind w:left="1239" w:right="0" w:hanging="258"/>
        <w:jc w:val="both"/>
        <w:rPr>
          <w:rFonts w:hint="default"/>
        </w:rPr>
      </w:pPr>
      <w:r>
        <w:t>Phương</w:t>
      </w:r>
      <w:r>
        <w:rPr>
          <w:spacing w:val="-7"/>
        </w:rPr>
        <w:t xml:space="preserve"> </w:t>
      </w:r>
      <w:r>
        <w:t>pháp</w:t>
      </w:r>
      <w:r>
        <w:rPr>
          <w:spacing w:val="-7"/>
        </w:rPr>
        <w:t xml:space="preserve"> </w:t>
      </w:r>
      <w:r>
        <w:t>nghiên</w:t>
      </w:r>
      <w:r>
        <w:rPr>
          <w:spacing w:val="-8"/>
        </w:rPr>
        <w:t xml:space="preserve"> </w:t>
      </w:r>
      <w:r>
        <w:rPr>
          <w:spacing w:val="-5"/>
        </w:rPr>
        <w:t>cứu</w:t>
      </w:r>
    </w:p>
    <w:p w14:paraId="2C7F7D84">
      <w:pPr>
        <w:pStyle w:val="3"/>
        <w:numPr>
          <w:numId w:val="0"/>
        </w:numPr>
        <w:tabs>
          <w:tab w:val="left" w:pos="1239"/>
        </w:tabs>
        <w:spacing w:before="121" w:after="0" w:line="240" w:lineRule="auto"/>
        <w:ind w:left="1401" w:leftChars="0" w:right="0" w:rightChars="0"/>
        <w:jc w:val="both"/>
        <w:rPr>
          <w:rFonts w:hint="default"/>
          <w:b w:val="0"/>
          <w:bCs w:val="0"/>
        </w:rPr>
      </w:pPr>
      <w:r>
        <w:rPr>
          <w:rFonts w:hint="default"/>
          <w:b w:val="0"/>
          <w:bCs w:val="0"/>
        </w:rPr>
        <w:t>Đồ án áp dụng kết hợp các phương pháp nghiên cứu sau:</w:t>
      </w:r>
    </w:p>
    <w:p w14:paraId="2E3C7C3A">
      <w:pPr>
        <w:pStyle w:val="3"/>
        <w:numPr>
          <w:ilvl w:val="1"/>
          <w:numId w:val="1"/>
        </w:numPr>
        <w:tabs>
          <w:tab w:val="left" w:pos="1239"/>
        </w:tabs>
        <w:spacing w:before="121" w:after="0" w:line="240" w:lineRule="auto"/>
        <w:ind w:left="1659" w:leftChars="0" w:right="0" w:hanging="258"/>
        <w:jc w:val="both"/>
        <w:rPr>
          <w:rFonts w:hint="default"/>
        </w:rPr>
      </w:pPr>
      <w:r>
        <w:rPr>
          <w:rFonts w:hint="default"/>
          <w:b w:val="0"/>
          <w:bCs w:val="0"/>
        </w:rPr>
        <w:t>Phương pháp nghiên cứu lý thuyết: Tìm hiểu tài liệu chính thức từ Microsoft (MSDN) về kiến trúc MVC, cơ chế hoạt động của ASP.NET Core 8, cơ chế lưu trữ Cookie Authentication, mã hóa bảo mật mật khẩu, và thư viện ánh xạ dữ liệu Entity Framework Core 8.</w:t>
      </w:r>
    </w:p>
    <w:p w14:paraId="304E38FF">
      <w:pPr>
        <w:pStyle w:val="3"/>
        <w:numPr>
          <w:ilvl w:val="1"/>
          <w:numId w:val="1"/>
        </w:numPr>
        <w:tabs>
          <w:tab w:val="left" w:pos="1239"/>
        </w:tabs>
        <w:spacing w:before="121" w:after="0" w:line="240" w:lineRule="auto"/>
        <w:ind w:left="1659" w:leftChars="0" w:right="0" w:hanging="258"/>
        <w:jc w:val="both"/>
        <w:rPr>
          <w:rFonts w:hint="default"/>
          <w:b w:val="0"/>
          <w:bCs w:val="0"/>
        </w:rPr>
      </w:pPr>
      <w:r>
        <w:rPr>
          <w:rFonts w:hint="default"/>
          <w:b w:val="0"/>
          <w:bCs w:val="0"/>
        </w:rPr>
        <w:t>Phương pháp khảo sát và phân tích thực tế: Tìm hiểu quy trình vận hành và giao dịch thực tế từ các website rạp chiếu phim thương mại lớn hiện nay (như CGV, Lotte Cinema, Galaxy Cinema,...) để xác định danh sách yêu cầu chức năng và phi chức năng phù hợp.</w:t>
      </w:r>
    </w:p>
    <w:p w14:paraId="3D0C0F18">
      <w:pPr>
        <w:pStyle w:val="3"/>
        <w:numPr>
          <w:ilvl w:val="1"/>
          <w:numId w:val="1"/>
        </w:numPr>
        <w:tabs>
          <w:tab w:val="left" w:pos="1239"/>
        </w:tabs>
        <w:spacing w:before="121" w:after="0" w:line="240" w:lineRule="auto"/>
        <w:ind w:left="1659" w:leftChars="0" w:right="0" w:hanging="258"/>
        <w:jc w:val="both"/>
        <w:rPr>
          <w:b w:val="0"/>
          <w:bCs w:val="0"/>
        </w:rPr>
      </w:pPr>
      <w:r>
        <w:rPr>
          <w:rFonts w:hint="default"/>
          <w:b w:val="0"/>
          <w:bCs w:val="0"/>
        </w:rPr>
        <w:t>Phương pháp thiết kế hệ thống: Sử dụng ngôn ngữ mô hình hóa UML để xây dựng sơ đồ Use Case hệ thống, sơ đồ tuần tự (Sequence Diagram) mô tả luồng đặt vé chọn ghế, sơ đồ lớp (Class Diagram) và mô hình cơ sở dữ liệu ERD gồm 12 bảng thực thể.</w:t>
      </w:r>
    </w:p>
    <w:p w14:paraId="5E57FE13">
      <w:pPr>
        <w:pStyle w:val="3"/>
        <w:numPr>
          <w:ilvl w:val="1"/>
          <w:numId w:val="1"/>
        </w:numPr>
        <w:tabs>
          <w:tab w:val="left" w:pos="1239"/>
        </w:tabs>
        <w:spacing w:before="121" w:after="0" w:line="240" w:lineRule="auto"/>
        <w:ind w:left="1659" w:leftChars="0" w:right="0" w:hanging="258"/>
        <w:jc w:val="both"/>
        <w:rPr>
          <w:b w:val="0"/>
          <w:bCs w:val="0"/>
        </w:rPr>
      </w:pPr>
      <w:r>
        <w:rPr>
          <w:rFonts w:hint="default"/>
          <w:b w:val="0"/>
          <w:bCs w:val="0"/>
        </w:rPr>
        <w:t>Phương pháp thực nghiệm: Triển khai cài đặt mã nguồn C# trên IDE Visual Studio / VS Code, chạy thử nghiệm hệ thống trên môi trường local, xây dựng các kịch bản kiểm thử (Test Cases) đối với các chức năng trọng tâm để đánh giá độ ổn định và tính chính xác của nghiệp vụ phần mềm.</w:t>
      </w:r>
      <w:r>
        <w:rPr>
          <w:b w:val="0"/>
          <w:bCs w:val="0"/>
        </w:rPr>
        <w:t>đủ.</w:t>
      </w:r>
    </w:p>
    <w:p w14:paraId="56940146">
      <w:pPr>
        <w:pStyle w:val="7"/>
        <w:spacing w:before="62"/>
      </w:pPr>
    </w:p>
    <w:p w14:paraId="7DD30D10">
      <w:pPr>
        <w:pStyle w:val="2"/>
      </w:pPr>
      <w:bookmarkStart w:id="0" w:name="_bookmark0"/>
      <w:bookmarkEnd w:id="0"/>
    </w:p>
    <w:p w14:paraId="639652DB">
      <w:pPr>
        <w:pStyle w:val="2"/>
      </w:pPr>
    </w:p>
    <w:p w14:paraId="5E3B92FE">
      <w:pPr>
        <w:pStyle w:val="2"/>
      </w:pPr>
    </w:p>
    <w:p w14:paraId="3B8875FE">
      <w:pPr>
        <w:pStyle w:val="2"/>
      </w:pPr>
    </w:p>
    <w:p w14:paraId="4111D43C">
      <w:pPr>
        <w:pStyle w:val="2"/>
      </w:pPr>
    </w:p>
    <w:p w14:paraId="519118E3">
      <w:pPr>
        <w:pStyle w:val="2"/>
      </w:pPr>
      <w:r>
        <w:t>CHƯƠNG</w:t>
      </w:r>
      <w:r>
        <w:rPr>
          <w:spacing w:val="-7"/>
        </w:rPr>
        <w:t xml:space="preserve"> </w:t>
      </w:r>
      <w:r>
        <w:t>1:</w:t>
      </w:r>
      <w:r>
        <w:rPr>
          <w:spacing w:val="-7"/>
        </w:rPr>
        <w:t xml:space="preserve"> </w:t>
      </w:r>
      <w:r>
        <w:t>NGHIÊN</w:t>
      </w:r>
      <w:r>
        <w:rPr>
          <w:spacing w:val="-7"/>
        </w:rPr>
        <w:t xml:space="preserve"> </w:t>
      </w:r>
      <w:r>
        <w:t>CỨU</w:t>
      </w:r>
      <w:r>
        <w:rPr>
          <w:spacing w:val="-7"/>
        </w:rPr>
        <w:t xml:space="preserve"> </w:t>
      </w:r>
      <w:r>
        <w:t>LÝ</w:t>
      </w:r>
      <w:r>
        <w:rPr>
          <w:spacing w:val="-11"/>
        </w:rPr>
        <w:t xml:space="preserve"> </w:t>
      </w:r>
      <w:r>
        <w:rPr>
          <w:spacing w:val="-2"/>
        </w:rPr>
        <w:t>THUYẾT</w:t>
      </w:r>
    </w:p>
    <w:p w14:paraId="67B9B276">
      <w:pPr>
        <w:pStyle w:val="3"/>
        <w:numPr>
          <w:ilvl w:val="1"/>
          <w:numId w:val="2"/>
        </w:numPr>
        <w:tabs>
          <w:tab w:val="left" w:pos="1428"/>
        </w:tabs>
        <w:spacing w:before="184" w:after="0" w:line="240" w:lineRule="auto"/>
        <w:ind w:left="1428" w:right="0" w:hanging="447"/>
        <w:jc w:val="both"/>
      </w:pPr>
      <w:bookmarkStart w:id="1" w:name="_bookmark1"/>
      <w:bookmarkEnd w:id="1"/>
      <w:r>
        <w:t>Tổng</w:t>
      </w:r>
      <w:r>
        <w:rPr>
          <w:spacing w:val="-6"/>
        </w:rPr>
        <w:t xml:space="preserve"> </w:t>
      </w:r>
      <w:r>
        <w:t>quan</w:t>
      </w:r>
      <w:r>
        <w:rPr>
          <w:spacing w:val="-5"/>
        </w:rPr>
        <w:t xml:space="preserve"> </w:t>
      </w:r>
      <w:r>
        <w:t>về</w:t>
      </w:r>
      <w:r>
        <w:rPr>
          <w:spacing w:val="-6"/>
        </w:rPr>
        <w:t xml:space="preserve"> </w:t>
      </w:r>
      <w:r>
        <w:t>ứng</w:t>
      </w:r>
      <w:r>
        <w:rPr>
          <w:spacing w:val="-5"/>
        </w:rPr>
        <w:t xml:space="preserve"> </w:t>
      </w:r>
      <w:r>
        <w:t>dụng</w:t>
      </w:r>
      <w:r>
        <w:rPr>
          <w:spacing w:val="-4"/>
        </w:rPr>
        <w:t xml:space="preserve"> </w:t>
      </w:r>
      <w:r>
        <w:t>web</w:t>
      </w:r>
      <w:r>
        <w:rPr>
          <w:spacing w:val="-5"/>
        </w:rPr>
        <w:t xml:space="preserve"> </w:t>
      </w:r>
      <w:r>
        <w:t>đặt</w:t>
      </w:r>
      <w:r>
        <w:rPr>
          <w:spacing w:val="-3"/>
        </w:rPr>
        <w:t xml:space="preserve"> </w:t>
      </w:r>
      <w:r>
        <w:t>lịch</w:t>
      </w:r>
      <w:r>
        <w:rPr>
          <w:spacing w:val="-5"/>
        </w:rPr>
        <w:t xml:space="preserve"> </w:t>
      </w:r>
      <w:r>
        <w:t>khám</w:t>
      </w:r>
      <w:r>
        <w:rPr>
          <w:spacing w:val="-6"/>
        </w:rPr>
        <w:t xml:space="preserve"> </w:t>
      </w:r>
      <w:r>
        <w:rPr>
          <w:spacing w:val="-4"/>
        </w:rPr>
        <w:t>bệnh</w:t>
      </w:r>
    </w:p>
    <w:p w14:paraId="4431728A">
      <w:pPr>
        <w:pStyle w:val="7"/>
        <w:spacing w:before="145" w:line="360" w:lineRule="auto"/>
        <w:ind w:left="262" w:right="417" w:firstLine="719"/>
        <w:jc w:val="both"/>
      </w:pPr>
      <w:r>
        <w:t>Ứng dụng web đặt lịch hẹn khám bệnh trực tuyến là một dạng hệ thống thông tin y tế</w:t>
      </w:r>
      <w:r>
        <w:rPr>
          <w:spacing w:val="-2"/>
        </w:rPr>
        <w:t xml:space="preserve"> </w:t>
      </w:r>
      <w:r>
        <w:t>cho</w:t>
      </w:r>
      <w:r>
        <w:rPr>
          <w:spacing w:val="-1"/>
        </w:rPr>
        <w:t xml:space="preserve"> </w:t>
      </w:r>
      <w:r>
        <w:t>phép bệnh</w:t>
      </w:r>
      <w:r>
        <w:rPr>
          <w:spacing w:val="-1"/>
        </w:rPr>
        <w:t xml:space="preserve"> </w:t>
      </w:r>
      <w:r>
        <w:t>nhân chủ</w:t>
      </w:r>
      <w:r>
        <w:rPr>
          <w:spacing w:val="-1"/>
        </w:rPr>
        <w:t xml:space="preserve"> </w:t>
      </w:r>
      <w:r>
        <w:t>động</w:t>
      </w:r>
      <w:r>
        <w:rPr>
          <w:spacing w:val="-2"/>
        </w:rPr>
        <w:t xml:space="preserve"> </w:t>
      </w:r>
      <w:r>
        <w:t>tìm</w:t>
      </w:r>
      <w:r>
        <w:rPr>
          <w:spacing w:val="-2"/>
        </w:rPr>
        <w:t xml:space="preserve"> </w:t>
      </w:r>
      <w:r>
        <w:t>kiếm</w:t>
      </w:r>
      <w:r>
        <w:rPr>
          <w:spacing w:val="-2"/>
        </w:rPr>
        <w:t xml:space="preserve"> </w:t>
      </w:r>
      <w:r>
        <w:t>bác sĩ,</w:t>
      </w:r>
      <w:r>
        <w:rPr>
          <w:spacing w:val="-2"/>
        </w:rPr>
        <w:t xml:space="preserve"> </w:t>
      </w:r>
      <w:r>
        <w:t>lựa</w:t>
      </w:r>
      <w:r>
        <w:rPr>
          <w:spacing w:val="-1"/>
        </w:rPr>
        <w:t xml:space="preserve"> </w:t>
      </w:r>
      <w:r>
        <w:t>chọn</w:t>
      </w:r>
      <w:r>
        <w:rPr>
          <w:spacing w:val="-1"/>
        </w:rPr>
        <w:t xml:space="preserve"> </w:t>
      </w:r>
      <w:r>
        <w:t>chuyên</w:t>
      </w:r>
      <w:r>
        <w:rPr>
          <w:spacing w:val="-1"/>
        </w:rPr>
        <w:t xml:space="preserve"> </w:t>
      </w:r>
      <w:r>
        <w:t>khoa</w:t>
      </w:r>
      <w:r>
        <w:rPr>
          <w:spacing w:val="-1"/>
        </w:rPr>
        <w:t xml:space="preserve"> </w:t>
      </w:r>
      <w:r>
        <w:t>và</w:t>
      </w:r>
      <w:r>
        <w:rPr>
          <w:spacing w:val="-1"/>
        </w:rPr>
        <w:t xml:space="preserve"> </w:t>
      </w:r>
      <w:r>
        <w:t>đăng ký</w:t>
      </w:r>
      <w:r>
        <w:rPr>
          <w:spacing w:val="-2"/>
        </w:rPr>
        <w:t xml:space="preserve"> </w:t>
      </w:r>
      <w:r>
        <w:t>khung giờ khám phù hợp thông qua trình duyệt web mà không cần đến trực tiếp cơ sở y tế. Hệ thống đóng vai trò trung gian giữa ba bên: bệnh nhân, bác sĩ và quản trị viên của phòng khám, giúp đồng bộ thông tin lịch hẹn và giảm tải khâu lễ tân.</w:t>
      </w:r>
    </w:p>
    <w:p w14:paraId="21039099">
      <w:pPr>
        <w:pStyle w:val="7"/>
        <w:spacing w:before="120"/>
        <w:ind w:left="981"/>
        <w:jc w:val="both"/>
      </w:pPr>
      <w:r>
        <w:t>Trên</w:t>
      </w:r>
      <w:r>
        <w:rPr>
          <w:spacing w:val="-7"/>
        </w:rPr>
        <w:t xml:space="preserve"> </w:t>
      </w:r>
      <w:r>
        <w:t>thế</w:t>
      </w:r>
      <w:r>
        <w:rPr>
          <w:spacing w:val="-7"/>
        </w:rPr>
        <w:t xml:space="preserve"> </w:t>
      </w:r>
      <w:r>
        <w:t>giới,</w:t>
      </w:r>
      <w:r>
        <w:rPr>
          <w:spacing w:val="-6"/>
        </w:rPr>
        <w:t xml:space="preserve"> </w:t>
      </w:r>
      <w:r>
        <w:t>mô</w:t>
      </w:r>
      <w:r>
        <w:rPr>
          <w:spacing w:val="-7"/>
        </w:rPr>
        <w:t xml:space="preserve"> </w:t>
      </w:r>
      <w:r>
        <w:t>hình</w:t>
      </w:r>
      <w:r>
        <w:rPr>
          <w:spacing w:val="-5"/>
        </w:rPr>
        <w:t xml:space="preserve"> </w:t>
      </w:r>
      <w:r>
        <w:t>này</w:t>
      </w:r>
      <w:r>
        <w:rPr>
          <w:spacing w:val="-6"/>
        </w:rPr>
        <w:t xml:space="preserve"> </w:t>
      </w:r>
      <w:r>
        <w:t>đã</w:t>
      </w:r>
      <w:r>
        <w:rPr>
          <w:spacing w:val="-7"/>
        </w:rPr>
        <w:t xml:space="preserve"> </w:t>
      </w:r>
      <w:r>
        <w:t>được</w:t>
      </w:r>
      <w:r>
        <w:rPr>
          <w:spacing w:val="-6"/>
        </w:rPr>
        <w:t xml:space="preserve"> </w:t>
      </w:r>
      <w:r>
        <w:t>triển</w:t>
      </w:r>
      <w:r>
        <w:rPr>
          <w:spacing w:val="-5"/>
        </w:rPr>
        <w:t xml:space="preserve"> </w:t>
      </w:r>
      <w:r>
        <w:t>khai</w:t>
      </w:r>
      <w:r>
        <w:rPr>
          <w:spacing w:val="-5"/>
        </w:rPr>
        <w:t xml:space="preserve"> </w:t>
      </w:r>
      <w:r>
        <w:t>rộng</w:t>
      </w:r>
      <w:r>
        <w:rPr>
          <w:spacing w:val="-6"/>
        </w:rPr>
        <w:t xml:space="preserve"> </w:t>
      </w:r>
      <w:r>
        <w:t>rãi</w:t>
      </w:r>
      <w:r>
        <w:rPr>
          <w:spacing w:val="-7"/>
        </w:rPr>
        <w:t xml:space="preserve"> </w:t>
      </w:r>
      <w:r>
        <w:t>qua</w:t>
      </w:r>
      <w:r>
        <w:rPr>
          <w:spacing w:val="-7"/>
        </w:rPr>
        <w:t xml:space="preserve"> </w:t>
      </w:r>
      <w:r>
        <w:t>các</w:t>
      </w:r>
      <w:r>
        <w:rPr>
          <w:spacing w:val="-6"/>
        </w:rPr>
        <w:t xml:space="preserve"> </w:t>
      </w:r>
      <w:r>
        <w:t>nền</w:t>
      </w:r>
      <w:r>
        <w:rPr>
          <w:spacing w:val="-7"/>
        </w:rPr>
        <w:t xml:space="preserve"> </w:t>
      </w:r>
      <w:r>
        <w:t>tảng</w:t>
      </w:r>
      <w:r>
        <w:rPr>
          <w:spacing w:val="-6"/>
        </w:rPr>
        <w:t xml:space="preserve"> </w:t>
      </w:r>
      <w:r>
        <w:t>như</w:t>
      </w:r>
      <w:r>
        <w:rPr>
          <w:spacing w:val="-6"/>
        </w:rPr>
        <w:t xml:space="preserve"> </w:t>
      </w:r>
      <w:r>
        <w:rPr>
          <w:spacing w:val="-2"/>
        </w:rPr>
        <w:t>Zocdoc</w:t>
      </w:r>
    </w:p>
    <w:p w14:paraId="44411592">
      <w:pPr>
        <w:pStyle w:val="7"/>
        <w:spacing w:after="0"/>
        <w:jc w:val="both"/>
        <w:sectPr>
          <w:headerReference r:id="rId7" w:type="default"/>
          <w:footerReference r:id="rId8" w:type="default"/>
          <w:pgSz w:w="12240" w:h="15840"/>
          <w:pgMar w:top="1240" w:right="900" w:bottom="940" w:left="1000" w:header="739" w:footer="750" w:gutter="0"/>
          <w:cols w:space="720" w:num="1"/>
        </w:sectPr>
      </w:pPr>
    </w:p>
    <w:p w14:paraId="08EA11EB">
      <w:pPr>
        <w:pStyle w:val="7"/>
        <w:spacing w:before="41"/>
      </w:pPr>
    </w:p>
    <w:p w14:paraId="318EE506">
      <w:pPr>
        <w:pStyle w:val="7"/>
        <w:spacing w:line="360" w:lineRule="auto"/>
        <w:ind w:left="262" w:right="411"/>
        <w:jc w:val="both"/>
      </w:pPr>
      <w:r>
        <w:t>(Mỹ),</w:t>
      </w:r>
      <w:r>
        <w:rPr>
          <w:spacing w:val="-6"/>
        </w:rPr>
        <w:t xml:space="preserve"> </w:t>
      </w:r>
      <w:r>
        <w:t>Doctolib</w:t>
      </w:r>
      <w:r>
        <w:rPr>
          <w:spacing w:val="-6"/>
        </w:rPr>
        <w:t xml:space="preserve"> </w:t>
      </w:r>
      <w:r>
        <w:t>(Pháp)</w:t>
      </w:r>
      <w:r>
        <w:rPr>
          <w:spacing w:val="-4"/>
        </w:rPr>
        <w:t xml:space="preserve"> </w:t>
      </w:r>
      <w:r>
        <w:t>hay</w:t>
      </w:r>
      <w:r>
        <w:rPr>
          <w:spacing w:val="-6"/>
        </w:rPr>
        <w:t xml:space="preserve"> </w:t>
      </w:r>
      <w:r>
        <w:t>Practo</w:t>
      </w:r>
      <w:r>
        <w:rPr>
          <w:spacing w:val="-4"/>
        </w:rPr>
        <w:t xml:space="preserve"> </w:t>
      </w:r>
      <w:r>
        <w:t>(Ấn</w:t>
      </w:r>
      <w:r>
        <w:rPr>
          <w:spacing w:val="-6"/>
        </w:rPr>
        <w:t xml:space="preserve"> </w:t>
      </w:r>
      <w:r>
        <w:t>Độ).</w:t>
      </w:r>
      <w:r>
        <w:rPr>
          <w:spacing w:val="-6"/>
        </w:rPr>
        <w:t xml:space="preserve"> </w:t>
      </w:r>
      <w:r>
        <w:t>Tại</w:t>
      </w:r>
      <w:r>
        <w:rPr>
          <w:spacing w:val="-6"/>
        </w:rPr>
        <w:t xml:space="preserve"> </w:t>
      </w:r>
      <w:r>
        <w:t>Việt</w:t>
      </w:r>
      <w:r>
        <w:rPr>
          <w:spacing w:val="-6"/>
        </w:rPr>
        <w:t xml:space="preserve"> </w:t>
      </w:r>
      <w:r>
        <w:t>Nam,</w:t>
      </w:r>
      <w:r>
        <w:rPr>
          <w:spacing w:val="-6"/>
        </w:rPr>
        <w:t xml:space="preserve"> </w:t>
      </w:r>
      <w:r>
        <w:t>một</w:t>
      </w:r>
      <w:r>
        <w:rPr>
          <w:spacing w:val="-6"/>
        </w:rPr>
        <w:t xml:space="preserve"> </w:t>
      </w:r>
      <w:r>
        <w:t>số</w:t>
      </w:r>
      <w:r>
        <w:rPr>
          <w:spacing w:val="-6"/>
        </w:rPr>
        <w:t xml:space="preserve"> </w:t>
      </w:r>
      <w:r>
        <w:t>nền</w:t>
      </w:r>
      <w:r>
        <w:rPr>
          <w:spacing w:val="-4"/>
        </w:rPr>
        <w:t xml:space="preserve"> </w:t>
      </w:r>
      <w:r>
        <w:t>tảng</w:t>
      </w:r>
      <w:r>
        <w:rPr>
          <w:spacing w:val="-6"/>
        </w:rPr>
        <w:t xml:space="preserve"> </w:t>
      </w:r>
      <w:r>
        <w:t>tiêu</w:t>
      </w:r>
      <w:r>
        <w:rPr>
          <w:spacing w:val="-4"/>
        </w:rPr>
        <w:t xml:space="preserve"> </w:t>
      </w:r>
      <w:r>
        <w:t>biểu</w:t>
      </w:r>
      <w:r>
        <w:rPr>
          <w:spacing w:val="-6"/>
        </w:rPr>
        <w:t xml:space="preserve"> </w:t>
      </w:r>
      <w:r>
        <w:t>có</w:t>
      </w:r>
      <w:r>
        <w:rPr>
          <w:spacing w:val="-6"/>
        </w:rPr>
        <w:t xml:space="preserve"> </w:t>
      </w:r>
      <w:r>
        <w:t>thể kể</w:t>
      </w:r>
      <w:r>
        <w:rPr>
          <w:spacing w:val="-8"/>
        </w:rPr>
        <w:t xml:space="preserve"> </w:t>
      </w:r>
      <w:r>
        <w:t>đến</w:t>
      </w:r>
      <w:r>
        <w:rPr>
          <w:spacing w:val="-6"/>
        </w:rPr>
        <w:t xml:space="preserve"> </w:t>
      </w:r>
      <w:r>
        <w:t>như</w:t>
      </w:r>
      <w:r>
        <w:rPr>
          <w:spacing w:val="-8"/>
        </w:rPr>
        <w:t xml:space="preserve"> </w:t>
      </w:r>
      <w:r>
        <w:t>BookingCare,</w:t>
      </w:r>
      <w:r>
        <w:rPr>
          <w:spacing w:val="-8"/>
        </w:rPr>
        <w:t xml:space="preserve"> </w:t>
      </w:r>
      <w:r>
        <w:t>Medpro,</w:t>
      </w:r>
      <w:r>
        <w:rPr>
          <w:spacing w:val="-8"/>
        </w:rPr>
        <w:t xml:space="preserve"> </w:t>
      </w:r>
      <w:r>
        <w:t>hệ</w:t>
      </w:r>
      <w:r>
        <w:rPr>
          <w:spacing w:val="-8"/>
        </w:rPr>
        <w:t xml:space="preserve"> </w:t>
      </w:r>
      <w:r>
        <w:t>thống</w:t>
      </w:r>
      <w:r>
        <w:rPr>
          <w:spacing w:val="-6"/>
        </w:rPr>
        <w:t xml:space="preserve"> </w:t>
      </w:r>
      <w:r>
        <w:t>đặt</w:t>
      </w:r>
      <w:r>
        <w:rPr>
          <w:spacing w:val="-8"/>
        </w:rPr>
        <w:t xml:space="preserve"> </w:t>
      </w:r>
      <w:r>
        <w:t>lịch</w:t>
      </w:r>
      <w:r>
        <w:rPr>
          <w:spacing w:val="-7"/>
        </w:rPr>
        <w:t xml:space="preserve"> </w:t>
      </w:r>
      <w:r>
        <w:t>của</w:t>
      </w:r>
      <w:r>
        <w:rPr>
          <w:spacing w:val="-6"/>
        </w:rPr>
        <w:t xml:space="preserve"> </w:t>
      </w:r>
      <w:r>
        <w:t>Bệnh</w:t>
      </w:r>
      <w:r>
        <w:rPr>
          <w:spacing w:val="-7"/>
        </w:rPr>
        <w:t xml:space="preserve"> </w:t>
      </w:r>
      <w:r>
        <w:t>viện</w:t>
      </w:r>
      <w:r>
        <w:rPr>
          <w:spacing w:val="-7"/>
        </w:rPr>
        <w:t xml:space="preserve"> </w:t>
      </w:r>
      <w:r>
        <w:t>FV,</w:t>
      </w:r>
      <w:r>
        <w:rPr>
          <w:spacing w:val="-8"/>
        </w:rPr>
        <w:t xml:space="preserve"> </w:t>
      </w:r>
      <w:r>
        <w:t>Vinmec.</w:t>
      </w:r>
      <w:r>
        <w:rPr>
          <w:spacing w:val="-6"/>
        </w:rPr>
        <w:t xml:space="preserve"> </w:t>
      </w:r>
      <w:r>
        <w:t>Đặc</w:t>
      </w:r>
      <w:r>
        <w:rPr>
          <w:spacing w:val="-8"/>
        </w:rPr>
        <w:t xml:space="preserve"> </w:t>
      </w:r>
      <w:r>
        <w:t>điểm chung</w:t>
      </w:r>
      <w:r>
        <w:rPr>
          <w:spacing w:val="-1"/>
        </w:rPr>
        <w:t xml:space="preserve"> </w:t>
      </w:r>
      <w:r>
        <w:t>của các</w:t>
      </w:r>
      <w:r>
        <w:rPr>
          <w:spacing w:val="-1"/>
        </w:rPr>
        <w:t xml:space="preserve"> </w:t>
      </w:r>
      <w:r>
        <w:t>hệ thống này</w:t>
      </w:r>
      <w:r>
        <w:rPr>
          <w:spacing w:val="-1"/>
        </w:rPr>
        <w:t xml:space="preserve"> </w:t>
      </w:r>
      <w:r>
        <w:t>là</w:t>
      </w:r>
      <w:r>
        <w:rPr>
          <w:spacing w:val="-2"/>
        </w:rPr>
        <w:t xml:space="preserve"> </w:t>
      </w:r>
      <w:r>
        <w:t>tích</w:t>
      </w:r>
      <w:r>
        <w:rPr>
          <w:spacing w:val="-2"/>
        </w:rPr>
        <w:t xml:space="preserve"> </w:t>
      </w:r>
      <w:r>
        <w:t>hợp danh sách</w:t>
      </w:r>
      <w:r>
        <w:rPr>
          <w:spacing w:val="-1"/>
        </w:rPr>
        <w:t xml:space="preserve"> </w:t>
      </w:r>
      <w:r>
        <w:t>bác</w:t>
      </w:r>
      <w:r>
        <w:rPr>
          <w:spacing w:val="-1"/>
        </w:rPr>
        <w:t xml:space="preserve"> </w:t>
      </w:r>
      <w:r>
        <w:t>sĩ theo</w:t>
      </w:r>
      <w:r>
        <w:rPr>
          <w:spacing w:val="-2"/>
        </w:rPr>
        <w:t xml:space="preserve"> </w:t>
      </w:r>
      <w:r>
        <w:t>chuyên khoa,</w:t>
      </w:r>
      <w:r>
        <w:rPr>
          <w:spacing w:val="-1"/>
        </w:rPr>
        <w:t xml:space="preserve"> </w:t>
      </w:r>
      <w:r>
        <w:t>lịch trống theo khung giờ, xác nhận lịch qua email hoặc SMS, và lưu trữ lịch sử khám của bệnh nhân.</w:t>
      </w:r>
    </w:p>
    <w:p w14:paraId="49D3CBD0">
      <w:pPr>
        <w:pStyle w:val="7"/>
        <w:spacing w:before="122" w:line="360" w:lineRule="auto"/>
        <w:ind w:left="262" w:right="411"/>
        <w:jc w:val="both"/>
      </w:pPr>
      <w:r>
        <w:t>Đề tài tập trung vào phân tích, thiết kế và xây dựng một website đặt lịch hẹn khám bệnh quy mô phòng khám vừa và nhỏ, kế thừa các nguyên tắc nghiệp vụ phổ biến của các hệ thống đã có, đồng thời điều chỉnh để phù hợp với điều kiện triển khai thực tế của một đồ án tốt nghiệp.</w:t>
      </w:r>
    </w:p>
    <w:p w14:paraId="0D29E5F6">
      <w:pPr>
        <w:pStyle w:val="3"/>
        <w:numPr>
          <w:ilvl w:val="1"/>
          <w:numId w:val="2"/>
        </w:numPr>
        <w:tabs>
          <w:tab w:val="left" w:pos="1433"/>
        </w:tabs>
        <w:spacing w:before="119" w:after="0" w:line="240" w:lineRule="auto"/>
        <w:ind w:left="1433" w:right="0" w:hanging="452"/>
        <w:jc w:val="both"/>
      </w:pPr>
      <w:bookmarkStart w:id="2" w:name="_bookmark2"/>
      <w:bookmarkEnd w:id="2"/>
      <w:r>
        <w:t>Kiến</w:t>
      </w:r>
      <w:r>
        <w:rPr>
          <w:spacing w:val="-8"/>
        </w:rPr>
        <w:t xml:space="preserve"> </w:t>
      </w:r>
      <w:r>
        <w:t>trúc</w:t>
      </w:r>
      <w:r>
        <w:rPr>
          <w:spacing w:val="-8"/>
        </w:rPr>
        <w:t xml:space="preserve"> </w:t>
      </w:r>
      <w:r>
        <w:t>ASP.NET</w:t>
      </w:r>
      <w:r>
        <w:rPr>
          <w:spacing w:val="-7"/>
        </w:rPr>
        <w:t xml:space="preserve"> </w:t>
      </w:r>
      <w:r>
        <w:t>Core</w:t>
      </w:r>
      <w:r>
        <w:rPr>
          <w:spacing w:val="-5"/>
        </w:rPr>
        <w:t xml:space="preserve"> MVC</w:t>
      </w:r>
    </w:p>
    <w:p w14:paraId="61298941">
      <w:pPr>
        <w:pStyle w:val="7"/>
        <w:spacing w:before="270" w:line="360" w:lineRule="auto"/>
        <w:ind w:left="262" w:right="413" w:firstLine="719"/>
        <w:jc w:val="both"/>
      </w:pPr>
      <w:r>
        <w:t>ASP.NET</w:t>
      </w:r>
      <w:r>
        <w:rPr>
          <w:spacing w:val="-13"/>
        </w:rPr>
        <w:t xml:space="preserve"> </w:t>
      </w:r>
      <w:r>
        <w:t>Core</w:t>
      </w:r>
      <w:r>
        <w:rPr>
          <w:spacing w:val="-13"/>
        </w:rPr>
        <w:t xml:space="preserve"> </w:t>
      </w:r>
      <w:r>
        <w:t>là</w:t>
      </w:r>
      <w:r>
        <w:rPr>
          <w:spacing w:val="-16"/>
        </w:rPr>
        <w:t xml:space="preserve"> </w:t>
      </w:r>
      <w:r>
        <w:t>nền</w:t>
      </w:r>
      <w:r>
        <w:rPr>
          <w:spacing w:val="-16"/>
        </w:rPr>
        <w:t xml:space="preserve"> </w:t>
      </w:r>
      <w:r>
        <w:t>tảng</w:t>
      </w:r>
      <w:r>
        <w:rPr>
          <w:spacing w:val="-16"/>
        </w:rPr>
        <w:t xml:space="preserve"> </w:t>
      </w:r>
      <w:r>
        <w:t>phát</w:t>
      </w:r>
      <w:r>
        <w:rPr>
          <w:spacing w:val="-13"/>
        </w:rPr>
        <w:t xml:space="preserve"> </w:t>
      </w:r>
      <w:r>
        <w:t>triển</w:t>
      </w:r>
      <w:r>
        <w:rPr>
          <w:spacing w:val="-16"/>
        </w:rPr>
        <w:t xml:space="preserve"> </w:t>
      </w:r>
      <w:r>
        <w:t>ứng</w:t>
      </w:r>
      <w:r>
        <w:rPr>
          <w:spacing w:val="-14"/>
        </w:rPr>
        <w:t xml:space="preserve"> </w:t>
      </w:r>
      <w:r>
        <w:t>dụng</w:t>
      </w:r>
      <w:r>
        <w:rPr>
          <w:spacing w:val="-14"/>
        </w:rPr>
        <w:t xml:space="preserve"> </w:t>
      </w:r>
      <w:r>
        <w:t>web</w:t>
      </w:r>
      <w:r>
        <w:rPr>
          <w:spacing w:val="-16"/>
        </w:rPr>
        <w:t xml:space="preserve"> </w:t>
      </w:r>
      <w:r>
        <w:t>mã</w:t>
      </w:r>
      <w:r>
        <w:rPr>
          <w:spacing w:val="-14"/>
        </w:rPr>
        <w:t xml:space="preserve"> </w:t>
      </w:r>
      <w:r>
        <w:t>nguồn</w:t>
      </w:r>
      <w:r>
        <w:rPr>
          <w:spacing w:val="-16"/>
        </w:rPr>
        <w:t xml:space="preserve"> </w:t>
      </w:r>
      <w:r>
        <w:t>mở</w:t>
      </w:r>
      <w:r>
        <w:rPr>
          <w:spacing w:val="-16"/>
        </w:rPr>
        <w:t xml:space="preserve"> </w:t>
      </w:r>
      <w:r>
        <w:t>do</w:t>
      </w:r>
      <w:r>
        <w:rPr>
          <w:spacing w:val="-13"/>
        </w:rPr>
        <w:t xml:space="preserve"> </w:t>
      </w:r>
      <w:r>
        <w:t>Microsoft</w:t>
      </w:r>
      <w:r>
        <w:rPr>
          <w:spacing w:val="-13"/>
        </w:rPr>
        <w:t xml:space="preserve"> </w:t>
      </w:r>
      <w:r>
        <w:t>phát triển,</w:t>
      </w:r>
      <w:r>
        <w:rPr>
          <w:spacing w:val="-7"/>
        </w:rPr>
        <w:t xml:space="preserve"> </w:t>
      </w:r>
      <w:r>
        <w:t>đa</w:t>
      </w:r>
      <w:r>
        <w:rPr>
          <w:spacing w:val="-7"/>
        </w:rPr>
        <w:t xml:space="preserve"> </w:t>
      </w:r>
      <w:r>
        <w:t>nền</w:t>
      </w:r>
      <w:r>
        <w:rPr>
          <w:spacing w:val="-7"/>
        </w:rPr>
        <w:t xml:space="preserve"> </w:t>
      </w:r>
      <w:r>
        <w:t>tảng</w:t>
      </w:r>
      <w:r>
        <w:rPr>
          <w:spacing w:val="-7"/>
        </w:rPr>
        <w:t xml:space="preserve"> </w:t>
      </w:r>
      <w:r>
        <w:t>(Windows,</w:t>
      </w:r>
      <w:r>
        <w:rPr>
          <w:spacing w:val="-7"/>
        </w:rPr>
        <w:t xml:space="preserve"> </w:t>
      </w:r>
      <w:r>
        <w:t>Linux,</w:t>
      </w:r>
      <w:r>
        <w:rPr>
          <w:spacing w:val="-5"/>
        </w:rPr>
        <w:t xml:space="preserve"> </w:t>
      </w:r>
      <w:r>
        <w:t>macOS),</w:t>
      </w:r>
      <w:r>
        <w:rPr>
          <w:spacing w:val="-5"/>
        </w:rPr>
        <w:t xml:space="preserve"> </w:t>
      </w:r>
      <w:r>
        <w:t>kế</w:t>
      </w:r>
      <w:r>
        <w:rPr>
          <w:spacing w:val="-7"/>
        </w:rPr>
        <w:t xml:space="preserve"> </w:t>
      </w:r>
      <w:r>
        <w:t>thừa</w:t>
      </w:r>
      <w:r>
        <w:rPr>
          <w:spacing w:val="-7"/>
        </w:rPr>
        <w:t xml:space="preserve"> </w:t>
      </w:r>
      <w:r>
        <w:t>và</w:t>
      </w:r>
      <w:r>
        <w:rPr>
          <w:spacing w:val="-7"/>
        </w:rPr>
        <w:t xml:space="preserve"> </w:t>
      </w:r>
      <w:r>
        <w:t>viết</w:t>
      </w:r>
      <w:r>
        <w:rPr>
          <w:spacing w:val="-7"/>
        </w:rPr>
        <w:t xml:space="preserve"> </w:t>
      </w:r>
      <w:r>
        <w:t>lại</w:t>
      </w:r>
      <w:r>
        <w:rPr>
          <w:spacing w:val="-7"/>
        </w:rPr>
        <w:t xml:space="preserve"> </w:t>
      </w:r>
      <w:r>
        <w:t>từ</w:t>
      </w:r>
      <w:r>
        <w:rPr>
          <w:spacing w:val="-6"/>
        </w:rPr>
        <w:t xml:space="preserve"> </w:t>
      </w:r>
      <w:r>
        <w:t>ASP.NET</w:t>
      </w:r>
      <w:r>
        <w:rPr>
          <w:spacing w:val="-7"/>
        </w:rPr>
        <w:t xml:space="preserve"> </w:t>
      </w:r>
      <w:r>
        <w:t>truyền</w:t>
      </w:r>
      <w:r>
        <w:rPr>
          <w:spacing w:val="-7"/>
        </w:rPr>
        <w:t xml:space="preserve"> </w:t>
      </w:r>
      <w:r>
        <w:t>thống với hiệu năng cao hơn. Mô hình MVC (Model — View — Controller) trong ASP.NET Core chia ứng dụng thành ba thành phần độc lập: Model chịu trách nhiệm về dữ liệu và logic</w:t>
      </w:r>
      <w:r>
        <w:rPr>
          <w:spacing w:val="-11"/>
        </w:rPr>
        <w:t xml:space="preserve"> </w:t>
      </w:r>
      <w:r>
        <w:t>nghiệp</w:t>
      </w:r>
      <w:r>
        <w:rPr>
          <w:spacing w:val="-11"/>
        </w:rPr>
        <w:t xml:space="preserve"> </w:t>
      </w:r>
      <w:r>
        <w:t>vụ,</w:t>
      </w:r>
      <w:r>
        <w:rPr>
          <w:spacing w:val="-11"/>
        </w:rPr>
        <w:t xml:space="preserve"> </w:t>
      </w:r>
      <w:r>
        <w:t>View</w:t>
      </w:r>
      <w:r>
        <w:rPr>
          <w:spacing w:val="-8"/>
        </w:rPr>
        <w:t xml:space="preserve"> </w:t>
      </w:r>
      <w:r>
        <w:t>hiển</w:t>
      </w:r>
      <w:r>
        <w:rPr>
          <w:spacing w:val="-11"/>
        </w:rPr>
        <w:t xml:space="preserve"> </w:t>
      </w:r>
      <w:r>
        <w:t>thị</w:t>
      </w:r>
      <w:r>
        <w:rPr>
          <w:spacing w:val="-11"/>
        </w:rPr>
        <w:t xml:space="preserve"> </w:t>
      </w:r>
      <w:r>
        <w:t>giao</w:t>
      </w:r>
      <w:r>
        <w:rPr>
          <w:spacing w:val="-11"/>
        </w:rPr>
        <w:t xml:space="preserve"> </w:t>
      </w:r>
      <w:r>
        <w:t>diện</w:t>
      </w:r>
      <w:r>
        <w:rPr>
          <w:spacing w:val="-11"/>
        </w:rPr>
        <w:t xml:space="preserve"> </w:t>
      </w:r>
      <w:r>
        <w:t>cho</w:t>
      </w:r>
      <w:r>
        <w:rPr>
          <w:spacing w:val="-11"/>
        </w:rPr>
        <w:t xml:space="preserve"> </w:t>
      </w:r>
      <w:r>
        <w:t>người</w:t>
      </w:r>
      <w:r>
        <w:rPr>
          <w:spacing w:val="-11"/>
        </w:rPr>
        <w:t xml:space="preserve"> </w:t>
      </w:r>
      <w:r>
        <w:t>dùng</w:t>
      </w:r>
      <w:r>
        <w:rPr>
          <w:spacing w:val="-11"/>
        </w:rPr>
        <w:t xml:space="preserve"> </w:t>
      </w:r>
      <w:r>
        <w:t>thông</w:t>
      </w:r>
      <w:r>
        <w:rPr>
          <w:spacing w:val="-11"/>
        </w:rPr>
        <w:t xml:space="preserve"> </w:t>
      </w:r>
      <w:r>
        <w:t>qua</w:t>
      </w:r>
      <w:r>
        <w:rPr>
          <w:spacing w:val="-11"/>
        </w:rPr>
        <w:t xml:space="preserve"> </w:t>
      </w:r>
      <w:r>
        <w:t>các</w:t>
      </w:r>
      <w:r>
        <w:rPr>
          <w:spacing w:val="-11"/>
        </w:rPr>
        <w:t xml:space="preserve"> </w:t>
      </w:r>
      <w:r>
        <w:t>tệp</w:t>
      </w:r>
      <w:r>
        <w:rPr>
          <w:spacing w:val="-11"/>
        </w:rPr>
        <w:t xml:space="preserve"> </w:t>
      </w:r>
      <w:r>
        <w:t>Razor</w:t>
      </w:r>
      <w:r>
        <w:rPr>
          <w:spacing w:val="-11"/>
        </w:rPr>
        <w:t xml:space="preserve"> </w:t>
      </w:r>
      <w:r>
        <w:t>(.cshtml), và Controller xử lý yêu cầu HTTP, điều phối giữa Model và View.</w:t>
      </w:r>
    </w:p>
    <w:p w14:paraId="574FACE4">
      <w:pPr>
        <w:pStyle w:val="7"/>
        <w:spacing w:before="120" w:line="360" w:lineRule="auto"/>
        <w:ind w:left="262" w:right="413"/>
        <w:jc w:val="both"/>
      </w:pPr>
      <w:r>
        <w:t>Sự tách biệt này giúp mã nguồn dễ bảo trì, dễ kiểm thử và cho phép nhiều lập trình viên cùng</w:t>
      </w:r>
      <w:r>
        <w:rPr>
          <w:spacing w:val="-12"/>
        </w:rPr>
        <w:t xml:space="preserve"> </w:t>
      </w:r>
      <w:r>
        <w:t>làm</w:t>
      </w:r>
      <w:r>
        <w:rPr>
          <w:spacing w:val="-12"/>
        </w:rPr>
        <w:t xml:space="preserve"> </w:t>
      </w:r>
      <w:r>
        <w:t>việc</w:t>
      </w:r>
      <w:r>
        <w:rPr>
          <w:spacing w:val="-12"/>
        </w:rPr>
        <w:t xml:space="preserve"> </w:t>
      </w:r>
      <w:r>
        <w:t>trên</w:t>
      </w:r>
      <w:r>
        <w:rPr>
          <w:spacing w:val="-12"/>
        </w:rPr>
        <w:t xml:space="preserve"> </w:t>
      </w:r>
      <w:r>
        <w:t>các</w:t>
      </w:r>
      <w:r>
        <w:rPr>
          <w:spacing w:val="-12"/>
        </w:rPr>
        <w:t xml:space="preserve"> </w:t>
      </w:r>
      <w:r>
        <w:t>tầng</w:t>
      </w:r>
      <w:r>
        <w:rPr>
          <w:spacing w:val="-12"/>
        </w:rPr>
        <w:t xml:space="preserve"> </w:t>
      </w:r>
      <w:r>
        <w:t>khác</w:t>
      </w:r>
      <w:r>
        <w:rPr>
          <w:spacing w:val="-12"/>
        </w:rPr>
        <w:t xml:space="preserve"> </w:t>
      </w:r>
      <w:r>
        <w:t>nhau.</w:t>
      </w:r>
      <w:r>
        <w:rPr>
          <w:spacing w:val="-12"/>
        </w:rPr>
        <w:t xml:space="preserve"> </w:t>
      </w:r>
      <w:r>
        <w:t>Trong</w:t>
      </w:r>
      <w:r>
        <w:rPr>
          <w:spacing w:val="-12"/>
        </w:rPr>
        <w:t xml:space="preserve"> </w:t>
      </w:r>
      <w:r>
        <w:t>đồ</w:t>
      </w:r>
      <w:r>
        <w:rPr>
          <w:spacing w:val="-12"/>
        </w:rPr>
        <w:t xml:space="preserve"> </w:t>
      </w:r>
      <w:r>
        <w:t>án,</w:t>
      </w:r>
      <w:r>
        <w:rPr>
          <w:spacing w:val="-12"/>
        </w:rPr>
        <w:t xml:space="preserve"> </w:t>
      </w:r>
      <w:r>
        <w:t>kiến</w:t>
      </w:r>
      <w:r>
        <w:rPr>
          <w:spacing w:val="-12"/>
        </w:rPr>
        <w:t xml:space="preserve"> </w:t>
      </w:r>
      <w:r>
        <w:t>trúc</w:t>
      </w:r>
      <w:r>
        <w:rPr>
          <w:spacing w:val="-12"/>
        </w:rPr>
        <w:t xml:space="preserve"> </w:t>
      </w:r>
      <w:r>
        <w:t>MVC</w:t>
      </w:r>
      <w:r>
        <w:rPr>
          <w:spacing w:val="-12"/>
        </w:rPr>
        <w:t xml:space="preserve"> </w:t>
      </w:r>
      <w:r>
        <w:t>được</w:t>
      </w:r>
      <w:r>
        <w:rPr>
          <w:spacing w:val="-13"/>
        </w:rPr>
        <w:t xml:space="preserve"> </w:t>
      </w:r>
      <w:r>
        <w:t>áp</w:t>
      </w:r>
      <w:r>
        <w:rPr>
          <w:spacing w:val="-12"/>
        </w:rPr>
        <w:t xml:space="preserve"> </w:t>
      </w:r>
      <w:r>
        <w:t>dụng</w:t>
      </w:r>
      <w:r>
        <w:rPr>
          <w:spacing w:val="-12"/>
        </w:rPr>
        <w:t xml:space="preserve"> </w:t>
      </w:r>
      <w:r>
        <w:t>một</w:t>
      </w:r>
      <w:r>
        <w:rPr>
          <w:spacing w:val="-12"/>
        </w:rPr>
        <w:t xml:space="preserve"> </w:t>
      </w:r>
      <w:r>
        <w:t>cách tự nhiên: thư mục Controllers chứa các lớp xử lý yêu cầu theo chức năng (TaiKhoanController, LichHenController, AdminBacSiController…), thư mục Models chứa các entity ánh xạ với cơ sở dữ liệu, và thư mục Views chứa các trang Razor được tổ chức theo từng controller.</w:t>
      </w:r>
    </w:p>
    <w:p w14:paraId="3C3C9186">
      <w:pPr>
        <w:pStyle w:val="7"/>
        <w:spacing w:before="120" w:line="360" w:lineRule="auto"/>
        <w:ind w:left="262" w:right="408"/>
        <w:jc w:val="both"/>
      </w:pPr>
      <w:r>
        <w:t>ASP.NET</w:t>
      </w:r>
      <w:r>
        <w:rPr>
          <w:spacing w:val="-17"/>
        </w:rPr>
        <w:t xml:space="preserve"> </w:t>
      </w:r>
      <w:r>
        <w:t>Core</w:t>
      </w:r>
      <w:r>
        <w:rPr>
          <w:spacing w:val="-16"/>
        </w:rPr>
        <w:t xml:space="preserve"> </w:t>
      </w:r>
      <w:r>
        <w:t>sử</w:t>
      </w:r>
      <w:r>
        <w:rPr>
          <w:spacing w:val="-16"/>
        </w:rPr>
        <w:t xml:space="preserve"> </w:t>
      </w:r>
      <w:r>
        <w:t>dụng</w:t>
      </w:r>
      <w:r>
        <w:rPr>
          <w:spacing w:val="-16"/>
        </w:rPr>
        <w:t xml:space="preserve"> </w:t>
      </w:r>
      <w:r>
        <w:t>middleware</w:t>
      </w:r>
      <w:r>
        <w:rPr>
          <w:spacing w:val="-17"/>
        </w:rPr>
        <w:t xml:space="preserve"> </w:t>
      </w:r>
      <w:r>
        <w:t>pipeline</w:t>
      </w:r>
      <w:r>
        <w:rPr>
          <w:spacing w:val="-16"/>
        </w:rPr>
        <w:t xml:space="preserve"> </w:t>
      </w:r>
      <w:r>
        <w:t>để</w:t>
      </w:r>
      <w:r>
        <w:rPr>
          <w:spacing w:val="-16"/>
        </w:rPr>
        <w:t xml:space="preserve"> </w:t>
      </w:r>
      <w:r>
        <w:t>xử</w:t>
      </w:r>
      <w:r>
        <w:rPr>
          <w:spacing w:val="-16"/>
        </w:rPr>
        <w:t xml:space="preserve"> </w:t>
      </w:r>
      <w:r>
        <w:t>lý</w:t>
      </w:r>
      <w:r>
        <w:rPr>
          <w:spacing w:val="-17"/>
        </w:rPr>
        <w:t xml:space="preserve"> </w:t>
      </w:r>
      <w:r>
        <w:t>request:</w:t>
      </w:r>
      <w:r>
        <w:rPr>
          <w:spacing w:val="-16"/>
        </w:rPr>
        <w:t xml:space="preserve"> </w:t>
      </w:r>
      <w:r>
        <w:t>mỗi</w:t>
      </w:r>
      <w:r>
        <w:rPr>
          <w:spacing w:val="-16"/>
        </w:rPr>
        <w:t xml:space="preserve"> </w:t>
      </w:r>
      <w:r>
        <w:t>request</w:t>
      </w:r>
      <w:r>
        <w:rPr>
          <w:spacing w:val="-16"/>
        </w:rPr>
        <w:t xml:space="preserve"> </w:t>
      </w:r>
      <w:r>
        <w:t>đi</w:t>
      </w:r>
      <w:r>
        <w:rPr>
          <w:spacing w:val="-15"/>
        </w:rPr>
        <w:t xml:space="preserve"> </w:t>
      </w:r>
      <w:r>
        <w:t>qua</w:t>
      </w:r>
      <w:r>
        <w:rPr>
          <w:spacing w:val="-16"/>
        </w:rPr>
        <w:t xml:space="preserve"> </w:t>
      </w:r>
      <w:r>
        <w:t>một</w:t>
      </w:r>
      <w:r>
        <w:rPr>
          <w:spacing w:val="-16"/>
        </w:rPr>
        <w:t xml:space="preserve"> </w:t>
      </w:r>
      <w:r>
        <w:t>chuỗi middleware tuần tự gồm Static Files, Routing, Session, Authentication, Authorization và cuối</w:t>
      </w:r>
      <w:r>
        <w:rPr>
          <w:spacing w:val="-1"/>
        </w:rPr>
        <w:t xml:space="preserve"> </w:t>
      </w:r>
      <w:r>
        <w:t>cùng</w:t>
      </w:r>
      <w:r>
        <w:rPr>
          <w:spacing w:val="-1"/>
        </w:rPr>
        <w:t xml:space="preserve"> </w:t>
      </w:r>
      <w:r>
        <w:t>là MVC</w:t>
      </w:r>
      <w:r>
        <w:rPr>
          <w:spacing w:val="-1"/>
        </w:rPr>
        <w:t xml:space="preserve"> </w:t>
      </w:r>
      <w:r>
        <w:t>để định</w:t>
      </w:r>
      <w:r>
        <w:rPr>
          <w:spacing w:val="-1"/>
        </w:rPr>
        <w:t xml:space="preserve"> </w:t>
      </w:r>
      <w:r>
        <w:t>tuyến</w:t>
      </w:r>
      <w:r>
        <w:rPr>
          <w:spacing w:val="-1"/>
        </w:rPr>
        <w:t xml:space="preserve"> </w:t>
      </w:r>
      <w:r>
        <w:t>đến</w:t>
      </w:r>
      <w:r>
        <w:rPr>
          <w:spacing w:val="-1"/>
        </w:rPr>
        <w:t xml:space="preserve"> </w:t>
      </w:r>
      <w:r>
        <w:t>action</w:t>
      </w:r>
      <w:r>
        <w:rPr>
          <w:spacing w:val="-1"/>
        </w:rPr>
        <w:t xml:space="preserve"> </w:t>
      </w:r>
      <w:r>
        <w:t>phù</w:t>
      </w:r>
      <w:r>
        <w:rPr>
          <w:spacing w:val="-1"/>
        </w:rPr>
        <w:t xml:space="preserve"> </w:t>
      </w:r>
      <w:r>
        <w:t>hợp. Mô hình dependency injection được tích hợp sẵn cho phép đăng ký và sử dụng các service như DbContext, EmailService một cách linh hoạt</w:t>
      </w:r>
    </w:p>
    <w:p w14:paraId="7A669FB5">
      <w:pPr>
        <w:pStyle w:val="3"/>
        <w:numPr>
          <w:ilvl w:val="1"/>
          <w:numId w:val="2"/>
        </w:numPr>
        <w:tabs>
          <w:tab w:val="left" w:pos="1433"/>
        </w:tabs>
        <w:spacing w:before="122" w:after="0" w:line="240" w:lineRule="auto"/>
        <w:ind w:left="1433" w:right="0" w:hanging="452"/>
        <w:jc w:val="both"/>
      </w:pPr>
      <w:bookmarkStart w:id="3" w:name="_bookmark3"/>
      <w:bookmarkEnd w:id="3"/>
      <w:r>
        <w:t>Entity</w:t>
      </w:r>
      <w:r>
        <w:rPr>
          <w:spacing w:val="-6"/>
        </w:rPr>
        <w:t xml:space="preserve"> </w:t>
      </w:r>
      <w:r>
        <w:t>Framework</w:t>
      </w:r>
      <w:r>
        <w:rPr>
          <w:spacing w:val="-5"/>
        </w:rPr>
        <w:t xml:space="preserve"> </w:t>
      </w:r>
      <w:r>
        <w:t>Core</w:t>
      </w:r>
      <w:r>
        <w:rPr>
          <w:spacing w:val="-6"/>
        </w:rPr>
        <w:t xml:space="preserve"> </w:t>
      </w:r>
      <w:r>
        <w:t>và</w:t>
      </w:r>
      <w:r>
        <w:rPr>
          <w:spacing w:val="-5"/>
        </w:rPr>
        <w:t xml:space="preserve"> </w:t>
      </w:r>
      <w:r>
        <w:t>mô</w:t>
      </w:r>
      <w:r>
        <w:rPr>
          <w:spacing w:val="-6"/>
        </w:rPr>
        <w:t xml:space="preserve"> </w:t>
      </w:r>
      <w:r>
        <w:t>hình</w:t>
      </w:r>
      <w:r>
        <w:rPr>
          <w:spacing w:val="-5"/>
        </w:rPr>
        <w:t xml:space="preserve"> </w:t>
      </w:r>
      <w:r>
        <w:t>Code</w:t>
      </w:r>
      <w:r>
        <w:rPr>
          <w:spacing w:val="-6"/>
        </w:rPr>
        <w:t xml:space="preserve"> </w:t>
      </w:r>
      <w:r>
        <w:rPr>
          <w:spacing w:val="-2"/>
        </w:rPr>
        <w:t>First</w:t>
      </w:r>
    </w:p>
    <w:p w14:paraId="72A068E0">
      <w:pPr>
        <w:pStyle w:val="3"/>
        <w:spacing w:after="0" w:line="240" w:lineRule="auto"/>
        <w:jc w:val="both"/>
        <w:sectPr>
          <w:pgSz w:w="12240" w:h="15840"/>
          <w:pgMar w:top="1240" w:right="720" w:bottom="940" w:left="1440" w:header="739" w:footer="750" w:gutter="0"/>
          <w:cols w:space="720" w:num="1"/>
        </w:sectPr>
      </w:pPr>
    </w:p>
    <w:p w14:paraId="2FFCD519">
      <w:pPr>
        <w:pStyle w:val="7"/>
        <w:spacing w:before="41"/>
        <w:rPr>
          <w:b/>
        </w:rPr>
      </w:pPr>
    </w:p>
    <w:p w14:paraId="2288BC24">
      <w:pPr>
        <w:pStyle w:val="7"/>
        <w:spacing w:line="360" w:lineRule="auto"/>
        <w:ind w:left="262" w:right="411" w:firstLine="719"/>
        <w:jc w:val="both"/>
      </w:pPr>
      <w:r>
        <w:t>Entity Framework Core (EF Core) là ORM (Object-Relational Mapper) chính thức của Microsoft trên nền tảng .NET. EF Core cho phép thao tác với cơ sở dữ liệu thông qua các</w:t>
      </w:r>
      <w:r>
        <w:rPr>
          <w:spacing w:val="-9"/>
        </w:rPr>
        <w:t xml:space="preserve"> </w:t>
      </w:r>
      <w:r>
        <w:t>đối</w:t>
      </w:r>
      <w:r>
        <w:rPr>
          <w:spacing w:val="-10"/>
        </w:rPr>
        <w:t xml:space="preserve"> </w:t>
      </w:r>
      <w:r>
        <w:t>tượng</w:t>
      </w:r>
      <w:r>
        <w:rPr>
          <w:spacing w:val="-10"/>
        </w:rPr>
        <w:t xml:space="preserve"> </w:t>
      </w:r>
      <w:r>
        <w:t>C#</w:t>
      </w:r>
      <w:r>
        <w:rPr>
          <w:spacing w:val="-10"/>
        </w:rPr>
        <w:t xml:space="preserve"> </w:t>
      </w:r>
      <w:r>
        <w:t>thay</w:t>
      </w:r>
      <w:r>
        <w:rPr>
          <w:spacing w:val="-10"/>
        </w:rPr>
        <w:t xml:space="preserve"> </w:t>
      </w:r>
      <w:r>
        <w:t>vì</w:t>
      </w:r>
      <w:r>
        <w:rPr>
          <w:spacing w:val="-10"/>
        </w:rPr>
        <w:t xml:space="preserve"> </w:t>
      </w:r>
      <w:r>
        <w:t>viết</w:t>
      </w:r>
      <w:r>
        <w:rPr>
          <w:spacing w:val="-10"/>
        </w:rPr>
        <w:t xml:space="preserve"> </w:t>
      </w:r>
      <w:r>
        <w:t>SQL</w:t>
      </w:r>
      <w:r>
        <w:rPr>
          <w:spacing w:val="-10"/>
        </w:rPr>
        <w:t xml:space="preserve"> </w:t>
      </w:r>
      <w:r>
        <w:t>trực</w:t>
      </w:r>
      <w:r>
        <w:rPr>
          <w:spacing w:val="-10"/>
        </w:rPr>
        <w:t xml:space="preserve"> </w:t>
      </w:r>
      <w:r>
        <w:t>tiếp,</w:t>
      </w:r>
      <w:r>
        <w:rPr>
          <w:spacing w:val="-10"/>
        </w:rPr>
        <w:t xml:space="preserve"> </w:t>
      </w:r>
      <w:r>
        <w:t>giúp</w:t>
      </w:r>
      <w:r>
        <w:rPr>
          <w:spacing w:val="-10"/>
        </w:rPr>
        <w:t xml:space="preserve"> </w:t>
      </w:r>
      <w:r>
        <w:t>rút</w:t>
      </w:r>
      <w:r>
        <w:rPr>
          <w:spacing w:val="-10"/>
        </w:rPr>
        <w:t xml:space="preserve"> </w:t>
      </w:r>
      <w:r>
        <w:t>ngắn</w:t>
      </w:r>
      <w:r>
        <w:rPr>
          <w:spacing w:val="-10"/>
        </w:rPr>
        <w:t xml:space="preserve"> </w:t>
      </w:r>
      <w:r>
        <w:t>thời</w:t>
      </w:r>
      <w:r>
        <w:rPr>
          <w:spacing w:val="-10"/>
        </w:rPr>
        <w:t xml:space="preserve"> </w:t>
      </w:r>
      <w:r>
        <w:t>gian</w:t>
      </w:r>
      <w:r>
        <w:rPr>
          <w:spacing w:val="-10"/>
        </w:rPr>
        <w:t xml:space="preserve"> </w:t>
      </w:r>
      <w:r>
        <w:t>phát</w:t>
      </w:r>
      <w:r>
        <w:rPr>
          <w:spacing w:val="-10"/>
        </w:rPr>
        <w:t xml:space="preserve"> </w:t>
      </w:r>
      <w:r>
        <w:t>triển</w:t>
      </w:r>
      <w:r>
        <w:rPr>
          <w:spacing w:val="-10"/>
        </w:rPr>
        <w:t xml:space="preserve"> </w:t>
      </w:r>
      <w:r>
        <w:t>và</w:t>
      </w:r>
      <w:r>
        <w:rPr>
          <w:spacing w:val="-10"/>
        </w:rPr>
        <w:t xml:space="preserve"> </w:t>
      </w:r>
      <w:r>
        <w:t>giảm</w:t>
      </w:r>
      <w:r>
        <w:rPr>
          <w:spacing w:val="-10"/>
        </w:rPr>
        <w:t xml:space="preserve"> </w:t>
      </w:r>
      <w:r>
        <w:t>thiểu lỗi cú pháp SQL.</w:t>
      </w:r>
    </w:p>
    <w:p w14:paraId="329BE7F3">
      <w:pPr>
        <w:pStyle w:val="7"/>
        <w:spacing w:before="122" w:line="360" w:lineRule="auto"/>
        <w:ind w:left="262" w:right="406" w:firstLine="719"/>
        <w:jc w:val="both"/>
      </w:pPr>
      <w:r>
        <w:t>Đồ</w:t>
      </w:r>
      <w:r>
        <w:rPr>
          <w:spacing w:val="-10"/>
        </w:rPr>
        <w:t xml:space="preserve"> </w:t>
      </w:r>
      <w:r>
        <w:t>án</w:t>
      </w:r>
      <w:r>
        <w:rPr>
          <w:spacing w:val="-10"/>
        </w:rPr>
        <w:t xml:space="preserve"> </w:t>
      </w:r>
      <w:r>
        <w:t>sử</w:t>
      </w:r>
      <w:r>
        <w:rPr>
          <w:spacing w:val="-9"/>
        </w:rPr>
        <w:t xml:space="preserve"> </w:t>
      </w:r>
      <w:r>
        <w:t>dụng</w:t>
      </w:r>
      <w:r>
        <w:rPr>
          <w:spacing w:val="-10"/>
        </w:rPr>
        <w:t xml:space="preserve"> </w:t>
      </w:r>
      <w:r>
        <w:t>EF</w:t>
      </w:r>
      <w:r>
        <w:rPr>
          <w:spacing w:val="-10"/>
        </w:rPr>
        <w:t xml:space="preserve"> </w:t>
      </w:r>
      <w:r>
        <w:t>Core</w:t>
      </w:r>
      <w:r>
        <w:rPr>
          <w:spacing w:val="-8"/>
        </w:rPr>
        <w:t xml:space="preserve"> </w:t>
      </w:r>
      <w:r>
        <w:t>theo</w:t>
      </w:r>
      <w:r>
        <w:rPr>
          <w:spacing w:val="-10"/>
        </w:rPr>
        <w:t xml:space="preserve"> </w:t>
      </w:r>
      <w:r>
        <w:t>mô</w:t>
      </w:r>
      <w:r>
        <w:rPr>
          <w:spacing w:val="-10"/>
        </w:rPr>
        <w:t xml:space="preserve"> </w:t>
      </w:r>
      <w:r>
        <w:t>hình</w:t>
      </w:r>
      <w:r>
        <w:rPr>
          <w:spacing w:val="-10"/>
        </w:rPr>
        <w:t xml:space="preserve"> </w:t>
      </w:r>
      <w:r>
        <w:t>Code</w:t>
      </w:r>
      <w:r>
        <w:rPr>
          <w:spacing w:val="-10"/>
        </w:rPr>
        <w:t xml:space="preserve"> </w:t>
      </w:r>
      <w:r>
        <w:t>First</w:t>
      </w:r>
      <w:r>
        <w:rPr>
          <w:spacing w:val="-7"/>
        </w:rPr>
        <w:t xml:space="preserve"> </w:t>
      </w:r>
      <w:r>
        <w:t>—</w:t>
      </w:r>
      <w:r>
        <w:rPr>
          <w:spacing w:val="-10"/>
        </w:rPr>
        <w:t xml:space="preserve"> </w:t>
      </w:r>
      <w:r>
        <w:t>lập</w:t>
      </w:r>
      <w:r>
        <w:rPr>
          <w:spacing w:val="-10"/>
        </w:rPr>
        <w:t xml:space="preserve"> </w:t>
      </w:r>
      <w:r>
        <w:t>trình</w:t>
      </w:r>
      <w:r>
        <w:rPr>
          <w:spacing w:val="-10"/>
        </w:rPr>
        <w:t xml:space="preserve"> </w:t>
      </w:r>
      <w:r>
        <w:t>viên</w:t>
      </w:r>
      <w:r>
        <w:rPr>
          <w:spacing w:val="-10"/>
        </w:rPr>
        <w:t xml:space="preserve"> </w:t>
      </w:r>
      <w:r>
        <w:t>định</w:t>
      </w:r>
      <w:r>
        <w:rPr>
          <w:spacing w:val="-8"/>
        </w:rPr>
        <w:t xml:space="preserve"> </w:t>
      </w:r>
      <w:r>
        <w:t>nghĩa</w:t>
      </w:r>
      <w:r>
        <w:rPr>
          <w:spacing w:val="-10"/>
        </w:rPr>
        <w:t xml:space="preserve"> </w:t>
      </w:r>
      <w:r>
        <w:t>các</w:t>
      </w:r>
      <w:r>
        <w:rPr>
          <w:spacing w:val="-9"/>
        </w:rPr>
        <w:t xml:space="preserve"> </w:t>
      </w:r>
      <w:r>
        <w:t>lớp entity</w:t>
      </w:r>
      <w:r>
        <w:rPr>
          <w:spacing w:val="-5"/>
        </w:rPr>
        <w:t xml:space="preserve"> </w:t>
      </w:r>
      <w:r>
        <w:t>C#</w:t>
      </w:r>
      <w:r>
        <w:rPr>
          <w:spacing w:val="-5"/>
        </w:rPr>
        <w:t xml:space="preserve"> </w:t>
      </w:r>
      <w:r>
        <w:t>trước,</w:t>
      </w:r>
      <w:r>
        <w:rPr>
          <w:spacing w:val="-5"/>
        </w:rPr>
        <w:t xml:space="preserve"> </w:t>
      </w:r>
      <w:r>
        <w:t>sau</w:t>
      </w:r>
      <w:r>
        <w:rPr>
          <w:spacing w:val="-5"/>
        </w:rPr>
        <w:t xml:space="preserve"> </w:t>
      </w:r>
      <w:r>
        <w:t>đó</w:t>
      </w:r>
      <w:r>
        <w:rPr>
          <w:spacing w:val="-3"/>
        </w:rPr>
        <w:t xml:space="preserve"> </w:t>
      </w:r>
      <w:r>
        <w:t>EF</w:t>
      </w:r>
      <w:r>
        <w:rPr>
          <w:spacing w:val="-5"/>
        </w:rPr>
        <w:t xml:space="preserve"> </w:t>
      </w:r>
      <w:r>
        <w:t>Core</w:t>
      </w:r>
      <w:r>
        <w:rPr>
          <w:spacing w:val="-5"/>
        </w:rPr>
        <w:t xml:space="preserve"> </w:t>
      </w:r>
      <w:r>
        <w:t>sẽ</w:t>
      </w:r>
      <w:r>
        <w:rPr>
          <w:spacing w:val="-5"/>
        </w:rPr>
        <w:t xml:space="preserve"> </w:t>
      </w:r>
      <w:r>
        <w:t>tự</w:t>
      </w:r>
      <w:r>
        <w:rPr>
          <w:spacing w:val="-4"/>
        </w:rPr>
        <w:t xml:space="preserve"> </w:t>
      </w:r>
      <w:r>
        <w:t>sinh</w:t>
      </w:r>
      <w:r>
        <w:rPr>
          <w:spacing w:val="-5"/>
        </w:rPr>
        <w:t xml:space="preserve"> </w:t>
      </w:r>
      <w:r>
        <w:t>ra</w:t>
      </w:r>
      <w:r>
        <w:rPr>
          <w:spacing w:val="-5"/>
        </w:rPr>
        <w:t xml:space="preserve"> </w:t>
      </w:r>
      <w:r>
        <w:t>schema</w:t>
      </w:r>
      <w:r>
        <w:rPr>
          <w:spacing w:val="-5"/>
        </w:rPr>
        <w:t xml:space="preserve"> </w:t>
      </w:r>
      <w:r>
        <w:t>cơ</w:t>
      </w:r>
      <w:r>
        <w:rPr>
          <w:spacing w:val="-5"/>
        </w:rPr>
        <w:t xml:space="preserve"> </w:t>
      </w:r>
      <w:r>
        <w:t>sở</w:t>
      </w:r>
      <w:r>
        <w:rPr>
          <w:spacing w:val="-5"/>
        </w:rPr>
        <w:t xml:space="preserve"> </w:t>
      </w:r>
      <w:r>
        <w:t>dữ</w:t>
      </w:r>
      <w:r>
        <w:rPr>
          <w:spacing w:val="-4"/>
        </w:rPr>
        <w:t xml:space="preserve"> </w:t>
      </w:r>
      <w:r>
        <w:t>liệu</w:t>
      </w:r>
      <w:r>
        <w:rPr>
          <w:spacing w:val="-5"/>
        </w:rPr>
        <w:t xml:space="preserve"> </w:t>
      </w:r>
      <w:r>
        <w:t>tương</w:t>
      </w:r>
      <w:r>
        <w:rPr>
          <w:spacing w:val="-5"/>
        </w:rPr>
        <w:t xml:space="preserve"> </w:t>
      </w:r>
      <w:r>
        <w:t>ứng</w:t>
      </w:r>
      <w:r>
        <w:rPr>
          <w:spacing w:val="-5"/>
        </w:rPr>
        <w:t xml:space="preserve"> </w:t>
      </w:r>
      <w:r>
        <w:t>thông</w:t>
      </w:r>
      <w:r>
        <w:rPr>
          <w:spacing w:val="-3"/>
        </w:rPr>
        <w:t xml:space="preserve"> </w:t>
      </w:r>
      <w:r>
        <w:t>qua</w:t>
      </w:r>
      <w:r>
        <w:rPr>
          <w:spacing w:val="-5"/>
        </w:rPr>
        <w:t xml:space="preserve"> </w:t>
      </w:r>
      <w:r>
        <w:t>cơ chế</w:t>
      </w:r>
      <w:r>
        <w:rPr>
          <w:spacing w:val="-1"/>
        </w:rPr>
        <w:t xml:space="preserve"> </w:t>
      </w:r>
      <w:r>
        <w:t>Migrations.</w:t>
      </w:r>
      <w:r>
        <w:rPr>
          <w:spacing w:val="-2"/>
        </w:rPr>
        <w:t xml:space="preserve"> </w:t>
      </w:r>
      <w:r>
        <w:t>Cách</w:t>
      </w:r>
      <w:r>
        <w:rPr>
          <w:spacing w:val="-1"/>
        </w:rPr>
        <w:t xml:space="preserve"> </w:t>
      </w:r>
      <w:r>
        <w:t>tiếp</w:t>
      </w:r>
      <w:r>
        <w:rPr>
          <w:spacing w:val="-1"/>
        </w:rPr>
        <w:t xml:space="preserve"> </w:t>
      </w:r>
      <w:r>
        <w:t>cận</w:t>
      </w:r>
      <w:r>
        <w:rPr>
          <w:spacing w:val="-1"/>
        </w:rPr>
        <w:t xml:space="preserve"> </w:t>
      </w:r>
      <w:r>
        <w:t>này</w:t>
      </w:r>
      <w:r>
        <w:rPr>
          <w:spacing w:val="-1"/>
        </w:rPr>
        <w:t xml:space="preserve"> </w:t>
      </w:r>
      <w:r>
        <w:t>phù</w:t>
      </w:r>
      <w:r>
        <w:rPr>
          <w:spacing w:val="-2"/>
        </w:rPr>
        <w:t xml:space="preserve"> </w:t>
      </w:r>
      <w:r>
        <w:t>hợp</w:t>
      </w:r>
      <w:r>
        <w:rPr>
          <w:spacing w:val="-2"/>
        </w:rPr>
        <w:t xml:space="preserve"> </w:t>
      </w:r>
      <w:r>
        <w:t>với các</w:t>
      </w:r>
      <w:r>
        <w:rPr>
          <w:spacing w:val="-1"/>
        </w:rPr>
        <w:t xml:space="preserve"> </w:t>
      </w:r>
      <w:r>
        <w:t>dự</w:t>
      </w:r>
      <w:r>
        <w:rPr>
          <w:spacing w:val="-1"/>
        </w:rPr>
        <w:t xml:space="preserve"> </w:t>
      </w:r>
      <w:r>
        <w:t>án</w:t>
      </w:r>
      <w:r>
        <w:rPr>
          <w:spacing w:val="-1"/>
        </w:rPr>
        <w:t xml:space="preserve"> </w:t>
      </w:r>
      <w:r>
        <w:t>mới,</w:t>
      </w:r>
      <w:r>
        <w:rPr>
          <w:spacing w:val="-2"/>
        </w:rPr>
        <w:t xml:space="preserve"> </w:t>
      </w:r>
      <w:r>
        <w:t>nơi</w:t>
      </w:r>
      <w:r>
        <w:rPr>
          <w:spacing w:val="-2"/>
        </w:rPr>
        <w:t xml:space="preserve"> </w:t>
      </w:r>
      <w:r>
        <w:t>chưa</w:t>
      </w:r>
      <w:r>
        <w:rPr>
          <w:spacing w:val="-1"/>
        </w:rPr>
        <w:t xml:space="preserve"> </w:t>
      </w:r>
      <w:r>
        <w:t>có</w:t>
      </w:r>
      <w:r>
        <w:rPr>
          <w:spacing w:val="-1"/>
        </w:rPr>
        <w:t xml:space="preserve"> </w:t>
      </w:r>
      <w:r>
        <w:t>sẵn</w:t>
      </w:r>
      <w:r>
        <w:rPr>
          <w:spacing w:val="-1"/>
        </w:rPr>
        <w:t xml:space="preserve"> </w:t>
      </w:r>
      <w:r>
        <w:t>cấu</w:t>
      </w:r>
      <w:r>
        <w:rPr>
          <w:spacing w:val="-1"/>
        </w:rPr>
        <w:t xml:space="preserve"> </w:t>
      </w:r>
      <w:r>
        <w:t>trúc</w:t>
      </w:r>
      <w:r>
        <w:rPr>
          <w:spacing w:val="-1"/>
        </w:rPr>
        <w:t xml:space="preserve"> </w:t>
      </w:r>
      <w:r>
        <w:t>cơ sở dữ liệu và lập trình viên muốn kiểm soát toàn bộ quá trình thay đổi schema thông qua mã nguồn.</w:t>
      </w:r>
    </w:p>
    <w:p w14:paraId="5B08EC5B">
      <w:pPr>
        <w:pStyle w:val="7"/>
        <w:spacing w:before="120" w:line="360" w:lineRule="auto"/>
        <w:ind w:left="262" w:right="411" w:firstLine="719"/>
        <w:jc w:val="both"/>
      </w:pPr>
      <w:r>
        <w:t>Các</w:t>
      </w:r>
      <w:r>
        <w:rPr>
          <w:spacing w:val="-1"/>
        </w:rPr>
        <w:t xml:space="preserve"> </w:t>
      </w:r>
      <w:r>
        <w:t>tính</w:t>
      </w:r>
      <w:r>
        <w:rPr>
          <w:spacing w:val="-2"/>
        </w:rPr>
        <w:t xml:space="preserve"> </w:t>
      </w:r>
      <w:r>
        <w:t>năng</w:t>
      </w:r>
      <w:r>
        <w:rPr>
          <w:spacing w:val="-1"/>
        </w:rPr>
        <w:t xml:space="preserve"> </w:t>
      </w:r>
      <w:r>
        <w:t>chính</w:t>
      </w:r>
      <w:r>
        <w:rPr>
          <w:spacing w:val="-2"/>
        </w:rPr>
        <w:t xml:space="preserve"> </w:t>
      </w:r>
      <w:r>
        <w:t>của</w:t>
      </w:r>
      <w:r>
        <w:rPr>
          <w:spacing w:val="-1"/>
        </w:rPr>
        <w:t xml:space="preserve"> </w:t>
      </w:r>
      <w:r>
        <w:t>EF</w:t>
      </w:r>
      <w:r>
        <w:rPr>
          <w:spacing w:val="-2"/>
        </w:rPr>
        <w:t xml:space="preserve"> </w:t>
      </w:r>
      <w:r>
        <w:t>Core</w:t>
      </w:r>
      <w:r>
        <w:rPr>
          <w:spacing w:val="-1"/>
        </w:rPr>
        <w:t xml:space="preserve"> </w:t>
      </w:r>
      <w:r>
        <w:t>được</w:t>
      </w:r>
      <w:r>
        <w:rPr>
          <w:spacing w:val="-2"/>
        </w:rPr>
        <w:t xml:space="preserve"> </w:t>
      </w:r>
      <w:r>
        <w:t>khai</w:t>
      </w:r>
      <w:r>
        <w:rPr>
          <w:spacing w:val="-2"/>
        </w:rPr>
        <w:t xml:space="preserve"> </w:t>
      </w:r>
      <w:r>
        <w:t>thác</w:t>
      </w:r>
      <w:r>
        <w:rPr>
          <w:spacing w:val="-1"/>
        </w:rPr>
        <w:t xml:space="preserve"> </w:t>
      </w:r>
      <w:r>
        <w:t>trong</w:t>
      </w:r>
      <w:r>
        <w:rPr>
          <w:spacing w:val="-2"/>
        </w:rPr>
        <w:t xml:space="preserve"> </w:t>
      </w:r>
      <w:r>
        <w:t>đồ</w:t>
      </w:r>
      <w:r>
        <w:rPr>
          <w:spacing w:val="-2"/>
        </w:rPr>
        <w:t xml:space="preserve"> </w:t>
      </w:r>
      <w:r>
        <w:t>án</w:t>
      </w:r>
      <w:r>
        <w:rPr>
          <w:spacing w:val="-1"/>
        </w:rPr>
        <w:t xml:space="preserve"> </w:t>
      </w:r>
      <w:r>
        <w:t>bao</w:t>
      </w:r>
      <w:r>
        <w:rPr>
          <w:spacing w:val="-1"/>
        </w:rPr>
        <w:t xml:space="preserve"> </w:t>
      </w:r>
      <w:r>
        <w:t>gồm:</w:t>
      </w:r>
      <w:r>
        <w:rPr>
          <w:spacing w:val="-2"/>
        </w:rPr>
        <w:t xml:space="preserve"> </w:t>
      </w:r>
      <w:r>
        <w:t>ánh</w:t>
      </w:r>
      <w:r>
        <w:rPr>
          <w:spacing w:val="-1"/>
        </w:rPr>
        <w:t xml:space="preserve"> </w:t>
      </w:r>
      <w:r>
        <w:t>xạ</w:t>
      </w:r>
      <w:r>
        <w:rPr>
          <w:spacing w:val="-1"/>
        </w:rPr>
        <w:t xml:space="preserve"> </w:t>
      </w:r>
      <w:r>
        <w:t>quan hệ</w:t>
      </w:r>
      <w:r>
        <w:rPr>
          <w:spacing w:val="-10"/>
        </w:rPr>
        <w:t xml:space="preserve"> </w:t>
      </w:r>
      <w:r>
        <w:t>một-một</w:t>
      </w:r>
      <w:r>
        <w:rPr>
          <w:spacing w:val="-8"/>
        </w:rPr>
        <w:t xml:space="preserve"> </w:t>
      </w:r>
      <w:r>
        <w:t>và</w:t>
      </w:r>
      <w:r>
        <w:rPr>
          <w:spacing w:val="-10"/>
        </w:rPr>
        <w:t xml:space="preserve"> </w:t>
      </w:r>
      <w:r>
        <w:t>một-nhiều</w:t>
      </w:r>
      <w:r>
        <w:rPr>
          <w:spacing w:val="-10"/>
        </w:rPr>
        <w:t xml:space="preserve"> </w:t>
      </w:r>
      <w:r>
        <w:t>thông</w:t>
      </w:r>
      <w:r>
        <w:rPr>
          <w:spacing w:val="-10"/>
        </w:rPr>
        <w:t xml:space="preserve"> </w:t>
      </w:r>
      <w:r>
        <w:t>qua</w:t>
      </w:r>
      <w:r>
        <w:rPr>
          <w:spacing w:val="-8"/>
        </w:rPr>
        <w:t xml:space="preserve"> </w:t>
      </w:r>
      <w:r>
        <w:t>Fluent</w:t>
      </w:r>
      <w:r>
        <w:rPr>
          <w:spacing w:val="-10"/>
        </w:rPr>
        <w:t xml:space="preserve"> </w:t>
      </w:r>
      <w:r>
        <w:t>API,</w:t>
      </w:r>
      <w:r>
        <w:rPr>
          <w:spacing w:val="-10"/>
        </w:rPr>
        <w:t xml:space="preserve"> </w:t>
      </w:r>
      <w:r>
        <w:t>ràng</w:t>
      </w:r>
      <w:r>
        <w:rPr>
          <w:spacing w:val="-8"/>
        </w:rPr>
        <w:t xml:space="preserve"> </w:t>
      </w:r>
      <w:r>
        <w:t>buộc</w:t>
      </w:r>
      <w:r>
        <w:rPr>
          <w:spacing w:val="-8"/>
        </w:rPr>
        <w:t xml:space="preserve"> </w:t>
      </w:r>
      <w:r>
        <w:t>index</w:t>
      </w:r>
      <w:r>
        <w:rPr>
          <w:spacing w:val="-8"/>
        </w:rPr>
        <w:t xml:space="preserve"> </w:t>
      </w:r>
      <w:r>
        <w:t>unique</w:t>
      </w:r>
      <w:r>
        <w:rPr>
          <w:spacing w:val="-10"/>
        </w:rPr>
        <w:t xml:space="preserve"> </w:t>
      </w:r>
      <w:r>
        <w:t>để</w:t>
      </w:r>
      <w:r>
        <w:rPr>
          <w:spacing w:val="-8"/>
        </w:rPr>
        <w:t xml:space="preserve"> </w:t>
      </w:r>
      <w:r>
        <w:t>chống</w:t>
      </w:r>
      <w:r>
        <w:rPr>
          <w:spacing w:val="-8"/>
        </w:rPr>
        <w:t xml:space="preserve"> </w:t>
      </w:r>
      <w:r>
        <w:t>trùng</w:t>
      </w:r>
      <w:r>
        <w:rPr>
          <w:spacing w:val="-8"/>
        </w:rPr>
        <w:t xml:space="preserve"> </w:t>
      </w:r>
      <w:r>
        <w:t>dữ liệu,</w:t>
      </w:r>
      <w:r>
        <w:rPr>
          <w:spacing w:val="-2"/>
        </w:rPr>
        <w:t xml:space="preserve"> </w:t>
      </w:r>
      <w:r>
        <w:t>eager</w:t>
      </w:r>
      <w:r>
        <w:rPr>
          <w:spacing w:val="-1"/>
        </w:rPr>
        <w:t xml:space="preserve"> </w:t>
      </w:r>
      <w:r>
        <w:t>loading</w:t>
      </w:r>
      <w:r>
        <w:rPr>
          <w:spacing w:val="-2"/>
        </w:rPr>
        <w:t xml:space="preserve"> </w:t>
      </w:r>
      <w:r>
        <w:t>bằng</w:t>
      </w:r>
      <w:r>
        <w:rPr>
          <w:spacing w:val="-2"/>
        </w:rPr>
        <w:t xml:space="preserve"> </w:t>
      </w:r>
      <w:r>
        <w:t>Include</w:t>
      </w:r>
      <w:r>
        <w:rPr>
          <w:spacing w:val="-1"/>
        </w:rPr>
        <w:t xml:space="preserve"> </w:t>
      </w:r>
      <w:r>
        <w:t>/</w:t>
      </w:r>
      <w:r>
        <w:rPr>
          <w:spacing w:val="-2"/>
        </w:rPr>
        <w:t xml:space="preserve"> </w:t>
      </w:r>
      <w:r>
        <w:t>ThenInclude</w:t>
      </w:r>
      <w:r>
        <w:rPr>
          <w:spacing w:val="-1"/>
        </w:rPr>
        <w:t xml:space="preserve"> </w:t>
      </w:r>
      <w:r>
        <w:t>để</w:t>
      </w:r>
      <w:r>
        <w:rPr>
          <w:spacing w:val="-1"/>
        </w:rPr>
        <w:t xml:space="preserve"> </w:t>
      </w:r>
      <w:r>
        <w:t>tải</w:t>
      </w:r>
      <w:r>
        <w:rPr>
          <w:spacing w:val="-2"/>
        </w:rPr>
        <w:t xml:space="preserve"> </w:t>
      </w:r>
      <w:r>
        <w:t>dữ</w:t>
      </w:r>
      <w:r>
        <w:rPr>
          <w:spacing w:val="-1"/>
        </w:rPr>
        <w:t xml:space="preserve"> </w:t>
      </w:r>
      <w:r>
        <w:t>liệu</w:t>
      </w:r>
      <w:r>
        <w:rPr>
          <w:spacing w:val="-2"/>
        </w:rPr>
        <w:t xml:space="preserve"> </w:t>
      </w:r>
      <w:r>
        <w:t>liên</w:t>
      </w:r>
      <w:r>
        <w:rPr>
          <w:spacing w:val="-2"/>
        </w:rPr>
        <w:t xml:space="preserve"> </w:t>
      </w:r>
      <w:r>
        <w:t>quan</w:t>
      </w:r>
      <w:r>
        <w:rPr>
          <w:spacing w:val="-1"/>
        </w:rPr>
        <w:t xml:space="preserve"> </w:t>
      </w:r>
      <w:r>
        <w:t>trong</w:t>
      </w:r>
      <w:r>
        <w:rPr>
          <w:spacing w:val="-2"/>
        </w:rPr>
        <w:t xml:space="preserve"> </w:t>
      </w:r>
      <w:r>
        <w:t>một</w:t>
      </w:r>
      <w:r>
        <w:rPr>
          <w:spacing w:val="-2"/>
        </w:rPr>
        <w:t xml:space="preserve"> </w:t>
      </w:r>
      <w:r>
        <w:t>truy</w:t>
      </w:r>
      <w:r>
        <w:rPr>
          <w:spacing w:val="-2"/>
        </w:rPr>
        <w:t xml:space="preserve"> </w:t>
      </w:r>
      <w:r>
        <w:t>vấn, và LINQ to Entities để viết truy vấn theo kiểu hướng đối tượng. Cơ chế Migrations cho phép phát triển song song giữa nhiều môi trường và rollback khi cần.</w:t>
      </w:r>
    </w:p>
    <w:p w14:paraId="06C6BF80">
      <w:pPr>
        <w:pStyle w:val="3"/>
        <w:numPr>
          <w:ilvl w:val="1"/>
          <w:numId w:val="2"/>
        </w:numPr>
        <w:tabs>
          <w:tab w:val="left" w:pos="1433"/>
        </w:tabs>
        <w:spacing w:before="119" w:after="0" w:line="240" w:lineRule="auto"/>
        <w:ind w:left="1433" w:right="0" w:hanging="452"/>
        <w:jc w:val="both"/>
      </w:pPr>
      <w:bookmarkStart w:id="4" w:name="_bookmark4"/>
      <w:bookmarkEnd w:id="4"/>
      <w:r>
        <w:t>Cơ</w:t>
      </w:r>
      <w:r>
        <w:rPr>
          <w:spacing w:val="-5"/>
        </w:rPr>
        <w:t xml:space="preserve"> </w:t>
      </w:r>
      <w:r>
        <w:t>sở</w:t>
      </w:r>
      <w:r>
        <w:rPr>
          <w:spacing w:val="-4"/>
        </w:rPr>
        <w:t xml:space="preserve"> </w:t>
      </w:r>
      <w:r>
        <w:t>dữ</w:t>
      </w:r>
      <w:r>
        <w:rPr>
          <w:spacing w:val="-2"/>
        </w:rPr>
        <w:t xml:space="preserve"> </w:t>
      </w:r>
      <w:r>
        <w:t>liệu</w:t>
      </w:r>
      <w:r>
        <w:rPr>
          <w:spacing w:val="-5"/>
        </w:rPr>
        <w:t xml:space="preserve"> </w:t>
      </w:r>
      <w:r>
        <w:t>SQL</w:t>
      </w:r>
      <w:r>
        <w:rPr>
          <w:spacing w:val="-5"/>
        </w:rPr>
        <w:t xml:space="preserve"> </w:t>
      </w:r>
      <w:r>
        <w:rPr>
          <w:spacing w:val="-2"/>
        </w:rPr>
        <w:t>Server</w:t>
      </w:r>
    </w:p>
    <w:p w14:paraId="67ADBA0F">
      <w:pPr>
        <w:pStyle w:val="7"/>
        <w:spacing w:before="270" w:line="360" w:lineRule="auto"/>
        <w:ind w:left="262" w:right="412" w:firstLine="719"/>
        <w:jc w:val="both"/>
      </w:pPr>
      <w:r>
        <w:t>SQL Server là hệ quản trị cơ sở dữ liệu quan hệ (RDBMS) thương mại của Microsoft,</w:t>
      </w:r>
      <w:r>
        <w:rPr>
          <w:spacing w:val="-6"/>
        </w:rPr>
        <w:t xml:space="preserve"> </w:t>
      </w:r>
      <w:r>
        <w:t>hỗ</w:t>
      </w:r>
      <w:r>
        <w:rPr>
          <w:spacing w:val="-6"/>
        </w:rPr>
        <w:t xml:space="preserve"> </w:t>
      </w:r>
      <w:r>
        <w:t>trợ</w:t>
      </w:r>
      <w:r>
        <w:rPr>
          <w:spacing w:val="-6"/>
        </w:rPr>
        <w:t xml:space="preserve"> </w:t>
      </w:r>
      <w:r>
        <w:t>chuẩn</w:t>
      </w:r>
      <w:r>
        <w:rPr>
          <w:spacing w:val="-4"/>
        </w:rPr>
        <w:t xml:space="preserve"> </w:t>
      </w:r>
      <w:r>
        <w:t>ANSI</w:t>
      </w:r>
      <w:r>
        <w:rPr>
          <w:spacing w:val="-6"/>
        </w:rPr>
        <w:t xml:space="preserve"> </w:t>
      </w:r>
      <w:r>
        <w:t>SQL</w:t>
      </w:r>
      <w:r>
        <w:rPr>
          <w:spacing w:val="-6"/>
        </w:rPr>
        <w:t xml:space="preserve"> </w:t>
      </w:r>
      <w:r>
        <w:t>cùng</w:t>
      </w:r>
      <w:r>
        <w:rPr>
          <w:spacing w:val="-6"/>
        </w:rPr>
        <w:t xml:space="preserve"> </w:t>
      </w:r>
      <w:r>
        <w:t>các</w:t>
      </w:r>
      <w:r>
        <w:rPr>
          <w:spacing w:val="-6"/>
        </w:rPr>
        <w:t xml:space="preserve"> </w:t>
      </w:r>
      <w:r>
        <w:t>phần</w:t>
      </w:r>
      <w:r>
        <w:rPr>
          <w:spacing w:val="-6"/>
        </w:rPr>
        <w:t xml:space="preserve"> </w:t>
      </w:r>
      <w:r>
        <w:t>mở</w:t>
      </w:r>
      <w:r>
        <w:rPr>
          <w:spacing w:val="-6"/>
        </w:rPr>
        <w:t xml:space="preserve"> </w:t>
      </w:r>
      <w:r>
        <w:t>rộng</w:t>
      </w:r>
      <w:r>
        <w:rPr>
          <w:spacing w:val="-6"/>
        </w:rPr>
        <w:t xml:space="preserve"> </w:t>
      </w:r>
      <w:r>
        <w:t>T-SQL.</w:t>
      </w:r>
      <w:r>
        <w:rPr>
          <w:spacing w:val="-6"/>
        </w:rPr>
        <w:t xml:space="preserve"> </w:t>
      </w:r>
      <w:r>
        <w:t>Phiên</w:t>
      </w:r>
      <w:r>
        <w:rPr>
          <w:spacing w:val="-6"/>
        </w:rPr>
        <w:t xml:space="preserve"> </w:t>
      </w:r>
      <w:r>
        <w:t>bản</w:t>
      </w:r>
      <w:r>
        <w:rPr>
          <w:spacing w:val="-6"/>
        </w:rPr>
        <w:t xml:space="preserve"> </w:t>
      </w:r>
      <w:r>
        <w:t>SQL</w:t>
      </w:r>
      <w:r>
        <w:rPr>
          <w:spacing w:val="-6"/>
        </w:rPr>
        <w:t xml:space="preserve"> </w:t>
      </w:r>
      <w:r>
        <w:t>Server Express</w:t>
      </w:r>
      <w:r>
        <w:rPr>
          <w:spacing w:val="-10"/>
        </w:rPr>
        <w:t xml:space="preserve"> </w:t>
      </w:r>
      <w:r>
        <w:t>miễn</w:t>
      </w:r>
      <w:r>
        <w:rPr>
          <w:spacing w:val="-10"/>
        </w:rPr>
        <w:t xml:space="preserve"> </w:t>
      </w:r>
      <w:r>
        <w:t>phí</w:t>
      </w:r>
      <w:r>
        <w:rPr>
          <w:spacing w:val="-8"/>
        </w:rPr>
        <w:t xml:space="preserve"> </w:t>
      </w:r>
      <w:r>
        <w:t>cho</w:t>
      </w:r>
      <w:r>
        <w:rPr>
          <w:spacing w:val="-8"/>
        </w:rPr>
        <w:t xml:space="preserve"> </w:t>
      </w:r>
      <w:r>
        <w:t>mục</w:t>
      </w:r>
      <w:r>
        <w:rPr>
          <w:spacing w:val="-10"/>
        </w:rPr>
        <w:t xml:space="preserve"> </w:t>
      </w:r>
      <w:r>
        <w:t>đích</w:t>
      </w:r>
      <w:r>
        <w:rPr>
          <w:spacing w:val="-8"/>
        </w:rPr>
        <w:t xml:space="preserve"> </w:t>
      </w:r>
      <w:r>
        <w:t>phát</w:t>
      </w:r>
      <w:r>
        <w:rPr>
          <w:spacing w:val="-10"/>
        </w:rPr>
        <w:t xml:space="preserve"> </w:t>
      </w:r>
      <w:r>
        <w:t>triển</w:t>
      </w:r>
      <w:r>
        <w:rPr>
          <w:spacing w:val="-10"/>
        </w:rPr>
        <w:t xml:space="preserve"> </w:t>
      </w:r>
      <w:r>
        <w:t>và</w:t>
      </w:r>
      <w:r>
        <w:rPr>
          <w:spacing w:val="-7"/>
        </w:rPr>
        <w:t xml:space="preserve"> </w:t>
      </w:r>
      <w:r>
        <w:t>các</w:t>
      </w:r>
      <w:r>
        <w:rPr>
          <w:spacing w:val="-10"/>
        </w:rPr>
        <w:t xml:space="preserve"> </w:t>
      </w:r>
      <w:r>
        <w:t>ứng</w:t>
      </w:r>
      <w:r>
        <w:rPr>
          <w:spacing w:val="-10"/>
        </w:rPr>
        <w:t xml:space="preserve"> </w:t>
      </w:r>
      <w:r>
        <w:t>dụng</w:t>
      </w:r>
      <w:r>
        <w:rPr>
          <w:spacing w:val="-8"/>
        </w:rPr>
        <w:t xml:space="preserve"> </w:t>
      </w:r>
      <w:r>
        <w:t>quy</w:t>
      </w:r>
      <w:r>
        <w:rPr>
          <w:spacing w:val="-10"/>
        </w:rPr>
        <w:t xml:space="preserve"> </w:t>
      </w:r>
      <w:r>
        <w:t>mô</w:t>
      </w:r>
      <w:r>
        <w:rPr>
          <w:spacing w:val="-10"/>
        </w:rPr>
        <w:t xml:space="preserve"> </w:t>
      </w:r>
      <w:r>
        <w:t>nhỏ</w:t>
      </w:r>
      <w:r>
        <w:rPr>
          <w:spacing w:val="-10"/>
        </w:rPr>
        <w:t xml:space="preserve"> </w:t>
      </w:r>
      <w:r>
        <w:t>là</w:t>
      </w:r>
      <w:r>
        <w:rPr>
          <w:spacing w:val="-10"/>
        </w:rPr>
        <w:t xml:space="preserve"> </w:t>
      </w:r>
      <w:r>
        <w:t>lựa</w:t>
      </w:r>
      <w:r>
        <w:rPr>
          <w:spacing w:val="-10"/>
        </w:rPr>
        <w:t xml:space="preserve"> </w:t>
      </w:r>
      <w:r>
        <w:t>chọn</w:t>
      </w:r>
      <w:r>
        <w:rPr>
          <w:spacing w:val="-8"/>
        </w:rPr>
        <w:t xml:space="preserve"> </w:t>
      </w:r>
      <w:r>
        <w:t>phù</w:t>
      </w:r>
      <w:r>
        <w:rPr>
          <w:spacing w:val="-10"/>
        </w:rPr>
        <w:t xml:space="preserve"> </w:t>
      </w:r>
      <w:r>
        <w:t>hợp cho đồ án tốt nghiệp.</w:t>
      </w:r>
    </w:p>
    <w:p w14:paraId="2773F016">
      <w:pPr>
        <w:pStyle w:val="7"/>
        <w:spacing w:before="122" w:line="360" w:lineRule="auto"/>
        <w:ind w:left="262" w:right="414" w:firstLine="719"/>
        <w:jc w:val="both"/>
      </w:pPr>
      <w:r>
        <w:t>Trong</w:t>
      </w:r>
      <w:r>
        <w:rPr>
          <w:spacing w:val="-6"/>
        </w:rPr>
        <w:t xml:space="preserve"> </w:t>
      </w:r>
      <w:r>
        <w:t>đề</w:t>
      </w:r>
      <w:r>
        <w:rPr>
          <w:spacing w:val="-4"/>
        </w:rPr>
        <w:t xml:space="preserve"> </w:t>
      </w:r>
      <w:r>
        <w:t>tài,</w:t>
      </w:r>
      <w:r>
        <w:rPr>
          <w:spacing w:val="-4"/>
        </w:rPr>
        <w:t xml:space="preserve"> </w:t>
      </w:r>
      <w:r>
        <w:t>SQL</w:t>
      </w:r>
      <w:r>
        <w:rPr>
          <w:spacing w:val="-4"/>
        </w:rPr>
        <w:t xml:space="preserve"> </w:t>
      </w:r>
      <w:r>
        <w:t>Server</w:t>
      </w:r>
      <w:r>
        <w:rPr>
          <w:spacing w:val="-6"/>
        </w:rPr>
        <w:t xml:space="preserve"> </w:t>
      </w:r>
      <w:r>
        <w:t>đảm</w:t>
      </w:r>
      <w:r>
        <w:rPr>
          <w:spacing w:val="-4"/>
        </w:rPr>
        <w:t xml:space="preserve"> </w:t>
      </w:r>
      <w:r>
        <w:t>nhiệm</w:t>
      </w:r>
      <w:r>
        <w:rPr>
          <w:spacing w:val="-4"/>
        </w:rPr>
        <w:t xml:space="preserve"> </w:t>
      </w:r>
      <w:r>
        <w:t>việc</w:t>
      </w:r>
      <w:r>
        <w:rPr>
          <w:spacing w:val="-4"/>
        </w:rPr>
        <w:t xml:space="preserve"> </w:t>
      </w:r>
      <w:r>
        <w:t>lưu</w:t>
      </w:r>
      <w:r>
        <w:rPr>
          <w:spacing w:val="-4"/>
        </w:rPr>
        <w:t xml:space="preserve"> </w:t>
      </w:r>
      <w:r>
        <w:t>trữ</w:t>
      </w:r>
      <w:r>
        <w:rPr>
          <w:spacing w:val="-5"/>
        </w:rPr>
        <w:t xml:space="preserve"> </w:t>
      </w:r>
      <w:r>
        <w:t>toàn</w:t>
      </w:r>
      <w:r>
        <w:rPr>
          <w:spacing w:val="-6"/>
        </w:rPr>
        <w:t xml:space="preserve"> </w:t>
      </w:r>
      <w:r>
        <w:t>bộ</w:t>
      </w:r>
      <w:r>
        <w:rPr>
          <w:spacing w:val="-6"/>
        </w:rPr>
        <w:t xml:space="preserve"> </w:t>
      </w:r>
      <w:r>
        <w:t>dữ</w:t>
      </w:r>
      <w:r>
        <w:rPr>
          <w:spacing w:val="-5"/>
        </w:rPr>
        <w:t xml:space="preserve"> </w:t>
      </w:r>
      <w:r>
        <w:t>liệu</w:t>
      </w:r>
      <w:r>
        <w:rPr>
          <w:spacing w:val="-6"/>
        </w:rPr>
        <w:t xml:space="preserve"> </w:t>
      </w:r>
      <w:r>
        <w:t>nghiệp</w:t>
      </w:r>
      <w:r>
        <w:rPr>
          <w:spacing w:val="-6"/>
        </w:rPr>
        <w:t xml:space="preserve"> </w:t>
      </w:r>
      <w:r>
        <w:t>vụ</w:t>
      </w:r>
      <w:r>
        <w:rPr>
          <w:spacing w:val="-4"/>
        </w:rPr>
        <w:t xml:space="preserve"> </w:t>
      </w:r>
      <w:r>
        <w:t>gồm</w:t>
      </w:r>
      <w:r>
        <w:rPr>
          <w:spacing w:val="-4"/>
        </w:rPr>
        <w:t xml:space="preserve"> </w:t>
      </w:r>
      <w:r>
        <w:t>tài khoản người dùng, danh mục chuyên khoa, hồ sơ bác sĩ, hồ sơ bệnh nhân, lịch hẹn, hồ sơ bệnh</w:t>
      </w:r>
      <w:r>
        <w:rPr>
          <w:spacing w:val="-17"/>
        </w:rPr>
        <w:t xml:space="preserve"> </w:t>
      </w:r>
      <w:r>
        <w:t>án</w:t>
      </w:r>
      <w:r>
        <w:rPr>
          <w:spacing w:val="-16"/>
        </w:rPr>
        <w:t xml:space="preserve"> </w:t>
      </w:r>
      <w:r>
        <w:t>và</w:t>
      </w:r>
      <w:r>
        <w:rPr>
          <w:spacing w:val="-16"/>
        </w:rPr>
        <w:t xml:space="preserve"> </w:t>
      </w:r>
      <w:r>
        <w:t>cấu</w:t>
      </w:r>
      <w:r>
        <w:rPr>
          <w:spacing w:val="-16"/>
        </w:rPr>
        <w:t xml:space="preserve"> </w:t>
      </w:r>
      <w:r>
        <w:t>hình</w:t>
      </w:r>
      <w:r>
        <w:rPr>
          <w:spacing w:val="-17"/>
        </w:rPr>
        <w:t xml:space="preserve"> </w:t>
      </w:r>
      <w:r>
        <w:t>email.</w:t>
      </w:r>
      <w:r>
        <w:rPr>
          <w:spacing w:val="-16"/>
        </w:rPr>
        <w:t xml:space="preserve"> </w:t>
      </w:r>
      <w:r>
        <w:t>Các</w:t>
      </w:r>
      <w:r>
        <w:rPr>
          <w:spacing w:val="-16"/>
        </w:rPr>
        <w:t xml:space="preserve"> </w:t>
      </w:r>
      <w:r>
        <w:t>ràng</w:t>
      </w:r>
      <w:r>
        <w:rPr>
          <w:spacing w:val="-16"/>
        </w:rPr>
        <w:t xml:space="preserve"> </w:t>
      </w:r>
      <w:r>
        <w:t>buộc</w:t>
      </w:r>
      <w:r>
        <w:rPr>
          <w:spacing w:val="-17"/>
        </w:rPr>
        <w:t xml:space="preserve"> </w:t>
      </w:r>
      <w:r>
        <w:t>khóa</w:t>
      </w:r>
      <w:r>
        <w:rPr>
          <w:spacing w:val="-16"/>
        </w:rPr>
        <w:t xml:space="preserve"> </w:t>
      </w:r>
      <w:r>
        <w:t>chính,</w:t>
      </w:r>
      <w:r>
        <w:rPr>
          <w:spacing w:val="-16"/>
        </w:rPr>
        <w:t xml:space="preserve"> </w:t>
      </w:r>
      <w:r>
        <w:t>khóa</w:t>
      </w:r>
      <w:r>
        <w:rPr>
          <w:spacing w:val="-16"/>
        </w:rPr>
        <w:t xml:space="preserve"> </w:t>
      </w:r>
      <w:r>
        <w:t>ngoại,</w:t>
      </w:r>
      <w:r>
        <w:rPr>
          <w:spacing w:val="-17"/>
        </w:rPr>
        <w:t xml:space="preserve"> </w:t>
      </w:r>
      <w:r>
        <w:t>UNIQUE</w:t>
      </w:r>
      <w:r>
        <w:rPr>
          <w:spacing w:val="-16"/>
        </w:rPr>
        <w:t xml:space="preserve"> </w:t>
      </w:r>
      <w:r>
        <w:t>và</w:t>
      </w:r>
      <w:r>
        <w:rPr>
          <w:spacing w:val="-16"/>
        </w:rPr>
        <w:t xml:space="preserve"> </w:t>
      </w:r>
      <w:r>
        <w:t>NOT</w:t>
      </w:r>
      <w:r>
        <w:rPr>
          <w:spacing w:val="-16"/>
        </w:rPr>
        <w:t xml:space="preserve"> </w:t>
      </w:r>
      <w:r>
        <w:t>NULL đảm bảo tính toàn vẹn dữ liệu ở mức cơ sở dữ liệu, độc lập với tầng ứng dụng.</w:t>
      </w:r>
    </w:p>
    <w:p w14:paraId="2EF4A4E0">
      <w:pPr>
        <w:pStyle w:val="7"/>
        <w:spacing w:before="119" w:line="360" w:lineRule="auto"/>
        <w:ind w:left="262" w:right="416"/>
        <w:jc w:val="both"/>
      </w:pPr>
      <w:r>
        <w:t>SQL Server được tích hợp tốt với EF Core thông qua provider Microsoft.EntityFrameworkCore.SqlServer. Connection string được khai báo trong appsettings.json, cho phép thay đổi dễ dàng giữa các môi trường mà không cần biên dịch lại ứng dụng.</w:t>
      </w:r>
    </w:p>
    <w:p w14:paraId="247E56A0">
      <w:pPr>
        <w:pStyle w:val="7"/>
        <w:spacing w:after="0" w:line="360" w:lineRule="auto"/>
        <w:jc w:val="both"/>
        <w:sectPr>
          <w:pgSz w:w="12240" w:h="15840"/>
          <w:pgMar w:top="1240" w:right="720" w:bottom="940" w:left="1440" w:header="739" w:footer="750" w:gutter="0"/>
          <w:cols w:space="720" w:num="1"/>
        </w:sectPr>
      </w:pPr>
    </w:p>
    <w:p w14:paraId="1361F3FA">
      <w:pPr>
        <w:pStyle w:val="7"/>
        <w:spacing w:before="41"/>
      </w:pPr>
    </w:p>
    <w:p w14:paraId="51D664F6">
      <w:pPr>
        <w:pStyle w:val="3"/>
        <w:numPr>
          <w:ilvl w:val="1"/>
          <w:numId w:val="2"/>
        </w:numPr>
        <w:tabs>
          <w:tab w:val="left" w:pos="1433"/>
        </w:tabs>
        <w:spacing w:before="0" w:after="0" w:line="240" w:lineRule="auto"/>
        <w:ind w:left="1433" w:right="0" w:hanging="452"/>
        <w:jc w:val="both"/>
      </w:pPr>
      <w:bookmarkStart w:id="5" w:name="_bookmark5"/>
      <w:bookmarkEnd w:id="5"/>
      <w:r>
        <w:t>Cookie</w:t>
      </w:r>
      <w:r>
        <w:rPr>
          <w:spacing w:val="-9"/>
        </w:rPr>
        <w:t xml:space="preserve"> </w:t>
      </w:r>
      <w:r>
        <w:t>Authentication</w:t>
      </w:r>
      <w:r>
        <w:rPr>
          <w:spacing w:val="-9"/>
        </w:rPr>
        <w:t xml:space="preserve"> </w:t>
      </w:r>
      <w:r>
        <w:t>và</w:t>
      </w:r>
      <w:r>
        <w:rPr>
          <w:spacing w:val="-6"/>
        </w:rPr>
        <w:t xml:space="preserve"> </w:t>
      </w:r>
      <w:r>
        <w:t>phân</w:t>
      </w:r>
      <w:r>
        <w:rPr>
          <w:spacing w:val="-7"/>
        </w:rPr>
        <w:t xml:space="preserve"> </w:t>
      </w:r>
      <w:r>
        <w:t>quyền</w:t>
      </w:r>
      <w:r>
        <w:rPr>
          <w:spacing w:val="-9"/>
        </w:rPr>
        <w:t xml:space="preserve"> </w:t>
      </w:r>
      <w:r>
        <w:t>theo</w:t>
      </w:r>
      <w:r>
        <w:rPr>
          <w:spacing w:val="-8"/>
        </w:rPr>
        <w:t xml:space="preserve"> </w:t>
      </w:r>
      <w:r>
        <w:t>vai</w:t>
      </w:r>
      <w:r>
        <w:rPr>
          <w:spacing w:val="-9"/>
        </w:rPr>
        <w:t xml:space="preserve"> </w:t>
      </w:r>
      <w:r>
        <w:rPr>
          <w:spacing w:val="-5"/>
        </w:rPr>
        <w:t>trò</w:t>
      </w:r>
    </w:p>
    <w:p w14:paraId="723C4302">
      <w:pPr>
        <w:pStyle w:val="7"/>
        <w:spacing w:before="270" w:line="360" w:lineRule="auto"/>
        <w:ind w:left="262" w:right="416" w:firstLine="719"/>
        <w:jc w:val="both"/>
      </w:pPr>
      <w:r>
        <w:t>ASP.NET Core cung cấp nhiều cơ chế xác thực: Cookie Authentication, JWT Bearer,</w:t>
      </w:r>
      <w:r>
        <w:rPr>
          <w:spacing w:val="-1"/>
        </w:rPr>
        <w:t xml:space="preserve"> </w:t>
      </w:r>
      <w:r>
        <w:t>OpenID</w:t>
      </w:r>
      <w:r>
        <w:rPr>
          <w:spacing w:val="-2"/>
        </w:rPr>
        <w:t xml:space="preserve"> </w:t>
      </w:r>
      <w:r>
        <w:t>Connect…</w:t>
      </w:r>
      <w:r>
        <w:rPr>
          <w:spacing w:val="-2"/>
        </w:rPr>
        <w:t xml:space="preserve"> </w:t>
      </w:r>
      <w:r>
        <w:t>Đối</w:t>
      </w:r>
      <w:r>
        <w:rPr>
          <w:spacing w:val="-2"/>
        </w:rPr>
        <w:t xml:space="preserve"> </w:t>
      </w:r>
      <w:r>
        <w:t>với</w:t>
      </w:r>
      <w:r>
        <w:rPr>
          <w:spacing w:val="-2"/>
        </w:rPr>
        <w:t xml:space="preserve"> </w:t>
      </w:r>
      <w:r>
        <w:t>ứng</w:t>
      </w:r>
      <w:r>
        <w:rPr>
          <w:spacing w:val="-2"/>
        </w:rPr>
        <w:t xml:space="preserve"> </w:t>
      </w:r>
      <w:r>
        <w:t>dụng web</w:t>
      </w:r>
      <w:r>
        <w:rPr>
          <w:spacing w:val="-1"/>
        </w:rPr>
        <w:t xml:space="preserve"> </w:t>
      </w:r>
      <w:r>
        <w:t>truyền</w:t>
      </w:r>
      <w:r>
        <w:rPr>
          <w:spacing w:val="-1"/>
        </w:rPr>
        <w:t xml:space="preserve"> </w:t>
      </w:r>
      <w:r>
        <w:t>thống</w:t>
      </w:r>
      <w:r>
        <w:rPr>
          <w:spacing w:val="-2"/>
        </w:rPr>
        <w:t xml:space="preserve"> </w:t>
      </w:r>
      <w:r>
        <w:t>render</w:t>
      </w:r>
      <w:r>
        <w:rPr>
          <w:spacing w:val="-1"/>
        </w:rPr>
        <w:t xml:space="preserve"> </w:t>
      </w:r>
      <w:r>
        <w:t>phía</w:t>
      </w:r>
      <w:r>
        <w:rPr>
          <w:spacing w:val="-2"/>
        </w:rPr>
        <w:t xml:space="preserve"> </w:t>
      </w:r>
      <w:r>
        <w:t>server</w:t>
      </w:r>
      <w:r>
        <w:rPr>
          <w:spacing w:val="-1"/>
        </w:rPr>
        <w:t xml:space="preserve"> </w:t>
      </w:r>
      <w:r>
        <w:t>như</w:t>
      </w:r>
      <w:r>
        <w:rPr>
          <w:spacing w:val="-1"/>
        </w:rPr>
        <w:t xml:space="preserve"> </w:t>
      </w:r>
      <w:r>
        <w:t>đồ án này, Cookie</w:t>
      </w:r>
      <w:r>
        <w:rPr>
          <w:spacing w:val="-1"/>
        </w:rPr>
        <w:t xml:space="preserve"> </w:t>
      </w:r>
      <w:r>
        <w:t>Authentication</w:t>
      </w:r>
      <w:r>
        <w:rPr>
          <w:spacing w:val="-1"/>
        </w:rPr>
        <w:t xml:space="preserve"> </w:t>
      </w:r>
      <w:r>
        <w:t>là</w:t>
      </w:r>
      <w:r>
        <w:rPr>
          <w:spacing w:val="-1"/>
        </w:rPr>
        <w:t xml:space="preserve"> </w:t>
      </w:r>
      <w:r>
        <w:t>lựa chọn</w:t>
      </w:r>
      <w:r>
        <w:rPr>
          <w:spacing w:val="-1"/>
        </w:rPr>
        <w:t xml:space="preserve"> </w:t>
      </w:r>
      <w:r>
        <w:t>phù</w:t>
      </w:r>
      <w:r>
        <w:rPr>
          <w:spacing w:val="-1"/>
        </w:rPr>
        <w:t xml:space="preserve"> </w:t>
      </w:r>
      <w:r>
        <w:t>hợp</w:t>
      </w:r>
      <w:r>
        <w:rPr>
          <w:spacing w:val="-1"/>
        </w:rPr>
        <w:t xml:space="preserve"> </w:t>
      </w:r>
      <w:r>
        <w:t>nhất do</w:t>
      </w:r>
      <w:r>
        <w:rPr>
          <w:spacing w:val="-1"/>
        </w:rPr>
        <w:t xml:space="preserve"> </w:t>
      </w:r>
      <w:r>
        <w:t>đơn giản,</w:t>
      </w:r>
      <w:r>
        <w:rPr>
          <w:spacing w:val="-1"/>
        </w:rPr>
        <w:t xml:space="preserve"> </w:t>
      </w:r>
      <w:r>
        <w:t>an toàn</w:t>
      </w:r>
      <w:r>
        <w:rPr>
          <w:spacing w:val="-1"/>
        </w:rPr>
        <w:t xml:space="preserve"> </w:t>
      </w:r>
      <w:r>
        <w:t>và được tích hợp sẵn vào pipeline.</w:t>
      </w:r>
    </w:p>
    <w:p w14:paraId="497360F4">
      <w:pPr>
        <w:pStyle w:val="7"/>
        <w:spacing w:before="122" w:line="360" w:lineRule="auto"/>
        <w:ind w:left="262" w:right="414" w:firstLine="719"/>
        <w:jc w:val="both"/>
      </w:pPr>
      <w:r>
        <w:t>Khi người dùng đăng nhập thành công, hệ thống tạo một ClaimsPrincipal chứa các claim như NameIdentifier, Na</w:t>
      </w:r>
      <w:bookmarkStart w:id="22" w:name="_GoBack"/>
      <w:bookmarkEnd w:id="22"/>
      <w:r>
        <w:t>me, Email, Role, HoTen, sau đó gọi HttpContext.SignInAsync</w:t>
      </w:r>
      <w:r>
        <w:rPr>
          <w:spacing w:val="-11"/>
        </w:rPr>
        <w:t xml:space="preserve"> </w:t>
      </w:r>
      <w:r>
        <w:t>để</w:t>
      </w:r>
      <w:r>
        <w:rPr>
          <w:spacing w:val="-11"/>
        </w:rPr>
        <w:t xml:space="preserve"> </w:t>
      </w:r>
      <w:r>
        <w:t>mã</w:t>
      </w:r>
      <w:r>
        <w:rPr>
          <w:spacing w:val="-11"/>
        </w:rPr>
        <w:t xml:space="preserve"> </w:t>
      </w:r>
      <w:r>
        <w:t>hóa</w:t>
      </w:r>
      <w:r>
        <w:rPr>
          <w:spacing w:val="-11"/>
        </w:rPr>
        <w:t xml:space="preserve"> </w:t>
      </w:r>
      <w:r>
        <w:t>thông</w:t>
      </w:r>
      <w:r>
        <w:rPr>
          <w:spacing w:val="-11"/>
        </w:rPr>
        <w:t xml:space="preserve"> </w:t>
      </w:r>
      <w:r>
        <w:t>tin</w:t>
      </w:r>
      <w:r>
        <w:rPr>
          <w:spacing w:val="-11"/>
        </w:rPr>
        <w:t xml:space="preserve"> </w:t>
      </w:r>
      <w:r>
        <w:t>này</w:t>
      </w:r>
      <w:r>
        <w:rPr>
          <w:spacing w:val="-11"/>
        </w:rPr>
        <w:t xml:space="preserve"> </w:t>
      </w:r>
      <w:r>
        <w:t>vào</w:t>
      </w:r>
      <w:r>
        <w:rPr>
          <w:spacing w:val="-11"/>
        </w:rPr>
        <w:t xml:space="preserve"> </w:t>
      </w:r>
      <w:r>
        <w:t>cookie.</w:t>
      </w:r>
      <w:r>
        <w:rPr>
          <w:spacing w:val="-11"/>
        </w:rPr>
        <w:t xml:space="preserve"> </w:t>
      </w:r>
      <w:r>
        <w:t>Trong</w:t>
      </w:r>
      <w:r>
        <w:rPr>
          <w:spacing w:val="-11"/>
        </w:rPr>
        <w:t xml:space="preserve"> </w:t>
      </w:r>
      <w:r>
        <w:t>các</w:t>
      </w:r>
      <w:r>
        <w:rPr>
          <w:spacing w:val="-11"/>
        </w:rPr>
        <w:t xml:space="preserve"> </w:t>
      </w:r>
      <w:r>
        <w:t>request</w:t>
      </w:r>
      <w:r>
        <w:rPr>
          <w:spacing w:val="-11"/>
        </w:rPr>
        <w:t xml:space="preserve"> </w:t>
      </w:r>
      <w:r>
        <w:t>tiếp</w:t>
      </w:r>
      <w:r>
        <w:rPr>
          <w:spacing w:val="-11"/>
        </w:rPr>
        <w:t xml:space="preserve"> </w:t>
      </w:r>
      <w:r>
        <w:t xml:space="preserve">theo, middleware Authentication tự động giải mã cookie và gắn ClaimsPrincipal vào </w:t>
      </w:r>
      <w:r>
        <w:rPr>
          <w:spacing w:val="-2"/>
        </w:rPr>
        <w:t>HttpContext.User.</w:t>
      </w:r>
    </w:p>
    <w:p w14:paraId="6F0E86BA">
      <w:pPr>
        <w:pStyle w:val="7"/>
        <w:spacing w:before="119" w:line="360" w:lineRule="auto"/>
        <w:ind w:left="262" w:right="414" w:firstLine="719"/>
        <w:jc w:val="both"/>
      </w:pPr>
      <w:r>
        <w:t>Phân quyền được thực hiện bằng attribute [Authorize(Roles = "Admin")] hoặc [Authorize(Roles = "BacSi,Admin")] đặt trên controller hoặc action. Ngoài ra, đồ án còn kiểm</w:t>
      </w:r>
      <w:r>
        <w:rPr>
          <w:spacing w:val="-9"/>
        </w:rPr>
        <w:t xml:space="preserve"> </w:t>
      </w:r>
      <w:r>
        <w:t>tra</w:t>
      </w:r>
      <w:r>
        <w:rPr>
          <w:spacing w:val="-6"/>
        </w:rPr>
        <w:t xml:space="preserve"> </w:t>
      </w:r>
      <w:r>
        <w:t>quyền</w:t>
      </w:r>
      <w:r>
        <w:rPr>
          <w:spacing w:val="-6"/>
        </w:rPr>
        <w:t xml:space="preserve"> </w:t>
      </w:r>
      <w:r>
        <w:t>sở</w:t>
      </w:r>
      <w:r>
        <w:rPr>
          <w:spacing w:val="-6"/>
        </w:rPr>
        <w:t xml:space="preserve"> </w:t>
      </w:r>
      <w:r>
        <w:t>hữu</w:t>
      </w:r>
      <w:r>
        <w:rPr>
          <w:spacing w:val="-6"/>
        </w:rPr>
        <w:t xml:space="preserve"> </w:t>
      </w:r>
      <w:r>
        <w:t>dữ</w:t>
      </w:r>
      <w:r>
        <w:rPr>
          <w:spacing w:val="-8"/>
        </w:rPr>
        <w:t xml:space="preserve"> </w:t>
      </w:r>
      <w:r>
        <w:t>liệu</w:t>
      </w:r>
      <w:r>
        <w:rPr>
          <w:spacing w:val="-7"/>
        </w:rPr>
        <w:t xml:space="preserve"> </w:t>
      </w:r>
      <w:r>
        <w:t>ngay</w:t>
      </w:r>
      <w:r>
        <w:rPr>
          <w:spacing w:val="-6"/>
        </w:rPr>
        <w:t xml:space="preserve"> </w:t>
      </w:r>
      <w:r>
        <w:t>trong</w:t>
      </w:r>
      <w:r>
        <w:rPr>
          <w:spacing w:val="-7"/>
        </w:rPr>
        <w:t xml:space="preserve"> </w:t>
      </w:r>
      <w:r>
        <w:t>action</w:t>
      </w:r>
      <w:r>
        <w:rPr>
          <w:spacing w:val="-4"/>
        </w:rPr>
        <w:t xml:space="preserve"> </w:t>
      </w:r>
      <w:r>
        <w:t>—</w:t>
      </w:r>
      <w:r>
        <w:rPr>
          <w:spacing w:val="-6"/>
        </w:rPr>
        <w:t xml:space="preserve"> </w:t>
      </w:r>
      <w:r>
        <w:t>ví</w:t>
      </w:r>
      <w:r>
        <w:rPr>
          <w:spacing w:val="-6"/>
        </w:rPr>
        <w:t xml:space="preserve"> </w:t>
      </w:r>
      <w:r>
        <w:t>dụ</w:t>
      </w:r>
      <w:r>
        <w:rPr>
          <w:spacing w:val="-7"/>
        </w:rPr>
        <w:t xml:space="preserve"> </w:t>
      </w:r>
      <w:r>
        <w:t>một</w:t>
      </w:r>
      <w:r>
        <w:rPr>
          <w:spacing w:val="-6"/>
        </w:rPr>
        <w:t xml:space="preserve"> </w:t>
      </w:r>
      <w:r>
        <w:t>bác</w:t>
      </w:r>
      <w:r>
        <w:rPr>
          <w:spacing w:val="-6"/>
        </w:rPr>
        <w:t xml:space="preserve"> </w:t>
      </w:r>
      <w:r>
        <w:t>sĩ</w:t>
      </w:r>
      <w:r>
        <w:rPr>
          <w:spacing w:val="-4"/>
        </w:rPr>
        <w:t xml:space="preserve"> </w:t>
      </w:r>
      <w:r>
        <w:t>chỉ</w:t>
      </w:r>
      <w:r>
        <w:rPr>
          <w:spacing w:val="-8"/>
        </w:rPr>
        <w:t xml:space="preserve"> </w:t>
      </w:r>
      <w:r>
        <w:t>có</w:t>
      </w:r>
      <w:r>
        <w:rPr>
          <w:spacing w:val="-6"/>
        </w:rPr>
        <w:t xml:space="preserve"> </w:t>
      </w:r>
      <w:r>
        <w:t>thể</w:t>
      </w:r>
      <w:r>
        <w:rPr>
          <w:spacing w:val="-7"/>
        </w:rPr>
        <w:t xml:space="preserve"> </w:t>
      </w:r>
      <w:r>
        <w:t>thao</w:t>
      </w:r>
      <w:r>
        <w:rPr>
          <w:spacing w:val="-7"/>
        </w:rPr>
        <w:t xml:space="preserve"> </w:t>
      </w:r>
      <w:r>
        <w:t>tác</w:t>
      </w:r>
      <w:r>
        <w:rPr>
          <w:spacing w:val="-6"/>
        </w:rPr>
        <w:t xml:space="preserve"> </w:t>
      </w:r>
      <w:r>
        <w:t>trên những lịch hẹn được gán cho chính mình, ngăn ngừa lỗ hổng truy cập ngang.</w:t>
      </w:r>
    </w:p>
    <w:p w14:paraId="27D0B600">
      <w:pPr>
        <w:pStyle w:val="3"/>
        <w:numPr>
          <w:ilvl w:val="1"/>
          <w:numId w:val="2"/>
        </w:numPr>
        <w:tabs>
          <w:tab w:val="left" w:pos="1433"/>
        </w:tabs>
        <w:spacing w:before="120" w:after="0" w:line="240" w:lineRule="auto"/>
        <w:ind w:left="1433" w:right="0" w:hanging="452"/>
        <w:jc w:val="both"/>
      </w:pPr>
      <w:bookmarkStart w:id="6" w:name="_bookmark6"/>
      <w:bookmarkEnd w:id="6"/>
      <w:r>
        <w:t>Gửi</w:t>
      </w:r>
      <w:r>
        <w:rPr>
          <w:spacing w:val="-5"/>
        </w:rPr>
        <w:t xml:space="preserve"> </w:t>
      </w:r>
      <w:r>
        <w:t>email</w:t>
      </w:r>
      <w:r>
        <w:rPr>
          <w:spacing w:val="-4"/>
        </w:rPr>
        <w:t xml:space="preserve"> </w:t>
      </w:r>
      <w:r>
        <w:t>tự</w:t>
      </w:r>
      <w:r>
        <w:rPr>
          <w:spacing w:val="-5"/>
        </w:rPr>
        <w:t xml:space="preserve"> </w:t>
      </w:r>
      <w:r>
        <w:t>động</w:t>
      </w:r>
      <w:r>
        <w:rPr>
          <w:spacing w:val="-4"/>
        </w:rPr>
        <w:t xml:space="preserve"> </w:t>
      </w:r>
      <w:r>
        <w:t>với</w:t>
      </w:r>
      <w:r>
        <w:rPr>
          <w:spacing w:val="-4"/>
        </w:rPr>
        <w:t xml:space="preserve"> </w:t>
      </w:r>
      <w:r>
        <w:rPr>
          <w:spacing w:val="-2"/>
        </w:rPr>
        <w:t>MailKit</w:t>
      </w:r>
    </w:p>
    <w:p w14:paraId="07625BFF">
      <w:pPr>
        <w:pStyle w:val="7"/>
        <w:spacing w:before="270" w:line="360" w:lineRule="auto"/>
        <w:ind w:left="262" w:right="411" w:firstLine="719"/>
        <w:jc w:val="both"/>
      </w:pPr>
      <w:r>
        <w:t>MailKit là thư viện gửi và nhận email mã nguồn mở phổ biến trên .NET, được khuyến</w:t>
      </w:r>
      <w:r>
        <w:rPr>
          <w:spacing w:val="-4"/>
        </w:rPr>
        <w:t xml:space="preserve"> </w:t>
      </w:r>
      <w:r>
        <w:t>nghị</w:t>
      </w:r>
      <w:r>
        <w:rPr>
          <w:spacing w:val="-4"/>
        </w:rPr>
        <w:t xml:space="preserve"> </w:t>
      </w:r>
      <w:r>
        <w:t>thay</w:t>
      </w:r>
      <w:r>
        <w:rPr>
          <w:spacing w:val="-4"/>
        </w:rPr>
        <w:t xml:space="preserve"> </w:t>
      </w:r>
      <w:r>
        <w:t>thế</w:t>
      </w:r>
      <w:r>
        <w:rPr>
          <w:spacing w:val="-4"/>
        </w:rPr>
        <w:t xml:space="preserve"> </w:t>
      </w:r>
      <w:r>
        <w:t>cho</w:t>
      </w:r>
      <w:r>
        <w:rPr>
          <w:spacing w:val="-4"/>
        </w:rPr>
        <w:t xml:space="preserve"> </w:t>
      </w:r>
      <w:r>
        <w:t>SmtpClient</w:t>
      </w:r>
      <w:r>
        <w:rPr>
          <w:spacing w:val="-4"/>
        </w:rPr>
        <w:t xml:space="preserve"> </w:t>
      </w:r>
      <w:r>
        <w:t>cũ</w:t>
      </w:r>
      <w:r>
        <w:rPr>
          <w:spacing w:val="-4"/>
        </w:rPr>
        <w:t xml:space="preserve"> </w:t>
      </w:r>
      <w:r>
        <w:t>vốn</w:t>
      </w:r>
      <w:r>
        <w:rPr>
          <w:spacing w:val="-2"/>
        </w:rPr>
        <w:t xml:space="preserve"> </w:t>
      </w:r>
      <w:r>
        <w:t>đã</w:t>
      </w:r>
      <w:r>
        <w:rPr>
          <w:spacing w:val="-4"/>
        </w:rPr>
        <w:t xml:space="preserve"> </w:t>
      </w:r>
      <w:r>
        <w:t>bị</w:t>
      </w:r>
      <w:r>
        <w:rPr>
          <w:spacing w:val="-4"/>
        </w:rPr>
        <w:t xml:space="preserve"> </w:t>
      </w:r>
      <w:r>
        <w:t>Microsoft</w:t>
      </w:r>
      <w:r>
        <w:rPr>
          <w:spacing w:val="-4"/>
        </w:rPr>
        <w:t xml:space="preserve"> </w:t>
      </w:r>
      <w:r>
        <w:t>đánh</w:t>
      </w:r>
      <w:r>
        <w:rPr>
          <w:spacing w:val="-4"/>
        </w:rPr>
        <w:t xml:space="preserve"> </w:t>
      </w:r>
      <w:r>
        <w:t>dấu</w:t>
      </w:r>
      <w:r>
        <w:rPr>
          <w:spacing w:val="-4"/>
        </w:rPr>
        <w:t xml:space="preserve"> </w:t>
      </w:r>
      <w:r>
        <w:t>lỗi</w:t>
      </w:r>
      <w:r>
        <w:rPr>
          <w:spacing w:val="-4"/>
        </w:rPr>
        <w:t xml:space="preserve"> </w:t>
      </w:r>
      <w:r>
        <w:t>thời.</w:t>
      </w:r>
      <w:r>
        <w:rPr>
          <w:spacing w:val="-4"/>
        </w:rPr>
        <w:t xml:space="preserve"> </w:t>
      </w:r>
      <w:r>
        <w:t>MailKit</w:t>
      </w:r>
      <w:r>
        <w:rPr>
          <w:spacing w:val="-4"/>
        </w:rPr>
        <w:t xml:space="preserve"> </w:t>
      </w:r>
      <w:r>
        <w:t>hỗ trợ đầy đủ các giao thức SMTP, IMAP, POP3, kèm theo các tính năng nâng cao như SSL/TLS, OAuth2 và gửi mail bất đồng bộ.</w:t>
      </w:r>
    </w:p>
    <w:p w14:paraId="16ED67D1">
      <w:pPr>
        <w:pStyle w:val="7"/>
        <w:spacing w:before="121" w:line="360" w:lineRule="auto"/>
        <w:ind w:left="262" w:right="413" w:firstLine="719"/>
        <w:jc w:val="both"/>
      </w:pPr>
      <w:r>
        <w:t>Trong đồ án, MailKit được đóng gói trong lớp EmailService với ba phương thức chính: GuiMailDatLichAsync (gửi khi bệnh nhân đặt lịch thành công), GuiMailXacNhanLichAsync</w:t>
      </w:r>
      <w:r>
        <w:rPr>
          <w:spacing w:val="-8"/>
        </w:rPr>
        <w:t xml:space="preserve"> </w:t>
      </w:r>
      <w:r>
        <w:t>(gửi</w:t>
      </w:r>
      <w:r>
        <w:rPr>
          <w:spacing w:val="-8"/>
        </w:rPr>
        <w:t xml:space="preserve"> </w:t>
      </w:r>
      <w:r>
        <w:t>khi</w:t>
      </w:r>
      <w:r>
        <w:rPr>
          <w:spacing w:val="-8"/>
        </w:rPr>
        <w:t xml:space="preserve"> </w:t>
      </w:r>
      <w:r>
        <w:t>bác</w:t>
      </w:r>
      <w:r>
        <w:rPr>
          <w:spacing w:val="-8"/>
        </w:rPr>
        <w:t xml:space="preserve"> </w:t>
      </w:r>
      <w:r>
        <w:t>sĩ</w:t>
      </w:r>
      <w:r>
        <w:rPr>
          <w:spacing w:val="-8"/>
        </w:rPr>
        <w:t xml:space="preserve"> </w:t>
      </w:r>
      <w:r>
        <w:t>xác</w:t>
      </w:r>
      <w:r>
        <w:rPr>
          <w:spacing w:val="-8"/>
        </w:rPr>
        <w:t xml:space="preserve"> </w:t>
      </w:r>
      <w:r>
        <w:t>nhận</w:t>
      </w:r>
      <w:r>
        <w:rPr>
          <w:spacing w:val="-8"/>
        </w:rPr>
        <w:t xml:space="preserve"> </w:t>
      </w:r>
      <w:r>
        <w:t>lịch)</w:t>
      </w:r>
      <w:r>
        <w:rPr>
          <w:spacing w:val="-8"/>
        </w:rPr>
        <w:t xml:space="preserve"> </w:t>
      </w:r>
      <w:r>
        <w:t>và</w:t>
      </w:r>
      <w:r>
        <w:rPr>
          <w:spacing w:val="-8"/>
        </w:rPr>
        <w:t xml:space="preserve"> </w:t>
      </w:r>
      <w:r>
        <w:t>GuiMailHuyLichAsync</w:t>
      </w:r>
      <w:r>
        <w:rPr>
          <w:spacing w:val="-8"/>
        </w:rPr>
        <w:t xml:space="preserve"> </w:t>
      </w:r>
      <w:r>
        <w:t>(gửi khi</w:t>
      </w:r>
      <w:r>
        <w:rPr>
          <w:spacing w:val="-6"/>
        </w:rPr>
        <w:t xml:space="preserve"> </w:t>
      </w:r>
      <w:r>
        <w:t>lịch</w:t>
      </w:r>
      <w:r>
        <w:rPr>
          <w:spacing w:val="-6"/>
        </w:rPr>
        <w:t xml:space="preserve"> </w:t>
      </w:r>
      <w:r>
        <w:t>bị</w:t>
      </w:r>
      <w:r>
        <w:rPr>
          <w:spacing w:val="-6"/>
        </w:rPr>
        <w:t xml:space="preserve"> </w:t>
      </w:r>
      <w:r>
        <w:t>hủy).</w:t>
      </w:r>
      <w:r>
        <w:rPr>
          <w:spacing w:val="-6"/>
        </w:rPr>
        <w:t xml:space="preserve"> </w:t>
      </w:r>
      <w:r>
        <w:t>Cấu</w:t>
      </w:r>
      <w:r>
        <w:rPr>
          <w:spacing w:val="-6"/>
        </w:rPr>
        <w:t xml:space="preserve"> </w:t>
      </w:r>
      <w:r>
        <w:t>hình</w:t>
      </w:r>
      <w:r>
        <w:rPr>
          <w:spacing w:val="-6"/>
        </w:rPr>
        <w:t xml:space="preserve"> </w:t>
      </w:r>
      <w:r>
        <w:t>SMTP</w:t>
      </w:r>
      <w:r>
        <w:rPr>
          <w:spacing w:val="-6"/>
        </w:rPr>
        <w:t xml:space="preserve"> </w:t>
      </w:r>
      <w:r>
        <w:t>(server,</w:t>
      </w:r>
      <w:r>
        <w:rPr>
          <w:spacing w:val="-6"/>
        </w:rPr>
        <w:t xml:space="preserve"> </w:t>
      </w:r>
      <w:r>
        <w:t>port,</w:t>
      </w:r>
      <w:r>
        <w:rPr>
          <w:spacing w:val="-5"/>
        </w:rPr>
        <w:t xml:space="preserve"> </w:t>
      </w:r>
      <w:r>
        <w:t>sender</w:t>
      </w:r>
      <w:r>
        <w:rPr>
          <w:spacing w:val="-6"/>
        </w:rPr>
        <w:t xml:space="preserve"> </w:t>
      </w:r>
      <w:r>
        <w:t>email,</w:t>
      </w:r>
      <w:r>
        <w:rPr>
          <w:spacing w:val="-6"/>
        </w:rPr>
        <w:t xml:space="preserve"> </w:t>
      </w:r>
      <w:r>
        <w:t>app</w:t>
      </w:r>
      <w:r>
        <w:rPr>
          <w:spacing w:val="-6"/>
        </w:rPr>
        <w:t xml:space="preserve"> </w:t>
      </w:r>
      <w:r>
        <w:t>password)</w:t>
      </w:r>
      <w:r>
        <w:rPr>
          <w:spacing w:val="-6"/>
        </w:rPr>
        <w:t xml:space="preserve"> </w:t>
      </w:r>
      <w:r>
        <w:t>được</w:t>
      </w:r>
      <w:r>
        <w:rPr>
          <w:spacing w:val="-6"/>
        </w:rPr>
        <w:t xml:space="preserve"> </w:t>
      </w:r>
      <w:r>
        <w:t>lưu</w:t>
      </w:r>
      <w:r>
        <w:rPr>
          <w:spacing w:val="-6"/>
        </w:rPr>
        <w:t xml:space="preserve"> </w:t>
      </w:r>
      <w:r>
        <w:t>trong bảng</w:t>
      </w:r>
      <w:r>
        <w:rPr>
          <w:spacing w:val="-12"/>
        </w:rPr>
        <w:t xml:space="preserve"> </w:t>
      </w:r>
      <w:r>
        <w:t>CauHinhEmail</w:t>
      </w:r>
      <w:r>
        <w:rPr>
          <w:spacing w:val="-12"/>
        </w:rPr>
        <w:t xml:space="preserve"> </w:t>
      </w:r>
      <w:r>
        <w:t>và</w:t>
      </w:r>
      <w:r>
        <w:rPr>
          <w:spacing w:val="-10"/>
        </w:rPr>
        <w:t xml:space="preserve"> </w:t>
      </w:r>
      <w:r>
        <w:t>đọc</w:t>
      </w:r>
      <w:r>
        <w:rPr>
          <w:spacing w:val="-12"/>
        </w:rPr>
        <w:t xml:space="preserve"> </w:t>
      </w:r>
      <w:r>
        <w:t>qua</w:t>
      </w:r>
      <w:r>
        <w:rPr>
          <w:spacing w:val="-12"/>
        </w:rPr>
        <w:t xml:space="preserve"> </w:t>
      </w:r>
      <w:r>
        <w:t>lớp</w:t>
      </w:r>
      <w:r>
        <w:rPr>
          <w:spacing w:val="-12"/>
        </w:rPr>
        <w:t xml:space="preserve"> </w:t>
      </w:r>
      <w:r>
        <w:t>EmailSettingsProvider,</w:t>
      </w:r>
      <w:r>
        <w:rPr>
          <w:spacing w:val="-12"/>
        </w:rPr>
        <w:t xml:space="preserve"> </w:t>
      </w:r>
      <w:r>
        <w:t>cho</w:t>
      </w:r>
      <w:r>
        <w:rPr>
          <w:spacing w:val="-12"/>
        </w:rPr>
        <w:t xml:space="preserve"> </w:t>
      </w:r>
      <w:r>
        <w:t>phép</w:t>
      </w:r>
      <w:r>
        <w:rPr>
          <w:spacing w:val="-9"/>
        </w:rPr>
        <w:t xml:space="preserve"> </w:t>
      </w:r>
      <w:r>
        <w:t>quản</w:t>
      </w:r>
      <w:r>
        <w:rPr>
          <w:spacing w:val="-12"/>
        </w:rPr>
        <w:t xml:space="preserve"> </w:t>
      </w:r>
      <w:r>
        <w:t>trị</w:t>
      </w:r>
      <w:r>
        <w:rPr>
          <w:spacing w:val="-12"/>
        </w:rPr>
        <w:t xml:space="preserve"> </w:t>
      </w:r>
      <w:r>
        <w:t>viên</w:t>
      </w:r>
      <w:r>
        <w:rPr>
          <w:spacing w:val="-12"/>
        </w:rPr>
        <w:t xml:space="preserve"> </w:t>
      </w:r>
      <w:r>
        <w:t>thay</w:t>
      </w:r>
      <w:r>
        <w:rPr>
          <w:spacing w:val="-12"/>
        </w:rPr>
        <w:t xml:space="preserve"> </w:t>
      </w:r>
      <w:r>
        <w:t>đổi cấu hình ngay trên giao diện web mà không cần restart ứng dụng.</w:t>
      </w:r>
    </w:p>
    <w:p w14:paraId="48B5AF89">
      <w:pPr>
        <w:pStyle w:val="7"/>
        <w:spacing w:before="120"/>
        <w:ind w:left="981"/>
        <w:jc w:val="both"/>
      </w:pPr>
      <w:r>
        <w:t>Cơ</w:t>
      </w:r>
      <w:r>
        <w:rPr>
          <w:spacing w:val="9"/>
        </w:rPr>
        <w:t xml:space="preserve"> </w:t>
      </w:r>
      <w:r>
        <w:t>chế</w:t>
      </w:r>
      <w:r>
        <w:rPr>
          <w:spacing w:val="12"/>
        </w:rPr>
        <w:t xml:space="preserve"> </w:t>
      </w:r>
      <w:r>
        <w:t>bật/tắt</w:t>
      </w:r>
      <w:r>
        <w:rPr>
          <w:spacing w:val="12"/>
        </w:rPr>
        <w:t xml:space="preserve"> </w:t>
      </w:r>
      <w:r>
        <w:t>gửi</w:t>
      </w:r>
      <w:r>
        <w:rPr>
          <w:spacing w:val="9"/>
        </w:rPr>
        <w:t xml:space="preserve"> </w:t>
      </w:r>
      <w:r>
        <w:t>mail</w:t>
      </w:r>
      <w:r>
        <w:rPr>
          <w:spacing w:val="12"/>
        </w:rPr>
        <w:t xml:space="preserve"> </w:t>
      </w:r>
      <w:r>
        <w:t>toàn</w:t>
      </w:r>
      <w:r>
        <w:rPr>
          <w:spacing w:val="10"/>
        </w:rPr>
        <w:t xml:space="preserve"> </w:t>
      </w:r>
      <w:r>
        <w:t>hệ</w:t>
      </w:r>
      <w:r>
        <w:rPr>
          <w:spacing w:val="12"/>
        </w:rPr>
        <w:t xml:space="preserve"> </w:t>
      </w:r>
      <w:r>
        <w:t>thống</w:t>
      </w:r>
      <w:r>
        <w:rPr>
          <w:spacing w:val="10"/>
        </w:rPr>
        <w:t xml:space="preserve"> </w:t>
      </w:r>
      <w:r>
        <w:t>được</w:t>
      </w:r>
      <w:r>
        <w:rPr>
          <w:spacing w:val="12"/>
        </w:rPr>
        <w:t xml:space="preserve"> </w:t>
      </w:r>
      <w:r>
        <w:t>thiết</w:t>
      </w:r>
      <w:r>
        <w:rPr>
          <w:spacing w:val="10"/>
        </w:rPr>
        <w:t xml:space="preserve"> </w:t>
      </w:r>
      <w:r>
        <w:t>kế</w:t>
      </w:r>
      <w:r>
        <w:rPr>
          <w:spacing w:val="10"/>
        </w:rPr>
        <w:t xml:space="preserve"> </w:t>
      </w:r>
      <w:r>
        <w:t>để</w:t>
      </w:r>
      <w:r>
        <w:rPr>
          <w:spacing w:val="12"/>
        </w:rPr>
        <w:t xml:space="preserve"> </w:t>
      </w:r>
      <w:r>
        <w:t>phục</w:t>
      </w:r>
      <w:r>
        <w:rPr>
          <w:spacing w:val="12"/>
        </w:rPr>
        <w:t xml:space="preserve"> </w:t>
      </w:r>
      <w:r>
        <w:t>vụ</w:t>
      </w:r>
      <w:r>
        <w:rPr>
          <w:spacing w:val="12"/>
        </w:rPr>
        <w:t xml:space="preserve"> </w:t>
      </w:r>
      <w:r>
        <w:t>môi</w:t>
      </w:r>
      <w:r>
        <w:rPr>
          <w:spacing w:val="12"/>
        </w:rPr>
        <w:t xml:space="preserve"> </w:t>
      </w:r>
      <w:r>
        <w:t>trường</w:t>
      </w:r>
      <w:r>
        <w:rPr>
          <w:spacing w:val="9"/>
        </w:rPr>
        <w:t xml:space="preserve"> </w:t>
      </w:r>
      <w:r>
        <w:rPr>
          <w:spacing w:val="-2"/>
        </w:rPr>
        <w:t>demo:</w:t>
      </w:r>
    </w:p>
    <w:p w14:paraId="43BC5050">
      <w:pPr>
        <w:pStyle w:val="7"/>
        <w:spacing w:after="0"/>
        <w:jc w:val="both"/>
        <w:sectPr>
          <w:pgSz w:w="12240" w:h="15840"/>
          <w:pgMar w:top="1240" w:right="720" w:bottom="940" w:left="1440" w:header="739" w:footer="750" w:gutter="0"/>
          <w:cols w:space="720" w:num="1"/>
        </w:sectPr>
      </w:pPr>
    </w:p>
    <w:p w14:paraId="50A6608E">
      <w:pPr>
        <w:pStyle w:val="7"/>
        <w:spacing w:before="41"/>
      </w:pPr>
    </w:p>
    <w:p w14:paraId="1CBFD3DA">
      <w:pPr>
        <w:pStyle w:val="7"/>
        <w:spacing w:line="360" w:lineRule="auto"/>
        <w:ind w:left="262" w:right="411"/>
        <w:jc w:val="both"/>
      </w:pPr>
      <w:r>
        <w:t>khi cờ BatEmail = false hoặc cấu hình SMTP chưa hợp lệ, hệ thống chỉ ghi log [EMAIL-OFF] / [EMAIL-DEV] thay vì gửi mail thật, giúp việc kiểm thử không phụ thuộc vào kết nối SMTP bên ngoài.</w:t>
      </w:r>
    </w:p>
    <w:p w14:paraId="6801972D">
      <w:pPr>
        <w:pStyle w:val="3"/>
        <w:spacing w:before="121"/>
        <w:ind w:left="981"/>
      </w:pPr>
      <w:bookmarkStart w:id="7" w:name="_bookmark7"/>
      <w:bookmarkEnd w:id="7"/>
      <w:r>
        <w:t>1</w:t>
      </w:r>
      <w:r>
        <w:rPr>
          <w:spacing w:val="-5"/>
        </w:rPr>
        <w:t xml:space="preserve"> </w:t>
      </w:r>
      <w:r>
        <w:t>.7.</w:t>
      </w:r>
      <w:r>
        <w:rPr>
          <w:spacing w:val="-5"/>
        </w:rPr>
        <w:t xml:space="preserve"> </w:t>
      </w:r>
      <w:r>
        <w:t>Bootstrap</w:t>
      </w:r>
      <w:r>
        <w:rPr>
          <w:spacing w:val="-5"/>
        </w:rPr>
        <w:t xml:space="preserve"> </w:t>
      </w:r>
      <w:r>
        <w:t>5</w:t>
      </w:r>
      <w:r>
        <w:rPr>
          <w:spacing w:val="-3"/>
        </w:rPr>
        <w:t xml:space="preserve"> </w:t>
      </w:r>
      <w:r>
        <w:t>và</w:t>
      </w:r>
      <w:r>
        <w:rPr>
          <w:spacing w:val="-4"/>
        </w:rPr>
        <w:t xml:space="preserve"> </w:t>
      </w:r>
      <w:r>
        <w:t>xây</w:t>
      </w:r>
      <w:r>
        <w:rPr>
          <w:spacing w:val="-5"/>
        </w:rPr>
        <w:t xml:space="preserve"> </w:t>
      </w:r>
      <w:r>
        <w:t>dựng</w:t>
      </w:r>
      <w:r>
        <w:rPr>
          <w:spacing w:val="-5"/>
        </w:rPr>
        <w:t xml:space="preserve"> </w:t>
      </w:r>
      <w:r>
        <w:t>giao</w:t>
      </w:r>
      <w:r>
        <w:rPr>
          <w:spacing w:val="-5"/>
        </w:rPr>
        <w:t xml:space="preserve"> </w:t>
      </w:r>
      <w:r>
        <w:t>diện</w:t>
      </w:r>
      <w:r>
        <w:rPr>
          <w:spacing w:val="-4"/>
        </w:rPr>
        <w:t xml:space="preserve"> </w:t>
      </w:r>
      <w:r>
        <w:rPr>
          <w:spacing w:val="-2"/>
        </w:rPr>
        <w:t>responsive</w:t>
      </w:r>
    </w:p>
    <w:p w14:paraId="1CE7927C">
      <w:pPr>
        <w:pStyle w:val="7"/>
        <w:spacing w:before="270" w:line="360" w:lineRule="auto"/>
        <w:ind w:left="262" w:right="414" w:firstLine="719"/>
        <w:jc w:val="both"/>
      </w:pPr>
      <w:r>
        <w:t>Bootstrap 5 là framework CSS-JavaScript front-end phổ biến nhất hiện nay, cung cấp hệ thống lưới 12 cột, các thành phần UI dựng sẵn (navbar, modal, card, form, alert, badge…) và class tiện ích (utility class). Bootstrap 5 đã loại bỏ phụ thuộc jQuery, dùng JavaScript thuần và hỗ trợ tốt các trình duyệt hiện đại.</w:t>
      </w:r>
    </w:p>
    <w:p w14:paraId="76B06159">
      <w:pPr>
        <w:pStyle w:val="7"/>
        <w:spacing w:before="120" w:line="360" w:lineRule="auto"/>
        <w:ind w:left="262" w:right="417" w:firstLine="719"/>
        <w:jc w:val="both"/>
      </w:pPr>
      <w:r>
        <w:t>Đồ án sử dụng Bootstrap 5 cùng Bootstrap Icons để xây dựng giao diện responsive cho</w:t>
      </w:r>
      <w:r>
        <w:rPr>
          <w:spacing w:val="34"/>
        </w:rPr>
        <w:t xml:space="preserve"> </w:t>
      </w:r>
      <w:r>
        <w:t>cả</w:t>
      </w:r>
      <w:r>
        <w:rPr>
          <w:spacing w:val="35"/>
        </w:rPr>
        <w:t xml:space="preserve"> </w:t>
      </w:r>
      <w:r>
        <w:t>hai</w:t>
      </w:r>
      <w:r>
        <w:rPr>
          <w:spacing w:val="35"/>
        </w:rPr>
        <w:t xml:space="preserve"> </w:t>
      </w:r>
      <w:r>
        <w:t>layout:</w:t>
      </w:r>
      <w:r>
        <w:rPr>
          <w:spacing w:val="35"/>
        </w:rPr>
        <w:t xml:space="preserve"> </w:t>
      </w:r>
      <w:r>
        <w:t>_Layout.cshtml</w:t>
      </w:r>
      <w:r>
        <w:rPr>
          <w:spacing w:val="35"/>
        </w:rPr>
        <w:t xml:space="preserve"> </w:t>
      </w:r>
      <w:r>
        <w:t>cho</w:t>
      </w:r>
      <w:r>
        <w:rPr>
          <w:spacing w:val="35"/>
        </w:rPr>
        <w:t xml:space="preserve"> </w:t>
      </w:r>
      <w:r>
        <w:t>người</w:t>
      </w:r>
      <w:r>
        <w:rPr>
          <w:spacing w:val="35"/>
        </w:rPr>
        <w:t xml:space="preserve"> </w:t>
      </w:r>
      <w:r>
        <w:t>dùng</w:t>
      </w:r>
      <w:r>
        <w:rPr>
          <w:spacing w:val="35"/>
        </w:rPr>
        <w:t xml:space="preserve"> </w:t>
      </w:r>
      <w:r>
        <w:t>cuối</w:t>
      </w:r>
      <w:r>
        <w:rPr>
          <w:spacing w:val="35"/>
        </w:rPr>
        <w:t xml:space="preserve"> </w:t>
      </w:r>
      <w:r>
        <w:t>(bệnh</w:t>
      </w:r>
      <w:r>
        <w:rPr>
          <w:spacing w:val="35"/>
        </w:rPr>
        <w:t xml:space="preserve"> </w:t>
      </w:r>
      <w:r>
        <w:t>nhân,</w:t>
      </w:r>
      <w:r>
        <w:rPr>
          <w:spacing w:val="35"/>
        </w:rPr>
        <w:t xml:space="preserve"> </w:t>
      </w:r>
      <w:r>
        <w:t>bác</w:t>
      </w:r>
      <w:r>
        <w:rPr>
          <w:spacing w:val="35"/>
        </w:rPr>
        <w:t xml:space="preserve"> </w:t>
      </w:r>
      <w:r>
        <w:t>sĩ,</w:t>
      </w:r>
      <w:r>
        <w:rPr>
          <w:spacing w:val="35"/>
        </w:rPr>
        <w:t xml:space="preserve"> </w:t>
      </w:r>
      <w:r>
        <w:t>khách)</w:t>
      </w:r>
      <w:r>
        <w:rPr>
          <w:spacing w:val="35"/>
        </w:rPr>
        <w:t xml:space="preserve"> </w:t>
      </w:r>
      <w:r>
        <w:rPr>
          <w:spacing w:val="-5"/>
        </w:rPr>
        <w:t>và</w:t>
      </w:r>
    </w:p>
    <w:p w14:paraId="4EAF4594">
      <w:pPr>
        <w:pStyle w:val="7"/>
        <w:spacing w:line="360" w:lineRule="auto"/>
        <w:ind w:left="262" w:right="411"/>
        <w:jc w:val="both"/>
      </w:pPr>
      <w:r>
        <w:t>_AdminLayout.cshtml</w:t>
      </w:r>
      <w:r>
        <w:rPr>
          <w:spacing w:val="-13"/>
        </w:rPr>
        <w:t xml:space="preserve"> </w:t>
      </w:r>
      <w:r>
        <w:t>cho</w:t>
      </w:r>
      <w:r>
        <w:rPr>
          <w:spacing w:val="-16"/>
        </w:rPr>
        <w:t xml:space="preserve"> </w:t>
      </w:r>
      <w:r>
        <w:t>quản</w:t>
      </w:r>
      <w:r>
        <w:rPr>
          <w:spacing w:val="-13"/>
        </w:rPr>
        <w:t xml:space="preserve"> </w:t>
      </w:r>
      <w:r>
        <w:t>trị</w:t>
      </w:r>
      <w:r>
        <w:rPr>
          <w:spacing w:val="-16"/>
        </w:rPr>
        <w:t xml:space="preserve"> </w:t>
      </w:r>
      <w:r>
        <w:t>viên</w:t>
      </w:r>
      <w:r>
        <w:rPr>
          <w:spacing w:val="-16"/>
        </w:rPr>
        <w:t xml:space="preserve"> </w:t>
      </w:r>
      <w:r>
        <w:t>với</w:t>
      </w:r>
      <w:r>
        <w:rPr>
          <w:spacing w:val="-16"/>
        </w:rPr>
        <w:t xml:space="preserve"> </w:t>
      </w:r>
      <w:r>
        <w:t>thanh</w:t>
      </w:r>
      <w:r>
        <w:rPr>
          <w:spacing w:val="-16"/>
        </w:rPr>
        <w:t xml:space="preserve"> </w:t>
      </w:r>
      <w:r>
        <w:t>sidebar</w:t>
      </w:r>
      <w:r>
        <w:rPr>
          <w:spacing w:val="-16"/>
        </w:rPr>
        <w:t xml:space="preserve"> </w:t>
      </w:r>
      <w:r>
        <w:t>tối.</w:t>
      </w:r>
      <w:r>
        <w:rPr>
          <w:spacing w:val="-14"/>
        </w:rPr>
        <w:t xml:space="preserve"> </w:t>
      </w:r>
      <w:r>
        <w:t>Hệ</w:t>
      </w:r>
      <w:r>
        <w:rPr>
          <w:spacing w:val="-16"/>
        </w:rPr>
        <w:t xml:space="preserve"> </w:t>
      </w:r>
      <w:r>
        <w:t>thống</w:t>
      </w:r>
      <w:r>
        <w:rPr>
          <w:spacing w:val="-16"/>
        </w:rPr>
        <w:t xml:space="preserve"> </w:t>
      </w:r>
      <w:r>
        <w:t>lưới</w:t>
      </w:r>
      <w:r>
        <w:rPr>
          <w:spacing w:val="-16"/>
        </w:rPr>
        <w:t xml:space="preserve"> </w:t>
      </w:r>
      <w:r>
        <w:t>col-md-*</w:t>
      </w:r>
      <w:r>
        <w:rPr>
          <w:spacing w:val="-13"/>
        </w:rPr>
        <w:t xml:space="preserve"> </w:t>
      </w:r>
      <w:r>
        <w:t>được dùng cho các trang danh sách bác sĩ, danh sách chuyên khoa, dashboard và form đặt lịch, đảm bảo hiển thị tốt trên cả desktop, tablet và mobile.</w:t>
      </w:r>
    </w:p>
    <w:p w14:paraId="7C6475AF">
      <w:pPr>
        <w:pStyle w:val="7"/>
        <w:spacing w:before="119" w:line="360" w:lineRule="auto"/>
        <w:ind w:left="262" w:right="413"/>
        <w:jc w:val="both"/>
      </w:pPr>
      <w:r>
        <w:t>Một</w:t>
      </w:r>
      <w:r>
        <w:rPr>
          <w:spacing w:val="-6"/>
        </w:rPr>
        <w:t xml:space="preserve"> </w:t>
      </w:r>
      <w:r>
        <w:t>số</w:t>
      </w:r>
      <w:r>
        <w:rPr>
          <w:spacing w:val="-6"/>
        </w:rPr>
        <w:t xml:space="preserve"> </w:t>
      </w:r>
      <w:r>
        <w:t>thành</w:t>
      </w:r>
      <w:r>
        <w:rPr>
          <w:spacing w:val="-6"/>
        </w:rPr>
        <w:t xml:space="preserve"> </w:t>
      </w:r>
      <w:r>
        <w:t>phần</w:t>
      </w:r>
      <w:r>
        <w:rPr>
          <w:spacing w:val="-6"/>
        </w:rPr>
        <w:t xml:space="preserve"> </w:t>
      </w:r>
      <w:r>
        <w:t>UI</w:t>
      </w:r>
      <w:r>
        <w:rPr>
          <w:spacing w:val="-6"/>
        </w:rPr>
        <w:t xml:space="preserve"> </w:t>
      </w:r>
      <w:r>
        <w:t>nâng</w:t>
      </w:r>
      <w:r>
        <w:rPr>
          <w:spacing w:val="-6"/>
        </w:rPr>
        <w:t xml:space="preserve"> </w:t>
      </w:r>
      <w:r>
        <w:t>cao</w:t>
      </w:r>
      <w:r>
        <w:rPr>
          <w:spacing w:val="-6"/>
        </w:rPr>
        <w:t xml:space="preserve"> </w:t>
      </w:r>
      <w:r>
        <w:t>được</w:t>
      </w:r>
      <w:r>
        <w:rPr>
          <w:spacing w:val="-6"/>
        </w:rPr>
        <w:t xml:space="preserve"> </w:t>
      </w:r>
      <w:r>
        <w:t>áp</w:t>
      </w:r>
      <w:r>
        <w:rPr>
          <w:spacing w:val="-6"/>
        </w:rPr>
        <w:t xml:space="preserve"> </w:t>
      </w:r>
      <w:r>
        <w:t>dụng</w:t>
      </w:r>
      <w:r>
        <w:rPr>
          <w:spacing w:val="-4"/>
        </w:rPr>
        <w:t xml:space="preserve"> </w:t>
      </w:r>
      <w:r>
        <w:t>gồm</w:t>
      </w:r>
      <w:r>
        <w:rPr>
          <w:spacing w:val="-6"/>
        </w:rPr>
        <w:t xml:space="preserve"> </w:t>
      </w:r>
      <w:r>
        <w:t>modal</w:t>
      </w:r>
      <w:r>
        <w:rPr>
          <w:spacing w:val="-6"/>
        </w:rPr>
        <w:t xml:space="preserve"> </w:t>
      </w:r>
      <w:r>
        <w:t>(xem</w:t>
      </w:r>
      <w:r>
        <w:rPr>
          <w:spacing w:val="-6"/>
        </w:rPr>
        <w:t xml:space="preserve"> </w:t>
      </w:r>
      <w:r>
        <w:t>hồ</w:t>
      </w:r>
      <w:r>
        <w:rPr>
          <w:spacing w:val="-6"/>
        </w:rPr>
        <w:t xml:space="preserve"> </w:t>
      </w:r>
      <w:r>
        <w:t>sơ</w:t>
      </w:r>
      <w:r>
        <w:rPr>
          <w:spacing w:val="-4"/>
        </w:rPr>
        <w:t xml:space="preserve"> </w:t>
      </w:r>
      <w:r>
        <w:t>bệnh</w:t>
      </w:r>
      <w:r>
        <w:rPr>
          <w:spacing w:val="-6"/>
        </w:rPr>
        <w:t xml:space="preserve"> </w:t>
      </w:r>
      <w:r>
        <w:t>án),</w:t>
      </w:r>
      <w:r>
        <w:rPr>
          <w:spacing w:val="-6"/>
        </w:rPr>
        <w:t xml:space="preserve"> </w:t>
      </w:r>
      <w:r>
        <w:t>badge</w:t>
      </w:r>
      <w:r>
        <w:rPr>
          <w:spacing w:val="-6"/>
        </w:rPr>
        <w:t xml:space="preserve"> </w:t>
      </w:r>
      <w:r>
        <w:t>màu (trạng thái lịch hẹn), alert (TempData thông báo sau POST), tab (lọc lịch theo trạng thái phía bác sĩ) và biểu đồ Chart.js (dashboard Admin).</w:t>
      </w:r>
    </w:p>
    <w:p w14:paraId="0A176E02">
      <w:pPr>
        <w:pStyle w:val="3"/>
        <w:spacing w:before="121"/>
        <w:ind w:left="981"/>
      </w:pPr>
      <w:bookmarkStart w:id="8" w:name="_bookmark8"/>
      <w:bookmarkEnd w:id="8"/>
      <w:r>
        <w:t>1.8.</w:t>
      </w:r>
      <w:r>
        <w:rPr>
          <w:spacing w:val="-5"/>
        </w:rPr>
        <w:t xml:space="preserve"> </w:t>
      </w:r>
      <w:r>
        <w:t>Mô</w:t>
      </w:r>
      <w:r>
        <w:rPr>
          <w:spacing w:val="-5"/>
        </w:rPr>
        <w:t xml:space="preserve"> </w:t>
      </w:r>
      <w:r>
        <w:t>hình</w:t>
      </w:r>
      <w:r>
        <w:rPr>
          <w:spacing w:val="-5"/>
        </w:rPr>
        <w:t xml:space="preserve"> </w:t>
      </w:r>
      <w:r>
        <w:t>phát</w:t>
      </w:r>
      <w:r>
        <w:rPr>
          <w:spacing w:val="-4"/>
        </w:rPr>
        <w:t xml:space="preserve"> </w:t>
      </w:r>
      <w:r>
        <w:t>triển</w:t>
      </w:r>
      <w:r>
        <w:rPr>
          <w:spacing w:val="-5"/>
        </w:rPr>
        <w:t xml:space="preserve"> </w:t>
      </w:r>
      <w:r>
        <w:t>và</w:t>
      </w:r>
      <w:r>
        <w:rPr>
          <w:spacing w:val="-5"/>
        </w:rPr>
        <w:t xml:space="preserve"> </w:t>
      </w:r>
      <w:r>
        <w:t>công</w:t>
      </w:r>
      <w:r>
        <w:rPr>
          <w:spacing w:val="-2"/>
        </w:rPr>
        <w:t xml:space="preserve"> </w:t>
      </w:r>
      <w:r>
        <w:t>cụ</w:t>
      </w:r>
      <w:r>
        <w:rPr>
          <w:spacing w:val="-5"/>
        </w:rPr>
        <w:t xml:space="preserve"> </w:t>
      </w:r>
      <w:r>
        <w:t>hỗ</w:t>
      </w:r>
      <w:r>
        <w:rPr>
          <w:spacing w:val="-3"/>
        </w:rPr>
        <w:t xml:space="preserve"> </w:t>
      </w:r>
      <w:r>
        <w:rPr>
          <w:spacing w:val="-5"/>
        </w:rPr>
        <w:t>trợ</w:t>
      </w:r>
    </w:p>
    <w:p w14:paraId="5A2F2524">
      <w:pPr>
        <w:pStyle w:val="7"/>
        <w:spacing w:before="270" w:line="360" w:lineRule="auto"/>
        <w:ind w:left="262" w:right="414" w:firstLine="719"/>
        <w:jc w:val="both"/>
      </w:pPr>
      <w:r>
        <w:t>Đồ án được phát triển theo mô hình tăng dần — mỗi sprint hoàn thành một nhóm chức</w:t>
      </w:r>
      <w:r>
        <w:rPr>
          <w:spacing w:val="-15"/>
        </w:rPr>
        <w:t xml:space="preserve"> </w:t>
      </w:r>
      <w:r>
        <w:t>năng</w:t>
      </w:r>
      <w:r>
        <w:rPr>
          <w:spacing w:val="-15"/>
        </w:rPr>
        <w:t xml:space="preserve"> </w:t>
      </w:r>
      <w:r>
        <w:t>(quản</w:t>
      </w:r>
      <w:r>
        <w:rPr>
          <w:spacing w:val="-15"/>
        </w:rPr>
        <w:t xml:space="preserve"> </w:t>
      </w:r>
      <w:r>
        <w:t>lý</w:t>
      </w:r>
      <w:r>
        <w:rPr>
          <w:spacing w:val="-12"/>
        </w:rPr>
        <w:t xml:space="preserve"> </w:t>
      </w:r>
      <w:r>
        <w:t>tài</w:t>
      </w:r>
      <w:r>
        <w:rPr>
          <w:spacing w:val="-12"/>
        </w:rPr>
        <w:t xml:space="preserve"> </w:t>
      </w:r>
      <w:r>
        <w:t>khoản,</w:t>
      </w:r>
      <w:r>
        <w:rPr>
          <w:spacing w:val="-15"/>
        </w:rPr>
        <w:t xml:space="preserve"> </w:t>
      </w:r>
      <w:r>
        <w:t>quản</w:t>
      </w:r>
      <w:r>
        <w:rPr>
          <w:spacing w:val="-15"/>
        </w:rPr>
        <w:t xml:space="preserve"> </w:t>
      </w:r>
      <w:r>
        <w:t>lý</w:t>
      </w:r>
      <w:r>
        <w:rPr>
          <w:spacing w:val="-15"/>
        </w:rPr>
        <w:t xml:space="preserve"> </w:t>
      </w:r>
      <w:r>
        <w:t>lịch</w:t>
      </w:r>
      <w:r>
        <w:rPr>
          <w:spacing w:val="-15"/>
        </w:rPr>
        <w:t xml:space="preserve"> </w:t>
      </w:r>
      <w:r>
        <w:t>hẹn,</w:t>
      </w:r>
      <w:r>
        <w:rPr>
          <w:spacing w:val="-13"/>
        </w:rPr>
        <w:t xml:space="preserve"> </w:t>
      </w:r>
      <w:r>
        <w:t>gửi</w:t>
      </w:r>
      <w:r>
        <w:rPr>
          <w:spacing w:val="-15"/>
        </w:rPr>
        <w:t xml:space="preserve"> </w:t>
      </w:r>
      <w:r>
        <w:t>email,</w:t>
      </w:r>
      <w:r>
        <w:rPr>
          <w:spacing w:val="-15"/>
        </w:rPr>
        <w:t xml:space="preserve"> </w:t>
      </w:r>
      <w:r>
        <w:t>dashboard)</w:t>
      </w:r>
      <w:r>
        <w:rPr>
          <w:spacing w:val="-15"/>
        </w:rPr>
        <w:t xml:space="preserve"> </w:t>
      </w:r>
      <w:r>
        <w:t>trước</w:t>
      </w:r>
      <w:r>
        <w:rPr>
          <w:spacing w:val="-15"/>
        </w:rPr>
        <w:t xml:space="preserve"> </w:t>
      </w:r>
      <w:r>
        <w:t>khi</w:t>
      </w:r>
      <w:r>
        <w:rPr>
          <w:spacing w:val="-15"/>
        </w:rPr>
        <w:t xml:space="preserve"> </w:t>
      </w:r>
      <w:r>
        <w:t>chuyển</w:t>
      </w:r>
      <w:r>
        <w:rPr>
          <w:spacing w:val="-15"/>
        </w:rPr>
        <w:t xml:space="preserve"> </w:t>
      </w:r>
      <w:r>
        <w:t>sang nhóm tiếp theo. Cách tiếp cận này phù hợp với phạm vi và thời gian thực hiện đồ án.</w:t>
      </w:r>
    </w:p>
    <w:p w14:paraId="6393A19C">
      <w:pPr>
        <w:pStyle w:val="7"/>
        <w:spacing w:before="119" w:line="360" w:lineRule="auto"/>
        <w:ind w:left="262" w:right="413" w:firstLine="719"/>
        <w:jc w:val="both"/>
      </w:pPr>
      <w:r>
        <w:t>Công</w:t>
      </w:r>
      <w:r>
        <w:rPr>
          <w:spacing w:val="-13"/>
        </w:rPr>
        <w:t xml:space="preserve"> </w:t>
      </w:r>
      <w:r>
        <w:t>cụ</w:t>
      </w:r>
      <w:r>
        <w:rPr>
          <w:spacing w:val="-16"/>
        </w:rPr>
        <w:t xml:space="preserve"> </w:t>
      </w:r>
      <w:r>
        <w:t>hỗ</w:t>
      </w:r>
      <w:r>
        <w:rPr>
          <w:spacing w:val="-13"/>
        </w:rPr>
        <w:t xml:space="preserve"> </w:t>
      </w:r>
      <w:r>
        <w:t>trợ</w:t>
      </w:r>
      <w:r>
        <w:rPr>
          <w:spacing w:val="-16"/>
        </w:rPr>
        <w:t xml:space="preserve"> </w:t>
      </w:r>
      <w:r>
        <w:t>chính</w:t>
      </w:r>
      <w:r>
        <w:rPr>
          <w:spacing w:val="-13"/>
        </w:rPr>
        <w:t xml:space="preserve"> </w:t>
      </w:r>
      <w:r>
        <w:t>bao</w:t>
      </w:r>
      <w:r>
        <w:rPr>
          <w:spacing w:val="-13"/>
        </w:rPr>
        <w:t xml:space="preserve"> </w:t>
      </w:r>
      <w:r>
        <w:t>gồm:</w:t>
      </w:r>
      <w:r>
        <w:rPr>
          <w:spacing w:val="-16"/>
        </w:rPr>
        <w:t xml:space="preserve"> </w:t>
      </w:r>
      <w:r>
        <w:t>Visual</w:t>
      </w:r>
      <w:r>
        <w:rPr>
          <w:spacing w:val="-13"/>
        </w:rPr>
        <w:t xml:space="preserve"> </w:t>
      </w:r>
      <w:r>
        <w:t>Studio</w:t>
      </w:r>
      <w:r>
        <w:rPr>
          <w:spacing w:val="-13"/>
        </w:rPr>
        <w:t xml:space="preserve"> </w:t>
      </w:r>
      <w:r>
        <w:t>2022</w:t>
      </w:r>
      <w:r>
        <w:rPr>
          <w:spacing w:val="-16"/>
        </w:rPr>
        <w:t xml:space="preserve"> </w:t>
      </w:r>
      <w:r>
        <w:t>/</w:t>
      </w:r>
      <w:r>
        <w:rPr>
          <w:spacing w:val="-13"/>
        </w:rPr>
        <w:t xml:space="preserve"> </w:t>
      </w:r>
      <w:r>
        <w:t>Visual</w:t>
      </w:r>
      <w:r>
        <w:rPr>
          <w:spacing w:val="-13"/>
        </w:rPr>
        <w:t xml:space="preserve"> </w:t>
      </w:r>
      <w:r>
        <w:t>Studio</w:t>
      </w:r>
      <w:r>
        <w:rPr>
          <w:spacing w:val="-14"/>
        </w:rPr>
        <w:t xml:space="preserve"> </w:t>
      </w:r>
      <w:r>
        <w:t>Code</w:t>
      </w:r>
      <w:r>
        <w:rPr>
          <w:spacing w:val="-16"/>
        </w:rPr>
        <w:t xml:space="preserve"> </w:t>
      </w:r>
      <w:r>
        <w:t>(IDE),</w:t>
      </w:r>
      <w:r>
        <w:rPr>
          <w:spacing w:val="-13"/>
        </w:rPr>
        <w:t xml:space="preserve"> </w:t>
      </w:r>
      <w:r>
        <w:t>SQL Server</w:t>
      </w:r>
      <w:r>
        <w:rPr>
          <w:spacing w:val="-14"/>
        </w:rPr>
        <w:t xml:space="preserve"> </w:t>
      </w:r>
      <w:r>
        <w:t>Management</w:t>
      </w:r>
      <w:r>
        <w:rPr>
          <w:spacing w:val="-14"/>
        </w:rPr>
        <w:t xml:space="preserve"> </w:t>
      </w:r>
      <w:r>
        <w:t>Studio</w:t>
      </w:r>
      <w:r>
        <w:rPr>
          <w:spacing w:val="-14"/>
        </w:rPr>
        <w:t xml:space="preserve"> </w:t>
      </w:r>
      <w:r>
        <w:t>(quản</w:t>
      </w:r>
      <w:r>
        <w:rPr>
          <w:spacing w:val="-14"/>
        </w:rPr>
        <w:t xml:space="preserve"> </w:t>
      </w:r>
      <w:r>
        <w:t>trị</w:t>
      </w:r>
      <w:r>
        <w:rPr>
          <w:spacing w:val="-14"/>
        </w:rPr>
        <w:t xml:space="preserve"> </w:t>
      </w:r>
      <w:r>
        <w:t>cơ</w:t>
      </w:r>
      <w:r>
        <w:rPr>
          <w:spacing w:val="-14"/>
        </w:rPr>
        <w:t xml:space="preserve"> </w:t>
      </w:r>
      <w:r>
        <w:t>sở</w:t>
      </w:r>
      <w:r>
        <w:rPr>
          <w:spacing w:val="-14"/>
        </w:rPr>
        <w:t xml:space="preserve"> </w:t>
      </w:r>
      <w:r>
        <w:t>dữ</w:t>
      </w:r>
      <w:r>
        <w:rPr>
          <w:spacing w:val="-14"/>
        </w:rPr>
        <w:t xml:space="preserve"> </w:t>
      </w:r>
      <w:r>
        <w:t>liệu),</w:t>
      </w:r>
      <w:r>
        <w:rPr>
          <w:spacing w:val="-14"/>
        </w:rPr>
        <w:t xml:space="preserve"> </w:t>
      </w:r>
      <w:r>
        <w:t>Git</w:t>
      </w:r>
      <w:r>
        <w:rPr>
          <w:spacing w:val="-14"/>
        </w:rPr>
        <w:t xml:space="preserve"> </w:t>
      </w:r>
      <w:r>
        <w:t>(quản</w:t>
      </w:r>
      <w:r>
        <w:rPr>
          <w:spacing w:val="-14"/>
        </w:rPr>
        <w:t xml:space="preserve"> </w:t>
      </w:r>
      <w:r>
        <w:t>lý</w:t>
      </w:r>
      <w:r>
        <w:rPr>
          <w:spacing w:val="-14"/>
        </w:rPr>
        <w:t xml:space="preserve"> </w:t>
      </w:r>
      <w:r>
        <w:t>mã</w:t>
      </w:r>
      <w:r>
        <w:rPr>
          <w:spacing w:val="-14"/>
        </w:rPr>
        <w:t xml:space="preserve"> </w:t>
      </w:r>
      <w:r>
        <w:t>nguồn),</w:t>
      </w:r>
      <w:r>
        <w:rPr>
          <w:spacing w:val="-14"/>
        </w:rPr>
        <w:t xml:space="preserve"> </w:t>
      </w:r>
      <w:r>
        <w:t>Postman</w:t>
      </w:r>
      <w:r>
        <w:rPr>
          <w:spacing w:val="-14"/>
        </w:rPr>
        <w:t xml:space="preserve"> </w:t>
      </w:r>
      <w:r>
        <w:t>(kiểm thử request HTTP) và trình duyệt Chrome DevTools (debug giao diện). Các script PowerShell tiện ích (chay-web.ps1, cap-nhat-database.ps1, reset-database.ps1) được viết bổ sung để rút ngắn các thao tác lặp lại trong quá trình phát triển và demo.</w:t>
      </w:r>
    </w:p>
    <w:p w14:paraId="7CE868C8">
      <w:pPr>
        <w:pStyle w:val="7"/>
        <w:spacing w:after="0" w:line="360" w:lineRule="auto"/>
        <w:jc w:val="both"/>
        <w:sectPr>
          <w:pgSz w:w="12240" w:h="15840"/>
          <w:pgMar w:top="1240" w:right="720" w:bottom="940" w:left="1440" w:header="739" w:footer="750" w:gutter="0"/>
          <w:cols w:space="720" w:num="1"/>
        </w:sectPr>
      </w:pPr>
    </w:p>
    <w:p w14:paraId="0E432E47">
      <w:pPr>
        <w:pStyle w:val="7"/>
        <w:spacing w:before="41"/>
      </w:pPr>
    </w:p>
    <w:p w14:paraId="5264873D">
      <w:pPr>
        <w:pStyle w:val="2"/>
      </w:pPr>
      <w:bookmarkStart w:id="9" w:name="_bookmark9"/>
      <w:bookmarkEnd w:id="9"/>
      <w:r>
        <w:t>CHƯƠNG</w:t>
      </w:r>
      <w:r>
        <w:rPr>
          <w:spacing w:val="-14"/>
        </w:rPr>
        <w:t xml:space="preserve"> </w:t>
      </w:r>
      <w:r>
        <w:t>2:</w:t>
      </w:r>
      <w:r>
        <w:rPr>
          <w:spacing w:val="-8"/>
        </w:rPr>
        <w:t xml:space="preserve"> </w:t>
      </w:r>
      <w:r>
        <w:t>HIỆN</w:t>
      </w:r>
      <w:r>
        <w:rPr>
          <w:spacing w:val="-12"/>
        </w:rPr>
        <w:t xml:space="preserve"> </w:t>
      </w:r>
      <w:r>
        <w:t>THỰC</w:t>
      </w:r>
      <w:r>
        <w:rPr>
          <w:spacing w:val="-8"/>
        </w:rPr>
        <w:t xml:space="preserve"> </w:t>
      </w:r>
      <w:r>
        <w:t>HÓA</w:t>
      </w:r>
      <w:r>
        <w:rPr>
          <w:spacing w:val="-17"/>
        </w:rPr>
        <w:t xml:space="preserve"> </w:t>
      </w:r>
      <w:r>
        <w:t>NGHIÊN</w:t>
      </w:r>
      <w:r>
        <w:rPr>
          <w:spacing w:val="-6"/>
        </w:rPr>
        <w:t xml:space="preserve"> </w:t>
      </w:r>
      <w:r>
        <w:rPr>
          <w:spacing w:val="-5"/>
        </w:rPr>
        <w:t>CỨU</w:t>
      </w:r>
    </w:p>
    <w:p w14:paraId="0B1BA336">
      <w:pPr>
        <w:pStyle w:val="3"/>
        <w:numPr>
          <w:ilvl w:val="1"/>
          <w:numId w:val="3"/>
        </w:numPr>
        <w:tabs>
          <w:tab w:val="left" w:pos="1433"/>
        </w:tabs>
        <w:spacing w:before="184" w:after="0" w:line="240" w:lineRule="auto"/>
        <w:ind w:left="1433" w:right="0" w:hanging="452"/>
        <w:jc w:val="both"/>
      </w:pPr>
      <w:bookmarkStart w:id="10" w:name="_bookmark10"/>
      <w:bookmarkEnd w:id="10"/>
      <w:r>
        <w:t>Mô</w:t>
      </w:r>
      <w:r>
        <w:rPr>
          <w:spacing w:val="-5"/>
        </w:rPr>
        <w:t xml:space="preserve"> </w:t>
      </w:r>
      <w:r>
        <w:t>tả</w:t>
      </w:r>
      <w:r>
        <w:rPr>
          <w:spacing w:val="-1"/>
        </w:rPr>
        <w:t xml:space="preserve"> </w:t>
      </w:r>
      <w:r>
        <w:t>bài</w:t>
      </w:r>
      <w:r>
        <w:rPr>
          <w:spacing w:val="-4"/>
        </w:rPr>
        <w:t xml:space="preserve"> toán</w:t>
      </w:r>
    </w:p>
    <w:p w14:paraId="372F79B8">
      <w:pPr>
        <w:pStyle w:val="7"/>
        <w:spacing w:before="145" w:line="360" w:lineRule="auto"/>
        <w:ind w:left="262" w:right="411" w:firstLine="719"/>
        <w:jc w:val="both"/>
      </w:pPr>
      <w:r>
        <w:t>Hệ thống đặt lịch khám bệnh trực tuyến được xây dựng nhằm hỗ trợ phòng khám hoặc</w:t>
      </w:r>
      <w:r>
        <w:rPr>
          <w:spacing w:val="-8"/>
        </w:rPr>
        <w:t xml:space="preserve"> </w:t>
      </w:r>
      <w:r>
        <w:t>bệnh</w:t>
      </w:r>
      <w:r>
        <w:rPr>
          <w:spacing w:val="-8"/>
        </w:rPr>
        <w:t xml:space="preserve"> </w:t>
      </w:r>
      <w:r>
        <w:t>viện</w:t>
      </w:r>
      <w:r>
        <w:rPr>
          <w:spacing w:val="-8"/>
        </w:rPr>
        <w:t xml:space="preserve"> </w:t>
      </w:r>
      <w:r>
        <w:t>quy</w:t>
      </w:r>
      <w:r>
        <w:rPr>
          <w:spacing w:val="-8"/>
        </w:rPr>
        <w:t xml:space="preserve"> </w:t>
      </w:r>
      <w:r>
        <w:t>mô</w:t>
      </w:r>
      <w:r>
        <w:rPr>
          <w:spacing w:val="-7"/>
        </w:rPr>
        <w:t xml:space="preserve"> </w:t>
      </w:r>
      <w:r>
        <w:t>nhỏ</w:t>
      </w:r>
      <w:r>
        <w:rPr>
          <w:spacing w:val="-8"/>
        </w:rPr>
        <w:t xml:space="preserve"> </w:t>
      </w:r>
      <w:r>
        <w:t>trong</w:t>
      </w:r>
      <w:r>
        <w:rPr>
          <w:spacing w:val="-8"/>
        </w:rPr>
        <w:t xml:space="preserve"> </w:t>
      </w:r>
      <w:r>
        <w:t>việc</w:t>
      </w:r>
      <w:r>
        <w:rPr>
          <w:spacing w:val="-8"/>
        </w:rPr>
        <w:t xml:space="preserve"> </w:t>
      </w:r>
      <w:r>
        <w:t>quản</w:t>
      </w:r>
      <w:r>
        <w:rPr>
          <w:spacing w:val="-8"/>
        </w:rPr>
        <w:t xml:space="preserve"> </w:t>
      </w:r>
      <w:r>
        <w:t>lý</w:t>
      </w:r>
      <w:r>
        <w:rPr>
          <w:spacing w:val="-6"/>
        </w:rPr>
        <w:t xml:space="preserve"> </w:t>
      </w:r>
      <w:r>
        <w:t>lịch</w:t>
      </w:r>
      <w:r>
        <w:rPr>
          <w:spacing w:val="-8"/>
        </w:rPr>
        <w:t xml:space="preserve"> </w:t>
      </w:r>
      <w:r>
        <w:t>hẹn</w:t>
      </w:r>
      <w:r>
        <w:rPr>
          <w:spacing w:val="-8"/>
        </w:rPr>
        <w:t xml:space="preserve"> </w:t>
      </w:r>
      <w:r>
        <w:t>của</w:t>
      </w:r>
      <w:r>
        <w:rPr>
          <w:spacing w:val="-8"/>
        </w:rPr>
        <w:t xml:space="preserve"> </w:t>
      </w:r>
      <w:r>
        <w:t>bệnh</w:t>
      </w:r>
      <w:r>
        <w:rPr>
          <w:spacing w:val="-8"/>
        </w:rPr>
        <w:t xml:space="preserve"> </w:t>
      </w:r>
      <w:r>
        <w:t>nhân</w:t>
      </w:r>
      <w:r>
        <w:rPr>
          <w:spacing w:val="-6"/>
        </w:rPr>
        <w:t xml:space="preserve"> </w:t>
      </w:r>
      <w:r>
        <w:t>với</w:t>
      </w:r>
      <w:r>
        <w:rPr>
          <w:spacing w:val="-8"/>
        </w:rPr>
        <w:t xml:space="preserve"> </w:t>
      </w:r>
      <w:r>
        <w:t>bác</w:t>
      </w:r>
      <w:r>
        <w:rPr>
          <w:spacing w:val="-8"/>
        </w:rPr>
        <w:t xml:space="preserve"> </w:t>
      </w:r>
      <w:r>
        <w:t>sĩ.</w:t>
      </w:r>
      <w:r>
        <w:rPr>
          <w:spacing w:val="-8"/>
        </w:rPr>
        <w:t xml:space="preserve"> </w:t>
      </w:r>
      <w:r>
        <w:t>Hiện</w:t>
      </w:r>
      <w:r>
        <w:rPr>
          <w:spacing w:val="-8"/>
        </w:rPr>
        <w:t xml:space="preserve"> </w:t>
      </w:r>
      <w:r>
        <w:t>nay, tại</w:t>
      </w:r>
      <w:r>
        <w:rPr>
          <w:spacing w:val="-1"/>
        </w:rPr>
        <w:t xml:space="preserve"> </w:t>
      </w:r>
      <w:r>
        <w:t>nhiều</w:t>
      </w:r>
      <w:r>
        <w:rPr>
          <w:spacing w:val="-1"/>
        </w:rPr>
        <w:t xml:space="preserve"> </w:t>
      </w:r>
      <w:r>
        <w:t>cơ sở</w:t>
      </w:r>
      <w:r>
        <w:rPr>
          <w:spacing w:val="-1"/>
        </w:rPr>
        <w:t xml:space="preserve"> </w:t>
      </w:r>
      <w:r>
        <w:t>y</w:t>
      </w:r>
      <w:r>
        <w:rPr>
          <w:spacing w:val="-1"/>
        </w:rPr>
        <w:t xml:space="preserve"> </w:t>
      </w:r>
      <w:r>
        <w:t>tế,</w:t>
      </w:r>
      <w:r>
        <w:rPr>
          <w:spacing w:val="-1"/>
        </w:rPr>
        <w:t xml:space="preserve"> </w:t>
      </w:r>
      <w:r>
        <w:t>việc đặt</w:t>
      </w:r>
      <w:r>
        <w:rPr>
          <w:spacing w:val="-1"/>
        </w:rPr>
        <w:t xml:space="preserve"> </w:t>
      </w:r>
      <w:r>
        <w:t>lịch</w:t>
      </w:r>
      <w:r>
        <w:rPr>
          <w:spacing w:val="-1"/>
        </w:rPr>
        <w:t xml:space="preserve"> </w:t>
      </w:r>
      <w:r>
        <w:t>khám</w:t>
      </w:r>
      <w:r>
        <w:rPr>
          <w:spacing w:val="-1"/>
        </w:rPr>
        <w:t xml:space="preserve"> </w:t>
      </w:r>
      <w:r>
        <w:t>vẫn chủ</w:t>
      </w:r>
      <w:r>
        <w:rPr>
          <w:spacing w:val="-1"/>
        </w:rPr>
        <w:t xml:space="preserve"> </w:t>
      </w:r>
      <w:r>
        <w:t>yếu thực hiện</w:t>
      </w:r>
      <w:r>
        <w:rPr>
          <w:spacing w:val="-1"/>
        </w:rPr>
        <w:t xml:space="preserve"> </w:t>
      </w:r>
      <w:r>
        <w:t>qua điện</w:t>
      </w:r>
      <w:r>
        <w:rPr>
          <w:spacing w:val="-1"/>
        </w:rPr>
        <w:t xml:space="preserve"> </w:t>
      </w:r>
      <w:r>
        <w:t>thoại</w:t>
      </w:r>
      <w:r>
        <w:rPr>
          <w:spacing w:val="-1"/>
        </w:rPr>
        <w:t xml:space="preserve"> </w:t>
      </w:r>
      <w:r>
        <w:t>hoặc tại</w:t>
      </w:r>
      <w:r>
        <w:rPr>
          <w:spacing w:val="-1"/>
        </w:rPr>
        <w:t xml:space="preserve"> </w:t>
      </w:r>
      <w:r>
        <w:t>quầy lễ tân, dẫn đến tình trạng quá tải, dễ trùng lịch và khó tra cứu thông tin. Đề tài này giải quyết bài toán đó bằng một website cho phép bệnh nhân tự đặt lịch trực tuyến, bác sĩ chủ động xác nhận và quản lý lịch của mình, đồng thời quản trị viên có công cụ giám sát toàn hệ thống.</w:t>
      </w:r>
    </w:p>
    <w:p w14:paraId="615313E4">
      <w:pPr>
        <w:pStyle w:val="7"/>
        <w:spacing w:before="120" w:line="360" w:lineRule="auto"/>
        <w:ind w:left="262" w:right="408" w:firstLine="719"/>
        <w:jc w:val="both"/>
      </w:pPr>
      <w:r>
        <w:t>Hệ thống được phân chia thành ba vai trò chính: Bệnh nhân thực hiện đăng ký tài khoản, tìm kiếm bác sĩ, đặt lịch và theo dõi trạng thái lịch hẹn của bản thân; Bác sĩ tiếp nhận, xác nhận hoặc từ chối lịch hẹn, đồng thời nhập kết quả khám sau khi tiếp xúc bệnh nhân; Quản trị viên (Admin) quản lý chuyên khoa, danh sách bác sĩ, người dùng, lịch hẹn và</w:t>
      </w:r>
      <w:r>
        <w:rPr>
          <w:spacing w:val="-8"/>
        </w:rPr>
        <w:t xml:space="preserve"> </w:t>
      </w:r>
      <w:r>
        <w:t>cấu</w:t>
      </w:r>
      <w:r>
        <w:rPr>
          <w:spacing w:val="-8"/>
        </w:rPr>
        <w:t xml:space="preserve"> </w:t>
      </w:r>
      <w:r>
        <w:t>hình</w:t>
      </w:r>
      <w:r>
        <w:rPr>
          <w:spacing w:val="-9"/>
        </w:rPr>
        <w:t xml:space="preserve"> </w:t>
      </w:r>
      <w:r>
        <w:t>email</w:t>
      </w:r>
      <w:r>
        <w:rPr>
          <w:spacing w:val="-8"/>
        </w:rPr>
        <w:t xml:space="preserve"> </w:t>
      </w:r>
      <w:r>
        <w:t>thông</w:t>
      </w:r>
      <w:r>
        <w:rPr>
          <w:spacing w:val="-9"/>
        </w:rPr>
        <w:t xml:space="preserve"> </w:t>
      </w:r>
      <w:r>
        <w:t>báo</w:t>
      </w:r>
      <w:r>
        <w:rPr>
          <w:spacing w:val="-8"/>
        </w:rPr>
        <w:t xml:space="preserve"> </w:t>
      </w:r>
      <w:r>
        <w:t>của</w:t>
      </w:r>
      <w:r>
        <w:rPr>
          <w:spacing w:val="-8"/>
        </w:rPr>
        <w:t xml:space="preserve"> </w:t>
      </w:r>
      <w:r>
        <w:t>toàn</w:t>
      </w:r>
      <w:r>
        <w:rPr>
          <w:spacing w:val="-8"/>
        </w:rPr>
        <w:t xml:space="preserve"> </w:t>
      </w:r>
      <w:r>
        <w:t>hệ</w:t>
      </w:r>
      <w:r>
        <w:rPr>
          <w:spacing w:val="-8"/>
        </w:rPr>
        <w:t xml:space="preserve"> </w:t>
      </w:r>
      <w:r>
        <w:t>thống.</w:t>
      </w:r>
      <w:r>
        <w:rPr>
          <w:spacing w:val="-9"/>
        </w:rPr>
        <w:t xml:space="preserve"> </w:t>
      </w:r>
      <w:r>
        <w:t>Bên</w:t>
      </w:r>
      <w:r>
        <w:rPr>
          <w:spacing w:val="-8"/>
        </w:rPr>
        <w:t xml:space="preserve"> </w:t>
      </w:r>
      <w:r>
        <w:t>cạnh</w:t>
      </w:r>
      <w:r>
        <w:rPr>
          <w:spacing w:val="-8"/>
        </w:rPr>
        <w:t xml:space="preserve"> </w:t>
      </w:r>
      <w:r>
        <w:t>đó,</w:t>
      </w:r>
      <w:r>
        <w:rPr>
          <w:spacing w:val="-9"/>
        </w:rPr>
        <w:t xml:space="preserve"> </w:t>
      </w:r>
      <w:r>
        <w:t>một</w:t>
      </w:r>
      <w:r>
        <w:rPr>
          <w:spacing w:val="-9"/>
        </w:rPr>
        <w:t xml:space="preserve"> </w:t>
      </w:r>
      <w:r>
        <w:t>vai</w:t>
      </w:r>
      <w:r>
        <w:rPr>
          <w:spacing w:val="-8"/>
        </w:rPr>
        <w:t xml:space="preserve"> </w:t>
      </w:r>
      <w:r>
        <w:t>trò</w:t>
      </w:r>
      <w:r>
        <w:rPr>
          <w:spacing w:val="-8"/>
        </w:rPr>
        <w:t xml:space="preserve"> </w:t>
      </w:r>
      <w:r>
        <w:t>Khách</w:t>
      </w:r>
      <w:r>
        <w:rPr>
          <w:spacing w:val="-8"/>
        </w:rPr>
        <w:t xml:space="preserve"> </w:t>
      </w:r>
      <w:r>
        <w:t>(chưa</w:t>
      </w:r>
      <w:r>
        <w:rPr>
          <w:spacing w:val="-8"/>
        </w:rPr>
        <w:t xml:space="preserve"> </w:t>
      </w:r>
      <w:r>
        <w:t>đăng nhập) cũng được</w:t>
      </w:r>
      <w:r>
        <w:rPr>
          <w:spacing w:val="-1"/>
        </w:rPr>
        <w:t xml:space="preserve"> </w:t>
      </w:r>
      <w:r>
        <w:t>hỗ</w:t>
      </w:r>
      <w:r>
        <w:rPr>
          <w:spacing w:val="-1"/>
        </w:rPr>
        <w:t xml:space="preserve"> </w:t>
      </w:r>
      <w:r>
        <w:t>trợ để xem</w:t>
      </w:r>
      <w:r>
        <w:rPr>
          <w:spacing w:val="-1"/>
        </w:rPr>
        <w:t xml:space="preserve"> </w:t>
      </w:r>
      <w:r>
        <w:t>thông</w:t>
      </w:r>
      <w:r>
        <w:rPr>
          <w:spacing w:val="-1"/>
        </w:rPr>
        <w:t xml:space="preserve"> </w:t>
      </w:r>
      <w:r>
        <w:t>tin</w:t>
      </w:r>
      <w:r>
        <w:rPr>
          <w:spacing w:val="-1"/>
        </w:rPr>
        <w:t xml:space="preserve"> </w:t>
      </w:r>
      <w:r>
        <w:t>chuyên khoa và bác sĩ</w:t>
      </w:r>
      <w:r>
        <w:rPr>
          <w:spacing w:val="-1"/>
        </w:rPr>
        <w:t xml:space="preserve"> </w:t>
      </w:r>
      <w:r>
        <w:t>trước khi</w:t>
      </w:r>
      <w:r>
        <w:rPr>
          <w:spacing w:val="-1"/>
        </w:rPr>
        <w:t xml:space="preserve"> </w:t>
      </w:r>
      <w:r>
        <w:t>quyết</w:t>
      </w:r>
      <w:r>
        <w:rPr>
          <w:spacing w:val="-1"/>
        </w:rPr>
        <w:t xml:space="preserve"> </w:t>
      </w:r>
      <w:r>
        <w:t>định</w:t>
      </w:r>
      <w:r>
        <w:rPr>
          <w:spacing w:val="-1"/>
        </w:rPr>
        <w:t xml:space="preserve"> </w:t>
      </w:r>
      <w:r>
        <w:t xml:space="preserve">đăng </w:t>
      </w:r>
      <w:r>
        <w:rPr>
          <w:spacing w:val="-4"/>
        </w:rPr>
        <w:t>ký.</w:t>
      </w:r>
    </w:p>
    <w:p w14:paraId="1AE8DE45">
      <w:pPr>
        <w:pStyle w:val="7"/>
        <w:spacing w:before="121" w:line="360" w:lineRule="auto"/>
        <w:ind w:left="262" w:right="418" w:firstLine="719"/>
        <w:jc w:val="both"/>
      </w:pPr>
      <w:r>
        <w:t>Toàn bộ luồng nghiệp vụ của hệ thống xoay quanh đối tượng Lịch hẹn (LichHen) với bốn trạng thái: Chờ xác nhận, Đã xác nhận, Đã khám, Đã hủy. Mỗi lần chuyển trạng thái sẽ kèm theo việc gửi email thông báo cho bệnh nhân (nếu Admin bật chức năng gửi mail). Sau khi lịch chuyển sang trạng thái Đã khám, hệ thống tự động tạo hoặc cập nhật một Hồ sơ bệnh án (HoSoBenhAn) gắn với lịch đó, lưu lại chẩn đoán, đơn thuốc và lời khuyên của bác sĩ.</w:t>
      </w:r>
    </w:p>
    <w:p w14:paraId="7C0ED971">
      <w:pPr>
        <w:pStyle w:val="3"/>
        <w:numPr>
          <w:ilvl w:val="1"/>
          <w:numId w:val="3"/>
        </w:numPr>
        <w:tabs>
          <w:tab w:val="left" w:pos="1433"/>
        </w:tabs>
        <w:spacing w:before="120" w:after="0" w:line="240" w:lineRule="auto"/>
        <w:ind w:left="1433" w:right="0" w:hanging="452"/>
        <w:jc w:val="both"/>
      </w:pPr>
      <w:bookmarkStart w:id="11" w:name="_bookmark11"/>
      <w:bookmarkEnd w:id="11"/>
      <w:r>
        <w:t>Yêu</w:t>
      </w:r>
      <w:r>
        <w:rPr>
          <w:spacing w:val="-6"/>
        </w:rPr>
        <w:t xml:space="preserve"> </w:t>
      </w:r>
      <w:r>
        <w:t>cầu</w:t>
      </w:r>
      <w:r>
        <w:rPr>
          <w:spacing w:val="-5"/>
        </w:rPr>
        <w:t xml:space="preserve"> </w:t>
      </w:r>
      <w:r>
        <w:t>chức</w:t>
      </w:r>
      <w:r>
        <w:rPr>
          <w:spacing w:val="-3"/>
        </w:rPr>
        <w:t xml:space="preserve"> </w:t>
      </w:r>
      <w:r>
        <w:t>năng</w:t>
      </w:r>
      <w:r>
        <w:rPr>
          <w:spacing w:val="-5"/>
        </w:rPr>
        <w:t xml:space="preserve"> </w:t>
      </w:r>
      <w:r>
        <w:t>và</w:t>
      </w:r>
      <w:r>
        <w:rPr>
          <w:spacing w:val="-5"/>
        </w:rPr>
        <w:t xml:space="preserve"> </w:t>
      </w:r>
      <w:r>
        <w:t>phi</w:t>
      </w:r>
      <w:r>
        <w:rPr>
          <w:spacing w:val="-6"/>
        </w:rPr>
        <w:t xml:space="preserve"> </w:t>
      </w:r>
      <w:r>
        <w:t>chức</w:t>
      </w:r>
      <w:r>
        <w:rPr>
          <w:spacing w:val="-5"/>
        </w:rPr>
        <w:t xml:space="preserve"> </w:t>
      </w:r>
      <w:r>
        <w:rPr>
          <w:spacing w:val="-4"/>
        </w:rPr>
        <w:t>năng</w:t>
      </w:r>
    </w:p>
    <w:p w14:paraId="33DDA2E7">
      <w:pPr>
        <w:pStyle w:val="7"/>
        <w:spacing w:before="270" w:line="360" w:lineRule="auto"/>
        <w:ind w:left="262" w:right="409" w:firstLine="719"/>
        <w:jc w:val="both"/>
      </w:pPr>
      <w:r>
        <w:t>Trên</w:t>
      </w:r>
      <w:r>
        <w:rPr>
          <w:spacing w:val="-3"/>
        </w:rPr>
        <w:t xml:space="preserve"> </w:t>
      </w:r>
      <w:r>
        <w:t>cơ</w:t>
      </w:r>
      <w:r>
        <w:rPr>
          <w:spacing w:val="-1"/>
        </w:rPr>
        <w:t xml:space="preserve"> </w:t>
      </w:r>
      <w:r>
        <w:t>sở</w:t>
      </w:r>
      <w:r>
        <w:rPr>
          <w:spacing w:val="-1"/>
        </w:rPr>
        <w:t xml:space="preserve"> </w:t>
      </w:r>
      <w:r>
        <w:t>khảo sát</w:t>
      </w:r>
      <w:r>
        <w:rPr>
          <w:spacing w:val="-1"/>
        </w:rPr>
        <w:t xml:space="preserve"> </w:t>
      </w:r>
      <w:r>
        <w:t>quy</w:t>
      </w:r>
      <w:r>
        <w:rPr>
          <w:spacing w:val="-3"/>
        </w:rPr>
        <w:t xml:space="preserve"> </w:t>
      </w:r>
      <w:r>
        <w:t>trình</w:t>
      </w:r>
      <w:r>
        <w:rPr>
          <w:spacing w:val="-1"/>
        </w:rPr>
        <w:t xml:space="preserve"> </w:t>
      </w:r>
      <w:r>
        <w:t>thực</w:t>
      </w:r>
      <w:r>
        <w:rPr>
          <w:spacing w:val="-3"/>
        </w:rPr>
        <w:t xml:space="preserve"> </w:t>
      </w:r>
      <w:r>
        <w:t>tế và phân nhóm</w:t>
      </w:r>
      <w:r>
        <w:rPr>
          <w:spacing w:val="-3"/>
        </w:rPr>
        <w:t xml:space="preserve"> </w:t>
      </w:r>
      <w:r>
        <w:t>người</w:t>
      </w:r>
      <w:r>
        <w:rPr>
          <w:spacing w:val="-3"/>
        </w:rPr>
        <w:t xml:space="preserve"> </w:t>
      </w:r>
      <w:r>
        <w:t>dùng,</w:t>
      </w:r>
      <w:r>
        <w:rPr>
          <w:spacing w:val="-1"/>
        </w:rPr>
        <w:t xml:space="preserve"> </w:t>
      </w:r>
      <w:r>
        <w:t>hệ</w:t>
      </w:r>
      <w:r>
        <w:rPr>
          <w:spacing w:val="-3"/>
        </w:rPr>
        <w:t xml:space="preserve"> </w:t>
      </w:r>
      <w:r>
        <w:t>thống</w:t>
      </w:r>
      <w:r>
        <w:rPr>
          <w:spacing w:val="-3"/>
        </w:rPr>
        <w:t xml:space="preserve"> </w:t>
      </w:r>
      <w:r>
        <w:t>được</w:t>
      </w:r>
      <w:r>
        <w:rPr>
          <w:spacing w:val="-1"/>
        </w:rPr>
        <w:t xml:space="preserve"> </w:t>
      </w:r>
      <w:r>
        <w:t>xác định 21 chức năng chính (F01–F21) phân bổ theo bốn nhóm: Khách / Công khai, Bệnh nhân, Bác sĩ và Quản trị viên. Đồng thời tám yêu cầu phi chức năng (NF01–NF08) được đặt</w:t>
      </w:r>
      <w:r>
        <w:rPr>
          <w:spacing w:val="-7"/>
        </w:rPr>
        <w:t xml:space="preserve"> </w:t>
      </w:r>
      <w:r>
        <w:t>ra</w:t>
      </w:r>
      <w:r>
        <w:rPr>
          <w:spacing w:val="-7"/>
        </w:rPr>
        <w:t xml:space="preserve"> </w:t>
      </w:r>
      <w:r>
        <w:t>nhằm</w:t>
      </w:r>
      <w:r>
        <w:rPr>
          <w:spacing w:val="-7"/>
        </w:rPr>
        <w:t xml:space="preserve"> </w:t>
      </w:r>
      <w:r>
        <w:t>đảm</w:t>
      </w:r>
      <w:r>
        <w:rPr>
          <w:spacing w:val="-7"/>
        </w:rPr>
        <w:t xml:space="preserve"> </w:t>
      </w:r>
      <w:r>
        <w:t>bảo</w:t>
      </w:r>
      <w:r>
        <w:rPr>
          <w:spacing w:val="-7"/>
        </w:rPr>
        <w:t xml:space="preserve"> </w:t>
      </w:r>
      <w:r>
        <w:t>chất</w:t>
      </w:r>
      <w:r>
        <w:rPr>
          <w:spacing w:val="-6"/>
        </w:rPr>
        <w:t xml:space="preserve"> </w:t>
      </w:r>
      <w:r>
        <w:t>lượng</w:t>
      </w:r>
      <w:r>
        <w:rPr>
          <w:spacing w:val="-7"/>
        </w:rPr>
        <w:t xml:space="preserve"> </w:t>
      </w:r>
      <w:r>
        <w:t>hệ</w:t>
      </w:r>
      <w:r>
        <w:rPr>
          <w:spacing w:val="-7"/>
        </w:rPr>
        <w:t xml:space="preserve"> </w:t>
      </w:r>
      <w:r>
        <w:t>thống</w:t>
      </w:r>
      <w:r>
        <w:rPr>
          <w:spacing w:val="-7"/>
        </w:rPr>
        <w:t xml:space="preserve"> </w:t>
      </w:r>
      <w:r>
        <w:t>về</w:t>
      </w:r>
      <w:r>
        <w:rPr>
          <w:spacing w:val="-5"/>
        </w:rPr>
        <w:t xml:space="preserve"> </w:t>
      </w:r>
      <w:r>
        <w:t>mặt</w:t>
      </w:r>
      <w:r>
        <w:rPr>
          <w:spacing w:val="-7"/>
        </w:rPr>
        <w:t xml:space="preserve"> </w:t>
      </w:r>
      <w:r>
        <w:t>bảo</w:t>
      </w:r>
      <w:r>
        <w:rPr>
          <w:spacing w:val="-7"/>
        </w:rPr>
        <w:t xml:space="preserve"> </w:t>
      </w:r>
      <w:r>
        <w:t>mật,</w:t>
      </w:r>
      <w:r>
        <w:rPr>
          <w:spacing w:val="-6"/>
        </w:rPr>
        <w:t xml:space="preserve"> </w:t>
      </w:r>
      <w:r>
        <w:t>hiệu</w:t>
      </w:r>
      <w:r>
        <w:rPr>
          <w:spacing w:val="-7"/>
        </w:rPr>
        <w:t xml:space="preserve"> </w:t>
      </w:r>
      <w:r>
        <w:t>năng,</w:t>
      </w:r>
      <w:r>
        <w:rPr>
          <w:spacing w:val="-7"/>
        </w:rPr>
        <w:t xml:space="preserve"> </w:t>
      </w:r>
      <w:r>
        <w:t>khả</w:t>
      </w:r>
      <w:r>
        <w:rPr>
          <w:spacing w:val="-7"/>
        </w:rPr>
        <w:t xml:space="preserve"> </w:t>
      </w:r>
      <w:r>
        <w:t>năng</w:t>
      </w:r>
      <w:r>
        <w:rPr>
          <w:spacing w:val="-7"/>
        </w:rPr>
        <w:t xml:space="preserve"> </w:t>
      </w:r>
      <w:r>
        <w:t>mở</w:t>
      </w:r>
      <w:r>
        <w:rPr>
          <w:spacing w:val="-6"/>
        </w:rPr>
        <w:t xml:space="preserve"> </w:t>
      </w:r>
      <w:r>
        <w:t>rộng</w:t>
      </w:r>
      <w:r>
        <w:rPr>
          <w:spacing w:val="-7"/>
        </w:rPr>
        <w:t xml:space="preserve"> </w:t>
      </w:r>
      <w:r>
        <w:rPr>
          <w:spacing w:val="-5"/>
        </w:rPr>
        <w:t>và</w:t>
      </w:r>
    </w:p>
    <w:p w14:paraId="3DF56F05">
      <w:pPr>
        <w:pStyle w:val="7"/>
        <w:spacing w:after="0" w:line="360" w:lineRule="auto"/>
        <w:jc w:val="both"/>
        <w:sectPr>
          <w:pgSz w:w="12240" w:h="15840"/>
          <w:pgMar w:top="1240" w:right="720" w:bottom="940" w:left="1440" w:header="739" w:footer="750" w:gutter="0"/>
          <w:cols w:space="720" w:num="1"/>
        </w:sectPr>
      </w:pPr>
    </w:p>
    <w:p w14:paraId="0BA251E1">
      <w:pPr>
        <w:pStyle w:val="7"/>
        <w:spacing w:before="41"/>
      </w:pPr>
    </w:p>
    <w:p w14:paraId="57A8EE86">
      <w:pPr>
        <w:pStyle w:val="7"/>
        <w:ind w:left="262"/>
      </w:pPr>
      <w:r>
        <w:t>trải</w:t>
      </w:r>
      <w:r>
        <w:rPr>
          <w:spacing w:val="-8"/>
        </w:rPr>
        <w:t xml:space="preserve"> </w:t>
      </w:r>
      <w:r>
        <w:t>nghiệm</w:t>
      </w:r>
      <w:r>
        <w:rPr>
          <w:spacing w:val="-4"/>
        </w:rPr>
        <w:t xml:space="preserve"> </w:t>
      </w:r>
      <w:r>
        <w:t>người</w:t>
      </w:r>
      <w:r>
        <w:rPr>
          <w:spacing w:val="-7"/>
        </w:rPr>
        <w:t xml:space="preserve"> </w:t>
      </w:r>
      <w:r>
        <w:t>dùng.</w:t>
      </w:r>
      <w:r>
        <w:rPr>
          <w:spacing w:val="-8"/>
        </w:rPr>
        <w:t xml:space="preserve"> </w:t>
      </w:r>
      <w:r>
        <w:t>Chi</w:t>
      </w:r>
      <w:r>
        <w:rPr>
          <w:spacing w:val="-7"/>
        </w:rPr>
        <w:t xml:space="preserve"> </w:t>
      </w:r>
      <w:r>
        <w:t>tiết</w:t>
      </w:r>
      <w:r>
        <w:rPr>
          <w:spacing w:val="-7"/>
        </w:rPr>
        <w:t xml:space="preserve"> </w:t>
      </w:r>
      <w:r>
        <w:t>các</w:t>
      </w:r>
      <w:r>
        <w:rPr>
          <w:spacing w:val="-7"/>
        </w:rPr>
        <w:t xml:space="preserve"> </w:t>
      </w:r>
      <w:r>
        <w:t>yêu</w:t>
      </w:r>
      <w:r>
        <w:rPr>
          <w:spacing w:val="-7"/>
        </w:rPr>
        <w:t xml:space="preserve"> </w:t>
      </w:r>
      <w:r>
        <w:t>cầu</w:t>
      </w:r>
      <w:r>
        <w:rPr>
          <w:spacing w:val="-6"/>
        </w:rPr>
        <w:t xml:space="preserve"> </w:t>
      </w:r>
      <w:r>
        <w:t>này</w:t>
      </w:r>
      <w:r>
        <w:rPr>
          <w:spacing w:val="-7"/>
        </w:rPr>
        <w:t xml:space="preserve"> </w:t>
      </w:r>
      <w:r>
        <w:t>được</w:t>
      </w:r>
      <w:r>
        <w:rPr>
          <w:spacing w:val="-7"/>
        </w:rPr>
        <w:t xml:space="preserve"> </w:t>
      </w:r>
      <w:r>
        <w:t>trình</w:t>
      </w:r>
      <w:r>
        <w:rPr>
          <w:spacing w:val="-5"/>
        </w:rPr>
        <w:t xml:space="preserve"> </w:t>
      </w:r>
      <w:r>
        <w:t>bày</w:t>
      </w:r>
      <w:r>
        <w:rPr>
          <w:spacing w:val="-7"/>
        </w:rPr>
        <w:t xml:space="preserve"> </w:t>
      </w:r>
      <w:r>
        <w:t>trong</w:t>
      </w:r>
      <w:r>
        <w:rPr>
          <w:spacing w:val="-5"/>
        </w:rPr>
        <w:t xml:space="preserve"> </w:t>
      </w:r>
      <w:r>
        <w:t>các</w:t>
      </w:r>
      <w:r>
        <w:rPr>
          <w:spacing w:val="-7"/>
        </w:rPr>
        <w:t xml:space="preserve"> </w:t>
      </w:r>
      <w:r>
        <w:t>bảng</w:t>
      </w:r>
      <w:r>
        <w:rPr>
          <w:spacing w:val="-8"/>
        </w:rPr>
        <w:t xml:space="preserve"> </w:t>
      </w:r>
      <w:r>
        <w:t>dưới</w:t>
      </w:r>
      <w:r>
        <w:rPr>
          <w:spacing w:val="-5"/>
        </w:rPr>
        <w:t xml:space="preserve"> </w:t>
      </w:r>
      <w:r>
        <w:rPr>
          <w:spacing w:val="-4"/>
        </w:rPr>
        <w:t>đây.</w:t>
      </w:r>
    </w:p>
    <w:p w14:paraId="4BAB37F2">
      <w:pPr>
        <w:pStyle w:val="10"/>
        <w:numPr>
          <w:ilvl w:val="0"/>
          <w:numId w:val="4"/>
        </w:numPr>
        <w:tabs>
          <w:tab w:val="left" w:pos="1260"/>
        </w:tabs>
        <w:spacing w:before="268" w:after="0" w:line="240" w:lineRule="auto"/>
        <w:ind w:left="1260" w:right="0" w:hanging="279"/>
        <w:jc w:val="left"/>
        <w:rPr>
          <w:b/>
          <w:sz w:val="26"/>
        </w:rPr>
      </w:pPr>
      <w:r>
        <w:rPr>
          <w:b/>
          <w:sz w:val="26"/>
        </w:rPr>
        <w:t>Yêu</w:t>
      </w:r>
      <w:r>
        <w:rPr>
          <w:b/>
          <w:spacing w:val="-6"/>
          <w:sz w:val="26"/>
        </w:rPr>
        <w:t xml:space="preserve"> </w:t>
      </w:r>
      <w:r>
        <w:rPr>
          <w:b/>
          <w:sz w:val="26"/>
        </w:rPr>
        <w:t>cầu</w:t>
      </w:r>
      <w:r>
        <w:rPr>
          <w:b/>
          <w:spacing w:val="-6"/>
          <w:sz w:val="26"/>
        </w:rPr>
        <w:t xml:space="preserve"> </w:t>
      </w:r>
      <w:r>
        <w:rPr>
          <w:b/>
          <w:sz w:val="26"/>
        </w:rPr>
        <w:t>chức</w:t>
      </w:r>
      <w:r>
        <w:rPr>
          <w:b/>
          <w:spacing w:val="-6"/>
          <w:sz w:val="26"/>
        </w:rPr>
        <w:t xml:space="preserve"> </w:t>
      </w:r>
      <w:r>
        <w:rPr>
          <w:b/>
          <w:sz w:val="26"/>
        </w:rPr>
        <w:t>năng</w:t>
      </w:r>
      <w:r>
        <w:rPr>
          <w:b/>
          <w:spacing w:val="-4"/>
          <w:sz w:val="26"/>
        </w:rPr>
        <w:t xml:space="preserve"> </w:t>
      </w:r>
      <w:r>
        <w:rPr>
          <w:b/>
          <w:sz w:val="26"/>
        </w:rPr>
        <w:t>cho</w:t>
      </w:r>
      <w:r>
        <w:rPr>
          <w:b/>
          <w:spacing w:val="-6"/>
          <w:sz w:val="26"/>
        </w:rPr>
        <w:t xml:space="preserve"> </w:t>
      </w:r>
      <w:r>
        <w:rPr>
          <w:b/>
          <w:sz w:val="26"/>
        </w:rPr>
        <w:t>nhóm</w:t>
      </w:r>
      <w:r>
        <w:rPr>
          <w:b/>
          <w:spacing w:val="-4"/>
          <w:sz w:val="26"/>
        </w:rPr>
        <w:t xml:space="preserve"> </w:t>
      </w:r>
      <w:r>
        <w:rPr>
          <w:b/>
          <w:sz w:val="26"/>
        </w:rPr>
        <w:t>Khách</w:t>
      </w:r>
      <w:r>
        <w:rPr>
          <w:b/>
          <w:spacing w:val="-6"/>
          <w:sz w:val="26"/>
        </w:rPr>
        <w:t xml:space="preserve"> </w:t>
      </w:r>
      <w:r>
        <w:rPr>
          <w:b/>
          <w:sz w:val="26"/>
        </w:rPr>
        <w:t>(chưa</w:t>
      </w:r>
      <w:r>
        <w:rPr>
          <w:b/>
          <w:spacing w:val="-6"/>
          <w:sz w:val="26"/>
        </w:rPr>
        <w:t xml:space="preserve"> </w:t>
      </w:r>
      <w:r>
        <w:rPr>
          <w:b/>
          <w:sz w:val="26"/>
        </w:rPr>
        <w:t>đăng</w:t>
      </w:r>
      <w:r>
        <w:rPr>
          <w:b/>
          <w:spacing w:val="-6"/>
          <w:sz w:val="26"/>
        </w:rPr>
        <w:t xml:space="preserve"> </w:t>
      </w:r>
      <w:r>
        <w:rPr>
          <w:b/>
          <w:spacing w:val="-2"/>
          <w:sz w:val="26"/>
        </w:rPr>
        <w:t>nhập):</w:t>
      </w:r>
    </w:p>
    <w:p w14:paraId="7D5DA2A1">
      <w:pPr>
        <w:pStyle w:val="7"/>
        <w:spacing w:before="184"/>
        <w:rPr>
          <w:b/>
          <w:sz w:val="20"/>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405"/>
        <w:gridCol w:w="3120"/>
        <w:gridCol w:w="3871"/>
      </w:tblGrid>
      <w:tr w14:paraId="1288B67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59" w:hRule="atLeast"/>
        </w:trPr>
        <w:tc>
          <w:tcPr>
            <w:tcW w:w="2405" w:type="dxa"/>
            <w:tcBorders>
              <w:top w:val="nil"/>
              <w:left w:val="nil"/>
              <w:bottom w:val="nil"/>
              <w:right w:val="nil"/>
            </w:tcBorders>
            <w:shd w:val="clear" w:color="auto" w:fill="4471C4"/>
          </w:tcPr>
          <w:p w14:paraId="79B39209">
            <w:pPr>
              <w:pStyle w:val="11"/>
              <w:spacing w:before="129"/>
              <w:ind w:left="9"/>
              <w:jc w:val="center"/>
              <w:rPr>
                <w:b/>
                <w:sz w:val="26"/>
              </w:rPr>
            </w:pPr>
            <w:r>
              <w:rPr>
                <w:b/>
                <w:spacing w:val="-5"/>
                <w:sz w:val="26"/>
              </w:rPr>
              <w:t>Mã</w:t>
            </w:r>
          </w:p>
        </w:tc>
        <w:tc>
          <w:tcPr>
            <w:tcW w:w="3120" w:type="dxa"/>
            <w:tcBorders>
              <w:top w:val="nil"/>
              <w:left w:val="nil"/>
              <w:bottom w:val="nil"/>
              <w:right w:val="nil"/>
            </w:tcBorders>
            <w:shd w:val="clear" w:color="auto" w:fill="4471C4"/>
          </w:tcPr>
          <w:p w14:paraId="7BC66A9E">
            <w:pPr>
              <w:pStyle w:val="11"/>
              <w:spacing w:before="129"/>
              <w:ind w:left="7"/>
              <w:jc w:val="center"/>
              <w:rPr>
                <w:b/>
                <w:sz w:val="26"/>
              </w:rPr>
            </w:pPr>
            <w:r>
              <w:rPr>
                <w:b/>
                <w:sz w:val="26"/>
              </w:rPr>
              <w:t>Chức</w:t>
            </w:r>
            <w:r>
              <w:rPr>
                <w:b/>
                <w:spacing w:val="-9"/>
                <w:sz w:val="26"/>
              </w:rPr>
              <w:t xml:space="preserve"> </w:t>
            </w:r>
            <w:r>
              <w:rPr>
                <w:b/>
                <w:spacing w:val="-4"/>
                <w:sz w:val="26"/>
              </w:rPr>
              <w:t>năng</w:t>
            </w:r>
          </w:p>
        </w:tc>
        <w:tc>
          <w:tcPr>
            <w:tcW w:w="3871" w:type="dxa"/>
            <w:tcBorders>
              <w:top w:val="nil"/>
              <w:left w:val="nil"/>
              <w:bottom w:val="nil"/>
              <w:right w:val="nil"/>
            </w:tcBorders>
            <w:shd w:val="clear" w:color="auto" w:fill="4471C4"/>
          </w:tcPr>
          <w:p w14:paraId="40457E6F">
            <w:pPr>
              <w:pStyle w:val="11"/>
              <w:spacing w:before="129"/>
              <w:ind w:left="2"/>
              <w:jc w:val="center"/>
              <w:rPr>
                <w:b/>
                <w:sz w:val="26"/>
              </w:rPr>
            </w:pPr>
            <w:r>
              <w:rPr>
                <w:b/>
                <w:sz w:val="26"/>
              </w:rPr>
              <w:t>Mô</w:t>
            </w:r>
            <w:r>
              <w:rPr>
                <w:b/>
                <w:spacing w:val="-4"/>
                <w:sz w:val="26"/>
              </w:rPr>
              <w:t xml:space="preserve"> </w:t>
            </w:r>
            <w:r>
              <w:rPr>
                <w:b/>
                <w:spacing w:val="-5"/>
                <w:sz w:val="26"/>
              </w:rPr>
              <w:t>tả</w:t>
            </w:r>
          </w:p>
        </w:tc>
      </w:tr>
      <w:tr w14:paraId="2A2E272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033" w:hRule="atLeast"/>
        </w:trPr>
        <w:tc>
          <w:tcPr>
            <w:tcW w:w="2405" w:type="dxa"/>
            <w:tcBorders>
              <w:top w:val="nil"/>
            </w:tcBorders>
            <w:shd w:val="clear" w:color="auto" w:fill="D9E1F3"/>
          </w:tcPr>
          <w:p w14:paraId="34918511">
            <w:pPr>
              <w:pStyle w:val="11"/>
              <w:spacing w:before="0"/>
              <w:ind w:left="0"/>
              <w:rPr>
                <w:b/>
                <w:sz w:val="26"/>
              </w:rPr>
            </w:pPr>
          </w:p>
          <w:p w14:paraId="6C52773C">
            <w:pPr>
              <w:pStyle w:val="11"/>
              <w:spacing w:before="195"/>
              <w:ind w:left="0"/>
              <w:rPr>
                <w:b/>
                <w:sz w:val="26"/>
              </w:rPr>
            </w:pPr>
          </w:p>
          <w:p w14:paraId="223078F9">
            <w:pPr>
              <w:pStyle w:val="11"/>
              <w:spacing w:before="1"/>
              <w:ind w:left="4"/>
              <w:jc w:val="center"/>
              <w:rPr>
                <w:sz w:val="26"/>
              </w:rPr>
            </w:pPr>
            <w:r>
              <w:rPr>
                <w:spacing w:val="-5"/>
                <w:sz w:val="26"/>
              </w:rPr>
              <w:t>F01</w:t>
            </w:r>
          </w:p>
        </w:tc>
        <w:tc>
          <w:tcPr>
            <w:tcW w:w="3120" w:type="dxa"/>
            <w:tcBorders>
              <w:top w:val="nil"/>
            </w:tcBorders>
            <w:shd w:val="clear" w:color="auto" w:fill="D9E1F3"/>
          </w:tcPr>
          <w:p w14:paraId="356D56B7">
            <w:pPr>
              <w:pStyle w:val="11"/>
              <w:spacing w:before="0"/>
              <w:ind w:left="0"/>
              <w:rPr>
                <w:b/>
                <w:sz w:val="26"/>
              </w:rPr>
            </w:pPr>
          </w:p>
          <w:p w14:paraId="33561CF0">
            <w:pPr>
              <w:pStyle w:val="11"/>
              <w:spacing w:before="195"/>
              <w:ind w:left="0"/>
              <w:rPr>
                <w:b/>
                <w:sz w:val="26"/>
              </w:rPr>
            </w:pPr>
          </w:p>
          <w:p w14:paraId="4B2AAC78">
            <w:pPr>
              <w:pStyle w:val="11"/>
              <w:spacing w:before="1"/>
              <w:ind w:left="8" w:right="1"/>
              <w:jc w:val="center"/>
              <w:rPr>
                <w:b/>
                <w:sz w:val="26"/>
              </w:rPr>
            </w:pPr>
            <w:r>
              <w:rPr>
                <w:b/>
                <w:sz w:val="26"/>
              </w:rPr>
              <w:t>Xem</w:t>
            </w:r>
            <w:r>
              <w:rPr>
                <w:b/>
                <w:spacing w:val="-4"/>
                <w:sz w:val="26"/>
              </w:rPr>
              <w:t xml:space="preserve"> </w:t>
            </w:r>
            <w:r>
              <w:rPr>
                <w:b/>
                <w:sz w:val="26"/>
              </w:rPr>
              <w:t>trang</w:t>
            </w:r>
            <w:r>
              <w:rPr>
                <w:b/>
                <w:spacing w:val="-7"/>
                <w:sz w:val="26"/>
              </w:rPr>
              <w:t xml:space="preserve"> </w:t>
            </w:r>
            <w:r>
              <w:rPr>
                <w:b/>
                <w:spacing w:val="-5"/>
                <w:sz w:val="26"/>
              </w:rPr>
              <w:t>chủ</w:t>
            </w:r>
          </w:p>
        </w:tc>
        <w:tc>
          <w:tcPr>
            <w:tcW w:w="3871" w:type="dxa"/>
            <w:tcBorders>
              <w:top w:val="nil"/>
            </w:tcBorders>
            <w:shd w:val="clear" w:color="auto" w:fill="D9E1F3"/>
          </w:tcPr>
          <w:p w14:paraId="41FE4C0F">
            <w:pPr>
              <w:pStyle w:val="11"/>
              <w:spacing w:line="360" w:lineRule="auto"/>
              <w:ind w:left="106" w:right="179"/>
              <w:rPr>
                <w:b/>
                <w:sz w:val="26"/>
              </w:rPr>
            </w:pPr>
            <w:r>
              <w:rPr>
                <w:b/>
                <w:sz w:val="26"/>
              </w:rPr>
              <w:t>Hiển thị thống kê số bác sĩ, chuyên khoa, bệnh nhân và danh</w:t>
            </w:r>
            <w:r>
              <w:rPr>
                <w:b/>
                <w:spacing w:val="-11"/>
                <w:sz w:val="26"/>
              </w:rPr>
              <w:t xml:space="preserve"> </w:t>
            </w:r>
            <w:r>
              <w:rPr>
                <w:b/>
                <w:sz w:val="26"/>
              </w:rPr>
              <w:t>sách</w:t>
            </w:r>
            <w:r>
              <w:rPr>
                <w:b/>
                <w:spacing w:val="-11"/>
                <w:sz w:val="26"/>
              </w:rPr>
              <w:t xml:space="preserve"> </w:t>
            </w:r>
            <w:r>
              <w:rPr>
                <w:b/>
                <w:sz w:val="26"/>
              </w:rPr>
              <w:t>chuyên</w:t>
            </w:r>
            <w:r>
              <w:rPr>
                <w:b/>
                <w:spacing w:val="-11"/>
                <w:sz w:val="26"/>
              </w:rPr>
              <w:t xml:space="preserve"> </w:t>
            </w:r>
            <w:r>
              <w:rPr>
                <w:b/>
                <w:sz w:val="26"/>
              </w:rPr>
              <w:t>khoa/bác</w:t>
            </w:r>
            <w:r>
              <w:rPr>
                <w:b/>
                <w:spacing w:val="-11"/>
                <w:sz w:val="26"/>
              </w:rPr>
              <w:t xml:space="preserve"> </w:t>
            </w:r>
            <w:r>
              <w:rPr>
                <w:b/>
                <w:sz w:val="26"/>
              </w:rPr>
              <w:t>sĩ nổi bật.</w:t>
            </w:r>
          </w:p>
        </w:tc>
      </w:tr>
      <w:tr w14:paraId="4FAA030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5" w:type="dxa"/>
          </w:tcPr>
          <w:p w14:paraId="72EBE0E7">
            <w:pPr>
              <w:pStyle w:val="11"/>
              <w:spacing w:before="48"/>
              <w:ind w:left="0"/>
              <w:rPr>
                <w:b/>
                <w:sz w:val="26"/>
              </w:rPr>
            </w:pPr>
          </w:p>
          <w:p w14:paraId="77AADE72">
            <w:pPr>
              <w:pStyle w:val="11"/>
              <w:spacing w:before="0"/>
              <w:ind w:left="4"/>
              <w:jc w:val="center"/>
              <w:rPr>
                <w:sz w:val="26"/>
              </w:rPr>
            </w:pPr>
            <w:r>
              <w:rPr>
                <w:spacing w:val="-5"/>
                <w:sz w:val="26"/>
              </w:rPr>
              <w:t>F02</w:t>
            </w:r>
          </w:p>
        </w:tc>
        <w:tc>
          <w:tcPr>
            <w:tcW w:w="3120" w:type="dxa"/>
          </w:tcPr>
          <w:p w14:paraId="5B7A3C6B">
            <w:pPr>
              <w:pStyle w:val="11"/>
              <w:spacing w:line="360" w:lineRule="auto"/>
              <w:ind w:left="1284" w:hanging="1006"/>
              <w:rPr>
                <w:b/>
                <w:sz w:val="26"/>
              </w:rPr>
            </w:pPr>
            <w:r>
              <w:rPr>
                <w:b/>
                <w:sz w:val="26"/>
              </w:rPr>
              <w:t>Xem</w:t>
            </w:r>
            <w:r>
              <w:rPr>
                <w:b/>
                <w:spacing w:val="-12"/>
                <w:sz w:val="26"/>
              </w:rPr>
              <w:t xml:space="preserve"> </w:t>
            </w:r>
            <w:r>
              <w:rPr>
                <w:b/>
                <w:sz w:val="26"/>
              </w:rPr>
              <w:t>danh</w:t>
            </w:r>
            <w:r>
              <w:rPr>
                <w:b/>
                <w:spacing w:val="-15"/>
                <w:sz w:val="26"/>
              </w:rPr>
              <w:t xml:space="preserve"> </w:t>
            </w:r>
            <w:r>
              <w:rPr>
                <w:b/>
                <w:sz w:val="26"/>
              </w:rPr>
              <w:t>sách</w:t>
            </w:r>
            <w:r>
              <w:rPr>
                <w:b/>
                <w:spacing w:val="-13"/>
                <w:sz w:val="26"/>
              </w:rPr>
              <w:t xml:space="preserve"> </w:t>
            </w:r>
            <w:r>
              <w:rPr>
                <w:b/>
                <w:sz w:val="26"/>
              </w:rPr>
              <w:t xml:space="preserve">chuyên </w:t>
            </w:r>
            <w:r>
              <w:rPr>
                <w:b/>
                <w:spacing w:val="-4"/>
                <w:sz w:val="26"/>
              </w:rPr>
              <w:t>khoa</w:t>
            </w:r>
          </w:p>
        </w:tc>
        <w:tc>
          <w:tcPr>
            <w:tcW w:w="3871" w:type="dxa"/>
          </w:tcPr>
          <w:p w14:paraId="6E0F51D9">
            <w:pPr>
              <w:pStyle w:val="11"/>
              <w:spacing w:line="360" w:lineRule="auto"/>
              <w:ind w:left="106" w:right="179"/>
              <w:rPr>
                <w:b/>
                <w:sz w:val="26"/>
              </w:rPr>
            </w:pPr>
            <w:r>
              <w:rPr>
                <w:b/>
                <w:sz w:val="26"/>
              </w:rPr>
              <w:t>Liệt</w:t>
            </w:r>
            <w:r>
              <w:rPr>
                <w:b/>
                <w:spacing w:val="-8"/>
                <w:sz w:val="26"/>
              </w:rPr>
              <w:t xml:space="preserve"> </w:t>
            </w:r>
            <w:r>
              <w:rPr>
                <w:b/>
                <w:sz w:val="26"/>
              </w:rPr>
              <w:t>kê</w:t>
            </w:r>
            <w:r>
              <w:rPr>
                <w:b/>
                <w:spacing w:val="-8"/>
                <w:sz w:val="26"/>
              </w:rPr>
              <w:t xml:space="preserve"> </w:t>
            </w:r>
            <w:r>
              <w:rPr>
                <w:b/>
                <w:sz w:val="26"/>
              </w:rPr>
              <w:t>tất</w:t>
            </w:r>
            <w:r>
              <w:rPr>
                <w:b/>
                <w:spacing w:val="-5"/>
                <w:sz w:val="26"/>
              </w:rPr>
              <w:t xml:space="preserve"> </w:t>
            </w:r>
            <w:r>
              <w:rPr>
                <w:b/>
                <w:sz w:val="26"/>
              </w:rPr>
              <w:t>cả</w:t>
            </w:r>
            <w:r>
              <w:rPr>
                <w:b/>
                <w:spacing w:val="-8"/>
                <w:sz w:val="26"/>
              </w:rPr>
              <w:t xml:space="preserve"> </w:t>
            </w:r>
            <w:r>
              <w:rPr>
                <w:b/>
                <w:sz w:val="26"/>
              </w:rPr>
              <w:t>chuyên</w:t>
            </w:r>
            <w:r>
              <w:rPr>
                <w:b/>
                <w:spacing w:val="-6"/>
                <w:sz w:val="26"/>
              </w:rPr>
              <w:t xml:space="preserve"> </w:t>
            </w:r>
            <w:r>
              <w:rPr>
                <w:b/>
                <w:sz w:val="26"/>
              </w:rPr>
              <w:t>khoa</w:t>
            </w:r>
            <w:r>
              <w:rPr>
                <w:b/>
                <w:spacing w:val="-8"/>
                <w:sz w:val="26"/>
              </w:rPr>
              <w:t xml:space="preserve"> </w:t>
            </w:r>
            <w:r>
              <w:rPr>
                <w:b/>
                <w:sz w:val="26"/>
              </w:rPr>
              <w:t>của hệ thống.</w:t>
            </w:r>
          </w:p>
        </w:tc>
      </w:tr>
      <w:tr w14:paraId="4E00C24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5" w:type="dxa"/>
            <w:shd w:val="clear" w:color="auto" w:fill="D9E1F3"/>
          </w:tcPr>
          <w:p w14:paraId="61E0D731">
            <w:pPr>
              <w:pStyle w:val="11"/>
              <w:spacing w:before="48"/>
              <w:ind w:left="0"/>
              <w:rPr>
                <w:b/>
                <w:sz w:val="26"/>
              </w:rPr>
            </w:pPr>
          </w:p>
          <w:p w14:paraId="53140FDE">
            <w:pPr>
              <w:pStyle w:val="11"/>
              <w:spacing w:before="0"/>
              <w:ind w:left="4"/>
              <w:jc w:val="center"/>
              <w:rPr>
                <w:sz w:val="26"/>
              </w:rPr>
            </w:pPr>
            <w:r>
              <w:rPr>
                <w:spacing w:val="-5"/>
                <w:sz w:val="26"/>
              </w:rPr>
              <w:t>F03</w:t>
            </w:r>
          </w:p>
        </w:tc>
        <w:tc>
          <w:tcPr>
            <w:tcW w:w="3120" w:type="dxa"/>
            <w:shd w:val="clear" w:color="auto" w:fill="D9E1F3"/>
          </w:tcPr>
          <w:p w14:paraId="23A152E8">
            <w:pPr>
              <w:pStyle w:val="11"/>
              <w:spacing w:before="48"/>
              <w:ind w:left="0"/>
              <w:rPr>
                <w:b/>
                <w:sz w:val="26"/>
              </w:rPr>
            </w:pPr>
          </w:p>
          <w:p w14:paraId="2B61B560">
            <w:pPr>
              <w:pStyle w:val="11"/>
              <w:spacing w:before="0"/>
              <w:ind w:left="8" w:right="1"/>
              <w:jc w:val="center"/>
              <w:rPr>
                <w:b/>
                <w:sz w:val="26"/>
              </w:rPr>
            </w:pPr>
            <w:r>
              <w:rPr>
                <w:b/>
                <w:sz w:val="26"/>
              </w:rPr>
              <w:t>Xem</w:t>
            </w:r>
            <w:r>
              <w:rPr>
                <w:b/>
                <w:spacing w:val="-3"/>
                <w:sz w:val="26"/>
              </w:rPr>
              <w:t xml:space="preserve"> </w:t>
            </w:r>
            <w:r>
              <w:rPr>
                <w:b/>
                <w:sz w:val="26"/>
              </w:rPr>
              <w:t>chi</w:t>
            </w:r>
            <w:r>
              <w:rPr>
                <w:b/>
                <w:spacing w:val="-6"/>
                <w:sz w:val="26"/>
              </w:rPr>
              <w:t xml:space="preserve"> </w:t>
            </w:r>
            <w:r>
              <w:rPr>
                <w:b/>
                <w:sz w:val="26"/>
              </w:rPr>
              <w:t>tiết</w:t>
            </w:r>
            <w:r>
              <w:rPr>
                <w:b/>
                <w:spacing w:val="-5"/>
                <w:sz w:val="26"/>
              </w:rPr>
              <w:t xml:space="preserve"> </w:t>
            </w:r>
            <w:r>
              <w:rPr>
                <w:b/>
                <w:sz w:val="26"/>
              </w:rPr>
              <w:t>chuyên</w:t>
            </w:r>
            <w:r>
              <w:rPr>
                <w:b/>
                <w:spacing w:val="-6"/>
                <w:sz w:val="26"/>
              </w:rPr>
              <w:t xml:space="preserve"> </w:t>
            </w:r>
            <w:r>
              <w:rPr>
                <w:b/>
                <w:spacing w:val="-4"/>
                <w:sz w:val="26"/>
              </w:rPr>
              <w:t>khoa</w:t>
            </w:r>
          </w:p>
        </w:tc>
        <w:tc>
          <w:tcPr>
            <w:tcW w:w="3871" w:type="dxa"/>
            <w:shd w:val="clear" w:color="auto" w:fill="D9E1F3"/>
          </w:tcPr>
          <w:p w14:paraId="4CB4484D">
            <w:pPr>
              <w:pStyle w:val="11"/>
              <w:spacing w:line="360" w:lineRule="auto"/>
              <w:ind w:left="106" w:right="179"/>
              <w:rPr>
                <w:b/>
                <w:sz w:val="26"/>
              </w:rPr>
            </w:pPr>
            <w:r>
              <w:rPr>
                <w:b/>
                <w:sz w:val="26"/>
              </w:rPr>
              <w:t>Hiển</w:t>
            </w:r>
            <w:r>
              <w:rPr>
                <w:b/>
                <w:spacing w:val="-8"/>
                <w:sz w:val="26"/>
              </w:rPr>
              <w:t xml:space="preserve"> </w:t>
            </w:r>
            <w:r>
              <w:rPr>
                <w:b/>
                <w:sz w:val="26"/>
              </w:rPr>
              <w:t>thị</w:t>
            </w:r>
            <w:r>
              <w:rPr>
                <w:b/>
                <w:spacing w:val="-5"/>
                <w:sz w:val="26"/>
              </w:rPr>
              <w:t xml:space="preserve"> </w:t>
            </w:r>
            <w:r>
              <w:rPr>
                <w:b/>
                <w:sz w:val="26"/>
              </w:rPr>
              <w:t>danh</w:t>
            </w:r>
            <w:r>
              <w:rPr>
                <w:b/>
                <w:spacing w:val="-6"/>
                <w:sz w:val="26"/>
              </w:rPr>
              <w:t xml:space="preserve"> </w:t>
            </w:r>
            <w:r>
              <w:rPr>
                <w:b/>
                <w:sz w:val="26"/>
              </w:rPr>
              <w:t>sách</w:t>
            </w:r>
            <w:r>
              <w:rPr>
                <w:b/>
                <w:spacing w:val="-8"/>
                <w:sz w:val="26"/>
              </w:rPr>
              <w:t xml:space="preserve"> </w:t>
            </w:r>
            <w:r>
              <w:rPr>
                <w:b/>
                <w:sz w:val="26"/>
              </w:rPr>
              <w:t>bác</w:t>
            </w:r>
            <w:r>
              <w:rPr>
                <w:b/>
                <w:spacing w:val="-8"/>
                <w:sz w:val="26"/>
              </w:rPr>
              <w:t xml:space="preserve"> </w:t>
            </w:r>
            <w:r>
              <w:rPr>
                <w:b/>
                <w:sz w:val="26"/>
              </w:rPr>
              <w:t>sĩ</w:t>
            </w:r>
            <w:r>
              <w:rPr>
                <w:b/>
                <w:spacing w:val="-8"/>
                <w:sz w:val="26"/>
              </w:rPr>
              <w:t xml:space="preserve"> </w:t>
            </w:r>
            <w:r>
              <w:rPr>
                <w:b/>
                <w:sz w:val="26"/>
              </w:rPr>
              <w:t>thuộc chuyên khoa được chọn.</w:t>
            </w:r>
          </w:p>
        </w:tc>
      </w:tr>
      <w:tr w14:paraId="2A8D29A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5" w:type="dxa"/>
          </w:tcPr>
          <w:p w14:paraId="72E15CA5">
            <w:pPr>
              <w:pStyle w:val="11"/>
              <w:spacing w:before="48"/>
              <w:ind w:left="0"/>
              <w:rPr>
                <w:b/>
                <w:sz w:val="26"/>
              </w:rPr>
            </w:pPr>
          </w:p>
          <w:p w14:paraId="4D49AFF0">
            <w:pPr>
              <w:pStyle w:val="11"/>
              <w:spacing w:before="1"/>
              <w:ind w:left="4"/>
              <w:jc w:val="center"/>
              <w:rPr>
                <w:sz w:val="26"/>
              </w:rPr>
            </w:pPr>
            <w:r>
              <w:rPr>
                <w:spacing w:val="-5"/>
                <w:sz w:val="26"/>
              </w:rPr>
              <w:t>F04</w:t>
            </w:r>
          </w:p>
        </w:tc>
        <w:tc>
          <w:tcPr>
            <w:tcW w:w="3120" w:type="dxa"/>
          </w:tcPr>
          <w:p w14:paraId="2CCC41B9">
            <w:pPr>
              <w:pStyle w:val="11"/>
              <w:spacing w:before="48"/>
              <w:ind w:left="0"/>
              <w:rPr>
                <w:b/>
                <w:sz w:val="26"/>
              </w:rPr>
            </w:pPr>
          </w:p>
          <w:p w14:paraId="778D1586">
            <w:pPr>
              <w:pStyle w:val="11"/>
              <w:spacing w:before="1"/>
              <w:ind w:left="8" w:right="1"/>
              <w:jc w:val="center"/>
              <w:rPr>
                <w:b/>
                <w:sz w:val="26"/>
              </w:rPr>
            </w:pPr>
            <w:r>
              <w:rPr>
                <w:b/>
                <w:sz w:val="26"/>
              </w:rPr>
              <w:t>Tìm</w:t>
            </w:r>
            <w:r>
              <w:rPr>
                <w:b/>
                <w:spacing w:val="-4"/>
                <w:sz w:val="26"/>
              </w:rPr>
              <w:t xml:space="preserve"> </w:t>
            </w:r>
            <w:r>
              <w:rPr>
                <w:b/>
                <w:sz w:val="26"/>
              </w:rPr>
              <w:t>kiếm</w:t>
            </w:r>
            <w:r>
              <w:rPr>
                <w:b/>
                <w:spacing w:val="-3"/>
                <w:sz w:val="26"/>
              </w:rPr>
              <w:t xml:space="preserve"> </w:t>
            </w:r>
            <w:r>
              <w:rPr>
                <w:b/>
                <w:sz w:val="26"/>
              </w:rPr>
              <w:t>bác</w:t>
            </w:r>
            <w:r>
              <w:rPr>
                <w:b/>
                <w:spacing w:val="-6"/>
                <w:sz w:val="26"/>
              </w:rPr>
              <w:t xml:space="preserve"> </w:t>
            </w:r>
            <w:r>
              <w:rPr>
                <w:b/>
                <w:spacing w:val="-5"/>
                <w:sz w:val="26"/>
              </w:rPr>
              <w:t>sĩ</w:t>
            </w:r>
          </w:p>
        </w:tc>
        <w:tc>
          <w:tcPr>
            <w:tcW w:w="3871" w:type="dxa"/>
          </w:tcPr>
          <w:p w14:paraId="48378F6F">
            <w:pPr>
              <w:pStyle w:val="11"/>
              <w:spacing w:line="360" w:lineRule="auto"/>
              <w:ind w:left="106"/>
              <w:rPr>
                <w:b/>
                <w:sz w:val="26"/>
              </w:rPr>
            </w:pPr>
            <w:r>
              <w:rPr>
                <w:b/>
                <w:sz w:val="26"/>
              </w:rPr>
              <w:t>Lọc</w:t>
            </w:r>
            <w:r>
              <w:rPr>
                <w:b/>
                <w:spacing w:val="-6"/>
                <w:sz w:val="26"/>
              </w:rPr>
              <w:t xml:space="preserve"> </w:t>
            </w:r>
            <w:r>
              <w:rPr>
                <w:b/>
                <w:sz w:val="26"/>
              </w:rPr>
              <w:t>bác</w:t>
            </w:r>
            <w:r>
              <w:rPr>
                <w:b/>
                <w:spacing w:val="-6"/>
                <w:sz w:val="26"/>
              </w:rPr>
              <w:t xml:space="preserve"> </w:t>
            </w:r>
            <w:r>
              <w:rPr>
                <w:b/>
                <w:sz w:val="26"/>
              </w:rPr>
              <w:t>sĩ</w:t>
            </w:r>
            <w:r>
              <w:rPr>
                <w:b/>
                <w:spacing w:val="-4"/>
                <w:sz w:val="26"/>
              </w:rPr>
              <w:t xml:space="preserve"> </w:t>
            </w:r>
            <w:r>
              <w:rPr>
                <w:b/>
                <w:sz w:val="26"/>
              </w:rPr>
              <w:t>theo</w:t>
            </w:r>
            <w:r>
              <w:rPr>
                <w:b/>
                <w:spacing w:val="-6"/>
                <w:sz w:val="26"/>
              </w:rPr>
              <w:t xml:space="preserve"> </w:t>
            </w:r>
            <w:r>
              <w:rPr>
                <w:b/>
                <w:sz w:val="26"/>
              </w:rPr>
              <w:t>tên,</w:t>
            </w:r>
            <w:r>
              <w:rPr>
                <w:b/>
                <w:spacing w:val="-6"/>
                <w:sz w:val="26"/>
              </w:rPr>
              <w:t xml:space="preserve"> </w:t>
            </w:r>
            <w:r>
              <w:rPr>
                <w:b/>
                <w:sz w:val="26"/>
              </w:rPr>
              <w:t>học</w:t>
            </w:r>
            <w:r>
              <w:rPr>
                <w:b/>
                <w:spacing w:val="-5"/>
                <w:sz w:val="26"/>
              </w:rPr>
              <w:t xml:space="preserve"> </w:t>
            </w:r>
            <w:r>
              <w:rPr>
                <w:b/>
                <w:sz w:val="26"/>
              </w:rPr>
              <w:t>vị,</w:t>
            </w:r>
            <w:r>
              <w:rPr>
                <w:b/>
                <w:spacing w:val="-6"/>
                <w:sz w:val="26"/>
              </w:rPr>
              <w:t xml:space="preserve"> </w:t>
            </w:r>
            <w:r>
              <w:rPr>
                <w:b/>
                <w:sz w:val="26"/>
              </w:rPr>
              <w:t>mô</w:t>
            </w:r>
            <w:r>
              <w:rPr>
                <w:b/>
                <w:spacing w:val="-6"/>
                <w:sz w:val="26"/>
              </w:rPr>
              <w:t xml:space="preserve"> </w:t>
            </w:r>
            <w:r>
              <w:rPr>
                <w:b/>
                <w:sz w:val="26"/>
              </w:rPr>
              <w:t>tả và chuyên khoa.</w:t>
            </w:r>
          </w:p>
        </w:tc>
      </w:tr>
      <w:tr w14:paraId="20F6E4B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5" w:type="dxa"/>
            <w:shd w:val="clear" w:color="auto" w:fill="D9E1F3"/>
          </w:tcPr>
          <w:p w14:paraId="3A388D5C">
            <w:pPr>
              <w:pStyle w:val="11"/>
              <w:spacing w:before="46"/>
              <w:ind w:left="0"/>
              <w:rPr>
                <w:b/>
                <w:sz w:val="26"/>
              </w:rPr>
            </w:pPr>
          </w:p>
          <w:p w14:paraId="29C03307">
            <w:pPr>
              <w:pStyle w:val="11"/>
              <w:spacing w:before="0"/>
              <w:ind w:left="4"/>
              <w:jc w:val="center"/>
              <w:rPr>
                <w:sz w:val="26"/>
              </w:rPr>
            </w:pPr>
            <w:r>
              <w:rPr>
                <w:spacing w:val="-5"/>
                <w:sz w:val="26"/>
              </w:rPr>
              <w:t>F05</w:t>
            </w:r>
          </w:p>
        </w:tc>
        <w:tc>
          <w:tcPr>
            <w:tcW w:w="3120" w:type="dxa"/>
            <w:shd w:val="clear" w:color="auto" w:fill="D9E1F3"/>
          </w:tcPr>
          <w:p w14:paraId="76869B26">
            <w:pPr>
              <w:pStyle w:val="11"/>
              <w:spacing w:before="46"/>
              <w:ind w:left="0"/>
              <w:rPr>
                <w:b/>
                <w:sz w:val="26"/>
              </w:rPr>
            </w:pPr>
          </w:p>
          <w:p w14:paraId="20210B41">
            <w:pPr>
              <w:pStyle w:val="11"/>
              <w:spacing w:before="0"/>
              <w:ind w:left="8"/>
              <w:jc w:val="center"/>
              <w:rPr>
                <w:b/>
                <w:sz w:val="26"/>
              </w:rPr>
            </w:pPr>
            <w:r>
              <w:rPr>
                <w:b/>
                <w:sz w:val="26"/>
              </w:rPr>
              <w:t>Xem</w:t>
            </w:r>
            <w:r>
              <w:rPr>
                <w:b/>
                <w:spacing w:val="-3"/>
                <w:sz w:val="26"/>
              </w:rPr>
              <w:t xml:space="preserve"> </w:t>
            </w:r>
            <w:r>
              <w:rPr>
                <w:b/>
                <w:sz w:val="26"/>
              </w:rPr>
              <w:t>chi</w:t>
            </w:r>
            <w:r>
              <w:rPr>
                <w:b/>
                <w:spacing w:val="-5"/>
                <w:sz w:val="26"/>
              </w:rPr>
              <w:t xml:space="preserve"> </w:t>
            </w:r>
            <w:r>
              <w:rPr>
                <w:b/>
                <w:sz w:val="26"/>
              </w:rPr>
              <w:t>tiết</w:t>
            </w:r>
            <w:r>
              <w:rPr>
                <w:b/>
                <w:spacing w:val="-5"/>
                <w:sz w:val="26"/>
              </w:rPr>
              <w:t xml:space="preserve"> </w:t>
            </w:r>
            <w:r>
              <w:rPr>
                <w:b/>
                <w:sz w:val="26"/>
              </w:rPr>
              <w:t>bác</w:t>
            </w:r>
            <w:r>
              <w:rPr>
                <w:b/>
                <w:spacing w:val="-5"/>
                <w:sz w:val="26"/>
              </w:rPr>
              <w:t xml:space="preserve"> sĩ</w:t>
            </w:r>
          </w:p>
        </w:tc>
        <w:tc>
          <w:tcPr>
            <w:tcW w:w="3871" w:type="dxa"/>
            <w:shd w:val="clear" w:color="auto" w:fill="D9E1F3"/>
          </w:tcPr>
          <w:p w14:paraId="5B779A7A">
            <w:pPr>
              <w:pStyle w:val="11"/>
              <w:spacing w:line="360" w:lineRule="auto"/>
              <w:ind w:left="106" w:right="179"/>
              <w:rPr>
                <w:b/>
                <w:sz w:val="26"/>
              </w:rPr>
            </w:pPr>
            <w:r>
              <w:rPr>
                <w:b/>
                <w:sz w:val="26"/>
              </w:rPr>
              <w:t>Học</w:t>
            </w:r>
            <w:r>
              <w:rPr>
                <w:b/>
                <w:spacing w:val="-8"/>
                <w:sz w:val="26"/>
              </w:rPr>
              <w:t xml:space="preserve"> </w:t>
            </w:r>
            <w:r>
              <w:rPr>
                <w:b/>
                <w:sz w:val="26"/>
              </w:rPr>
              <w:t>vị,</w:t>
            </w:r>
            <w:r>
              <w:rPr>
                <w:b/>
                <w:spacing w:val="-9"/>
                <w:sz w:val="26"/>
              </w:rPr>
              <w:t xml:space="preserve"> </w:t>
            </w:r>
            <w:r>
              <w:rPr>
                <w:b/>
                <w:sz w:val="26"/>
              </w:rPr>
              <w:t>kinh</w:t>
            </w:r>
            <w:r>
              <w:rPr>
                <w:b/>
                <w:spacing w:val="-9"/>
                <w:sz w:val="26"/>
              </w:rPr>
              <w:t xml:space="preserve"> </w:t>
            </w:r>
            <w:r>
              <w:rPr>
                <w:b/>
                <w:sz w:val="26"/>
              </w:rPr>
              <w:t>nghiệm,</w:t>
            </w:r>
            <w:r>
              <w:rPr>
                <w:b/>
                <w:spacing w:val="-9"/>
                <w:sz w:val="26"/>
              </w:rPr>
              <w:t xml:space="preserve"> </w:t>
            </w:r>
            <w:r>
              <w:rPr>
                <w:b/>
                <w:sz w:val="26"/>
              </w:rPr>
              <w:t>giá</w:t>
            </w:r>
            <w:r>
              <w:rPr>
                <w:b/>
                <w:spacing w:val="-9"/>
                <w:sz w:val="26"/>
              </w:rPr>
              <w:t xml:space="preserve"> </w:t>
            </w:r>
            <w:r>
              <w:rPr>
                <w:b/>
                <w:sz w:val="26"/>
              </w:rPr>
              <w:t>khám và chuyên khoa của bác sĩ.</w:t>
            </w:r>
          </w:p>
        </w:tc>
      </w:tr>
      <w:tr w14:paraId="4A85E63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5" w:type="dxa"/>
          </w:tcPr>
          <w:p w14:paraId="56CF03B7">
            <w:pPr>
              <w:pStyle w:val="11"/>
              <w:spacing w:before="46"/>
              <w:ind w:left="0"/>
              <w:rPr>
                <w:b/>
                <w:sz w:val="26"/>
              </w:rPr>
            </w:pPr>
          </w:p>
          <w:p w14:paraId="677A4014">
            <w:pPr>
              <w:pStyle w:val="11"/>
              <w:spacing w:before="0"/>
              <w:ind w:left="4"/>
              <w:jc w:val="center"/>
              <w:rPr>
                <w:sz w:val="26"/>
              </w:rPr>
            </w:pPr>
            <w:r>
              <w:rPr>
                <w:spacing w:val="-5"/>
                <w:sz w:val="26"/>
              </w:rPr>
              <w:t>F06</w:t>
            </w:r>
          </w:p>
        </w:tc>
        <w:tc>
          <w:tcPr>
            <w:tcW w:w="3120" w:type="dxa"/>
          </w:tcPr>
          <w:p w14:paraId="705E20F3">
            <w:pPr>
              <w:pStyle w:val="11"/>
              <w:spacing w:before="46"/>
              <w:ind w:left="0"/>
              <w:rPr>
                <w:b/>
                <w:sz w:val="26"/>
              </w:rPr>
            </w:pPr>
          </w:p>
          <w:p w14:paraId="5BBF7A1B">
            <w:pPr>
              <w:pStyle w:val="11"/>
              <w:spacing w:before="0"/>
              <w:ind w:left="8" w:right="1"/>
              <w:jc w:val="center"/>
              <w:rPr>
                <w:b/>
                <w:sz w:val="26"/>
              </w:rPr>
            </w:pPr>
            <w:r>
              <w:rPr>
                <w:b/>
                <w:sz w:val="26"/>
              </w:rPr>
              <w:t>Đăng</w:t>
            </w:r>
            <w:r>
              <w:rPr>
                <w:b/>
                <w:spacing w:val="-5"/>
                <w:sz w:val="26"/>
              </w:rPr>
              <w:t xml:space="preserve"> </w:t>
            </w:r>
            <w:r>
              <w:rPr>
                <w:b/>
                <w:sz w:val="26"/>
              </w:rPr>
              <w:t>ký</w:t>
            </w:r>
            <w:r>
              <w:rPr>
                <w:b/>
                <w:spacing w:val="-3"/>
                <w:sz w:val="26"/>
              </w:rPr>
              <w:t xml:space="preserve"> </w:t>
            </w:r>
            <w:r>
              <w:rPr>
                <w:b/>
                <w:sz w:val="26"/>
              </w:rPr>
              <w:t>tài</w:t>
            </w:r>
            <w:r>
              <w:rPr>
                <w:b/>
                <w:spacing w:val="-5"/>
                <w:sz w:val="26"/>
              </w:rPr>
              <w:t xml:space="preserve"> </w:t>
            </w:r>
            <w:r>
              <w:rPr>
                <w:b/>
                <w:spacing w:val="-4"/>
                <w:sz w:val="26"/>
              </w:rPr>
              <w:t>khoản</w:t>
            </w:r>
          </w:p>
        </w:tc>
        <w:tc>
          <w:tcPr>
            <w:tcW w:w="3871" w:type="dxa"/>
          </w:tcPr>
          <w:p w14:paraId="798F115A">
            <w:pPr>
              <w:pStyle w:val="11"/>
              <w:spacing w:line="360" w:lineRule="auto"/>
              <w:ind w:left="106" w:right="179"/>
              <w:rPr>
                <w:b/>
                <w:sz w:val="26"/>
              </w:rPr>
            </w:pPr>
            <w:r>
              <w:rPr>
                <w:b/>
                <w:sz w:val="26"/>
              </w:rPr>
              <w:t>Tạo</w:t>
            </w:r>
            <w:r>
              <w:rPr>
                <w:b/>
                <w:spacing w:val="-8"/>
                <w:sz w:val="26"/>
              </w:rPr>
              <w:t xml:space="preserve"> </w:t>
            </w:r>
            <w:r>
              <w:rPr>
                <w:b/>
                <w:sz w:val="26"/>
              </w:rPr>
              <w:t>tài</w:t>
            </w:r>
            <w:r>
              <w:rPr>
                <w:b/>
                <w:spacing w:val="-8"/>
                <w:sz w:val="26"/>
              </w:rPr>
              <w:t xml:space="preserve"> </w:t>
            </w:r>
            <w:r>
              <w:rPr>
                <w:b/>
                <w:sz w:val="26"/>
              </w:rPr>
              <w:t>khoản</w:t>
            </w:r>
            <w:r>
              <w:rPr>
                <w:b/>
                <w:spacing w:val="-7"/>
                <w:sz w:val="26"/>
              </w:rPr>
              <w:t xml:space="preserve"> </w:t>
            </w:r>
            <w:r>
              <w:rPr>
                <w:b/>
                <w:sz w:val="26"/>
              </w:rPr>
              <w:t>bệnh</w:t>
            </w:r>
            <w:r>
              <w:rPr>
                <w:b/>
                <w:spacing w:val="-7"/>
                <w:sz w:val="26"/>
              </w:rPr>
              <w:t xml:space="preserve"> </w:t>
            </w:r>
            <w:r>
              <w:rPr>
                <w:b/>
                <w:sz w:val="26"/>
              </w:rPr>
              <w:t>nhân</w:t>
            </w:r>
            <w:r>
              <w:rPr>
                <w:b/>
                <w:spacing w:val="-8"/>
                <w:sz w:val="26"/>
              </w:rPr>
              <w:t xml:space="preserve"> </w:t>
            </w:r>
            <w:r>
              <w:rPr>
                <w:b/>
                <w:sz w:val="26"/>
              </w:rPr>
              <w:t>mới với vai trò BenhNhan.</w:t>
            </w:r>
          </w:p>
        </w:tc>
      </w:tr>
      <w:tr w14:paraId="189A3F6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2405" w:type="dxa"/>
            <w:shd w:val="clear" w:color="auto" w:fill="D9E1F3"/>
          </w:tcPr>
          <w:p w14:paraId="015B8DF7">
            <w:pPr>
              <w:pStyle w:val="11"/>
              <w:spacing w:before="272"/>
              <w:ind w:left="0"/>
              <w:rPr>
                <w:b/>
                <w:sz w:val="26"/>
              </w:rPr>
            </w:pPr>
          </w:p>
          <w:p w14:paraId="17B31CC9">
            <w:pPr>
              <w:pStyle w:val="11"/>
              <w:spacing w:before="0"/>
              <w:ind w:left="4"/>
              <w:jc w:val="center"/>
              <w:rPr>
                <w:sz w:val="26"/>
              </w:rPr>
            </w:pPr>
            <w:r>
              <w:rPr>
                <w:spacing w:val="-5"/>
                <w:sz w:val="26"/>
              </w:rPr>
              <w:t>F07</w:t>
            </w:r>
          </w:p>
        </w:tc>
        <w:tc>
          <w:tcPr>
            <w:tcW w:w="3120" w:type="dxa"/>
            <w:shd w:val="clear" w:color="auto" w:fill="D9E1F3"/>
          </w:tcPr>
          <w:p w14:paraId="07849027">
            <w:pPr>
              <w:pStyle w:val="11"/>
              <w:spacing w:before="272"/>
              <w:ind w:left="0"/>
              <w:rPr>
                <w:b/>
                <w:sz w:val="26"/>
              </w:rPr>
            </w:pPr>
          </w:p>
          <w:p w14:paraId="1C0B2E3C">
            <w:pPr>
              <w:pStyle w:val="11"/>
              <w:spacing w:before="0"/>
              <w:ind w:left="8"/>
              <w:jc w:val="center"/>
              <w:rPr>
                <w:b/>
                <w:sz w:val="26"/>
              </w:rPr>
            </w:pPr>
            <w:r>
              <w:rPr>
                <w:b/>
                <w:sz w:val="26"/>
              </w:rPr>
              <w:t>Đăng</w:t>
            </w:r>
            <w:r>
              <w:rPr>
                <w:b/>
                <w:spacing w:val="-9"/>
                <w:sz w:val="26"/>
              </w:rPr>
              <w:t xml:space="preserve"> </w:t>
            </w:r>
            <w:r>
              <w:rPr>
                <w:b/>
                <w:sz w:val="26"/>
              </w:rPr>
              <w:t>nhập/Đăng</w:t>
            </w:r>
            <w:r>
              <w:rPr>
                <w:b/>
                <w:spacing w:val="-9"/>
                <w:sz w:val="26"/>
              </w:rPr>
              <w:t xml:space="preserve"> </w:t>
            </w:r>
            <w:r>
              <w:rPr>
                <w:b/>
                <w:spacing w:val="-4"/>
                <w:sz w:val="26"/>
              </w:rPr>
              <w:t>xuất</w:t>
            </w:r>
          </w:p>
        </w:tc>
        <w:tc>
          <w:tcPr>
            <w:tcW w:w="3871" w:type="dxa"/>
            <w:shd w:val="clear" w:color="auto" w:fill="D9E1F3"/>
          </w:tcPr>
          <w:p w14:paraId="0C6A53BA">
            <w:pPr>
              <w:pStyle w:val="11"/>
              <w:spacing w:line="360" w:lineRule="auto"/>
              <w:ind w:left="106"/>
              <w:rPr>
                <w:b/>
                <w:sz w:val="26"/>
              </w:rPr>
            </w:pPr>
            <w:r>
              <w:rPr>
                <w:b/>
                <w:sz w:val="26"/>
              </w:rPr>
              <w:t>Xác thực qua Cookie Authentication,</w:t>
            </w:r>
            <w:r>
              <w:rPr>
                <w:b/>
                <w:spacing w:val="-13"/>
                <w:sz w:val="26"/>
              </w:rPr>
              <w:t xml:space="preserve"> </w:t>
            </w:r>
            <w:r>
              <w:rPr>
                <w:b/>
                <w:sz w:val="26"/>
              </w:rPr>
              <w:t>phân</w:t>
            </w:r>
            <w:r>
              <w:rPr>
                <w:b/>
                <w:spacing w:val="-13"/>
                <w:sz w:val="26"/>
              </w:rPr>
              <w:t xml:space="preserve"> </w:t>
            </w:r>
            <w:r>
              <w:rPr>
                <w:b/>
                <w:sz w:val="26"/>
              </w:rPr>
              <w:t>quyền</w:t>
            </w:r>
            <w:r>
              <w:rPr>
                <w:b/>
                <w:spacing w:val="-15"/>
                <w:sz w:val="26"/>
              </w:rPr>
              <w:t xml:space="preserve"> </w:t>
            </w:r>
            <w:r>
              <w:rPr>
                <w:b/>
                <w:sz w:val="26"/>
              </w:rPr>
              <w:t>theo vai trò.</w:t>
            </w:r>
          </w:p>
        </w:tc>
      </w:tr>
    </w:tbl>
    <w:p w14:paraId="0218AA72">
      <w:pPr>
        <w:pStyle w:val="10"/>
        <w:numPr>
          <w:ilvl w:val="0"/>
          <w:numId w:val="4"/>
        </w:numPr>
        <w:tabs>
          <w:tab w:val="left" w:pos="1275"/>
        </w:tabs>
        <w:spacing w:before="126" w:after="0" w:line="240" w:lineRule="auto"/>
        <w:ind w:left="1275" w:right="0" w:hanging="294"/>
        <w:jc w:val="left"/>
        <w:rPr>
          <w:b/>
          <w:sz w:val="26"/>
        </w:rPr>
      </w:pPr>
      <w:r>
        <w:rPr>
          <w:b/>
          <w:sz w:val="26"/>
        </w:rPr>
        <w:t>Yêu</w:t>
      </w:r>
      <w:r>
        <w:rPr>
          <w:b/>
          <w:spacing w:val="-6"/>
          <w:sz w:val="26"/>
        </w:rPr>
        <w:t xml:space="preserve"> </w:t>
      </w:r>
      <w:r>
        <w:rPr>
          <w:b/>
          <w:sz w:val="26"/>
        </w:rPr>
        <w:t>cầu</w:t>
      </w:r>
      <w:r>
        <w:rPr>
          <w:b/>
          <w:spacing w:val="-5"/>
          <w:sz w:val="26"/>
        </w:rPr>
        <w:t xml:space="preserve"> </w:t>
      </w:r>
      <w:r>
        <w:rPr>
          <w:b/>
          <w:sz w:val="26"/>
        </w:rPr>
        <w:t>chức</w:t>
      </w:r>
      <w:r>
        <w:rPr>
          <w:b/>
          <w:spacing w:val="-6"/>
          <w:sz w:val="26"/>
        </w:rPr>
        <w:t xml:space="preserve"> </w:t>
      </w:r>
      <w:r>
        <w:rPr>
          <w:b/>
          <w:sz w:val="26"/>
        </w:rPr>
        <w:t>năng</w:t>
      </w:r>
      <w:r>
        <w:rPr>
          <w:b/>
          <w:spacing w:val="-3"/>
          <w:sz w:val="26"/>
        </w:rPr>
        <w:t xml:space="preserve"> </w:t>
      </w:r>
      <w:r>
        <w:rPr>
          <w:b/>
          <w:sz w:val="26"/>
        </w:rPr>
        <w:t>cho</w:t>
      </w:r>
      <w:r>
        <w:rPr>
          <w:b/>
          <w:spacing w:val="-6"/>
          <w:sz w:val="26"/>
        </w:rPr>
        <w:t xml:space="preserve"> </w:t>
      </w:r>
      <w:r>
        <w:rPr>
          <w:b/>
          <w:sz w:val="26"/>
        </w:rPr>
        <w:t>Bệnh</w:t>
      </w:r>
      <w:r>
        <w:rPr>
          <w:b/>
          <w:spacing w:val="-5"/>
          <w:sz w:val="26"/>
        </w:rPr>
        <w:t xml:space="preserve"> </w:t>
      </w:r>
      <w:r>
        <w:rPr>
          <w:b/>
          <w:spacing w:val="-4"/>
          <w:sz w:val="26"/>
        </w:rPr>
        <w:t>nhân:</w:t>
      </w:r>
    </w:p>
    <w:p w14:paraId="5485BA98">
      <w:pPr>
        <w:pStyle w:val="10"/>
        <w:spacing w:after="0" w:line="240" w:lineRule="auto"/>
        <w:jc w:val="left"/>
        <w:rPr>
          <w:b/>
          <w:sz w:val="26"/>
        </w:rPr>
        <w:sectPr>
          <w:pgSz w:w="12240" w:h="15840"/>
          <w:pgMar w:top="1240" w:right="720" w:bottom="940" w:left="1440" w:header="739" w:footer="750" w:gutter="0"/>
          <w:cols w:space="720" w:num="1"/>
        </w:sectPr>
      </w:pPr>
    </w:p>
    <w:p w14:paraId="4BB9EDC7">
      <w:pPr>
        <w:pStyle w:val="7"/>
        <w:spacing w:before="103"/>
        <w:rPr>
          <w:b/>
          <w:sz w:val="20"/>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3113"/>
        <w:gridCol w:w="3134"/>
        <w:gridCol w:w="3149"/>
      </w:tblGrid>
      <w:tr w14:paraId="25B1769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59" w:hRule="atLeast"/>
        </w:trPr>
        <w:tc>
          <w:tcPr>
            <w:tcW w:w="3113" w:type="dxa"/>
            <w:tcBorders>
              <w:top w:val="nil"/>
              <w:left w:val="nil"/>
              <w:bottom w:val="nil"/>
              <w:right w:val="nil"/>
            </w:tcBorders>
            <w:shd w:val="clear" w:color="auto" w:fill="4471C4"/>
          </w:tcPr>
          <w:p w14:paraId="6594C793">
            <w:pPr>
              <w:pStyle w:val="11"/>
              <w:spacing w:before="129"/>
              <w:ind w:left="6"/>
              <w:jc w:val="center"/>
              <w:rPr>
                <w:sz w:val="26"/>
              </w:rPr>
            </w:pPr>
            <w:r>
              <w:rPr>
                <w:spacing w:val="-5"/>
                <w:sz w:val="26"/>
              </w:rPr>
              <w:t>Mã</w:t>
            </w:r>
          </w:p>
        </w:tc>
        <w:tc>
          <w:tcPr>
            <w:tcW w:w="3134" w:type="dxa"/>
            <w:tcBorders>
              <w:top w:val="nil"/>
              <w:left w:val="nil"/>
              <w:bottom w:val="nil"/>
              <w:right w:val="nil"/>
            </w:tcBorders>
            <w:shd w:val="clear" w:color="auto" w:fill="4471C4"/>
          </w:tcPr>
          <w:p w14:paraId="39BDB0F4">
            <w:pPr>
              <w:pStyle w:val="11"/>
              <w:spacing w:before="129"/>
              <w:ind w:left="54" w:right="48"/>
              <w:jc w:val="center"/>
              <w:rPr>
                <w:sz w:val="26"/>
              </w:rPr>
            </w:pPr>
            <w:r>
              <w:rPr>
                <w:sz w:val="26"/>
              </w:rPr>
              <w:t>Chức</w:t>
            </w:r>
            <w:r>
              <w:rPr>
                <w:spacing w:val="-6"/>
                <w:sz w:val="26"/>
              </w:rPr>
              <w:t xml:space="preserve"> </w:t>
            </w:r>
            <w:r>
              <w:rPr>
                <w:spacing w:val="-4"/>
                <w:sz w:val="26"/>
              </w:rPr>
              <w:t>năng</w:t>
            </w:r>
          </w:p>
        </w:tc>
        <w:tc>
          <w:tcPr>
            <w:tcW w:w="3149" w:type="dxa"/>
            <w:tcBorders>
              <w:top w:val="nil"/>
              <w:left w:val="nil"/>
              <w:bottom w:val="nil"/>
              <w:right w:val="nil"/>
            </w:tcBorders>
            <w:shd w:val="clear" w:color="auto" w:fill="4471C4"/>
          </w:tcPr>
          <w:p w14:paraId="7E77CF6F">
            <w:pPr>
              <w:pStyle w:val="11"/>
              <w:spacing w:before="129"/>
              <w:ind w:left="5"/>
              <w:jc w:val="center"/>
              <w:rPr>
                <w:sz w:val="26"/>
              </w:rPr>
            </w:pPr>
            <w:r>
              <w:rPr>
                <w:sz w:val="26"/>
              </w:rPr>
              <w:t>Mô</w:t>
            </w:r>
            <w:r>
              <w:rPr>
                <w:spacing w:val="-6"/>
                <w:sz w:val="26"/>
              </w:rPr>
              <w:t xml:space="preserve"> </w:t>
            </w:r>
            <w:r>
              <w:rPr>
                <w:spacing w:val="-5"/>
                <w:sz w:val="26"/>
              </w:rPr>
              <w:t>tả</w:t>
            </w:r>
          </w:p>
        </w:tc>
      </w:tr>
      <w:tr w14:paraId="00534D1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3" w:hRule="atLeast"/>
        </w:trPr>
        <w:tc>
          <w:tcPr>
            <w:tcW w:w="3113" w:type="dxa"/>
            <w:tcBorders>
              <w:top w:val="nil"/>
            </w:tcBorders>
            <w:shd w:val="clear" w:color="auto" w:fill="D9E1F3"/>
          </w:tcPr>
          <w:p w14:paraId="0FA4EE2D">
            <w:pPr>
              <w:pStyle w:val="11"/>
              <w:spacing w:before="271"/>
              <w:ind w:left="0"/>
              <w:rPr>
                <w:b/>
                <w:sz w:val="26"/>
              </w:rPr>
            </w:pPr>
          </w:p>
          <w:p w14:paraId="3081C528">
            <w:pPr>
              <w:pStyle w:val="11"/>
              <w:spacing w:before="1"/>
              <w:ind w:left="7" w:right="1"/>
              <w:jc w:val="center"/>
              <w:rPr>
                <w:sz w:val="26"/>
              </w:rPr>
            </w:pPr>
            <w:r>
              <w:rPr>
                <w:spacing w:val="-5"/>
                <w:sz w:val="26"/>
              </w:rPr>
              <w:t>F08</w:t>
            </w:r>
          </w:p>
        </w:tc>
        <w:tc>
          <w:tcPr>
            <w:tcW w:w="3134" w:type="dxa"/>
            <w:tcBorders>
              <w:top w:val="nil"/>
            </w:tcBorders>
            <w:shd w:val="clear" w:color="auto" w:fill="D9E1F3"/>
          </w:tcPr>
          <w:p w14:paraId="7B5CAB24">
            <w:pPr>
              <w:pStyle w:val="11"/>
              <w:spacing w:before="271"/>
              <w:ind w:left="0"/>
              <w:rPr>
                <w:b/>
                <w:sz w:val="26"/>
              </w:rPr>
            </w:pPr>
          </w:p>
          <w:p w14:paraId="7DFB5FE8">
            <w:pPr>
              <w:pStyle w:val="11"/>
              <w:spacing w:before="1"/>
              <w:ind w:left="8"/>
              <w:jc w:val="center"/>
              <w:rPr>
                <w:b/>
                <w:sz w:val="26"/>
              </w:rPr>
            </w:pPr>
            <w:r>
              <w:rPr>
                <w:b/>
                <w:sz w:val="26"/>
              </w:rPr>
              <w:t>Đặt</w:t>
            </w:r>
            <w:r>
              <w:rPr>
                <w:b/>
                <w:spacing w:val="-7"/>
                <w:sz w:val="26"/>
              </w:rPr>
              <w:t xml:space="preserve"> </w:t>
            </w:r>
            <w:r>
              <w:rPr>
                <w:b/>
                <w:sz w:val="26"/>
              </w:rPr>
              <w:t>lịch</w:t>
            </w:r>
            <w:r>
              <w:rPr>
                <w:b/>
                <w:spacing w:val="-7"/>
                <w:sz w:val="26"/>
              </w:rPr>
              <w:t xml:space="preserve"> </w:t>
            </w:r>
            <w:r>
              <w:rPr>
                <w:b/>
                <w:spacing w:val="-4"/>
                <w:sz w:val="26"/>
              </w:rPr>
              <w:t>khám</w:t>
            </w:r>
          </w:p>
        </w:tc>
        <w:tc>
          <w:tcPr>
            <w:tcW w:w="3149" w:type="dxa"/>
            <w:tcBorders>
              <w:top w:val="nil"/>
            </w:tcBorders>
            <w:shd w:val="clear" w:color="auto" w:fill="D9E1F3"/>
          </w:tcPr>
          <w:p w14:paraId="77783B4B">
            <w:pPr>
              <w:pStyle w:val="11"/>
              <w:spacing w:line="360" w:lineRule="auto"/>
              <w:ind w:left="108" w:right="362"/>
              <w:jc w:val="both"/>
              <w:rPr>
                <w:b/>
                <w:sz w:val="26"/>
              </w:rPr>
            </w:pPr>
            <w:r>
              <w:rPr>
                <w:b/>
                <w:sz w:val="26"/>
              </w:rPr>
              <w:t>Chọn</w:t>
            </w:r>
            <w:r>
              <w:rPr>
                <w:b/>
                <w:spacing w:val="-10"/>
                <w:sz w:val="26"/>
              </w:rPr>
              <w:t xml:space="preserve"> </w:t>
            </w:r>
            <w:r>
              <w:rPr>
                <w:b/>
                <w:sz w:val="26"/>
              </w:rPr>
              <w:t>bác</w:t>
            </w:r>
            <w:r>
              <w:rPr>
                <w:b/>
                <w:spacing w:val="-10"/>
                <w:sz w:val="26"/>
              </w:rPr>
              <w:t xml:space="preserve"> </w:t>
            </w:r>
            <w:r>
              <w:rPr>
                <w:b/>
                <w:sz w:val="26"/>
              </w:rPr>
              <w:t>sĩ,</w:t>
            </w:r>
            <w:r>
              <w:rPr>
                <w:b/>
                <w:spacing w:val="-10"/>
                <w:sz w:val="26"/>
              </w:rPr>
              <w:t xml:space="preserve"> </w:t>
            </w:r>
            <w:r>
              <w:rPr>
                <w:b/>
                <w:sz w:val="26"/>
              </w:rPr>
              <w:t>ngày</w:t>
            </w:r>
            <w:r>
              <w:rPr>
                <w:b/>
                <w:spacing w:val="-10"/>
                <w:sz w:val="26"/>
              </w:rPr>
              <w:t xml:space="preserve"> </w:t>
            </w:r>
            <w:r>
              <w:rPr>
                <w:b/>
                <w:sz w:val="26"/>
              </w:rPr>
              <w:t>khám (≥</w:t>
            </w:r>
            <w:r>
              <w:rPr>
                <w:b/>
                <w:spacing w:val="-6"/>
                <w:sz w:val="26"/>
              </w:rPr>
              <w:t xml:space="preserve"> </w:t>
            </w:r>
            <w:r>
              <w:rPr>
                <w:b/>
                <w:sz w:val="26"/>
              </w:rPr>
              <w:t>ngày</w:t>
            </w:r>
            <w:r>
              <w:rPr>
                <w:b/>
                <w:spacing w:val="-6"/>
                <w:sz w:val="26"/>
              </w:rPr>
              <w:t xml:space="preserve"> </w:t>
            </w:r>
            <w:r>
              <w:rPr>
                <w:b/>
                <w:sz w:val="26"/>
              </w:rPr>
              <w:t>mai),</w:t>
            </w:r>
            <w:r>
              <w:rPr>
                <w:b/>
                <w:spacing w:val="-5"/>
                <w:sz w:val="26"/>
              </w:rPr>
              <w:t xml:space="preserve"> </w:t>
            </w:r>
            <w:r>
              <w:rPr>
                <w:b/>
                <w:sz w:val="26"/>
              </w:rPr>
              <w:t>khung</w:t>
            </w:r>
            <w:r>
              <w:rPr>
                <w:b/>
                <w:spacing w:val="-5"/>
                <w:sz w:val="26"/>
              </w:rPr>
              <w:t xml:space="preserve"> </w:t>
            </w:r>
            <w:r>
              <w:rPr>
                <w:b/>
                <w:sz w:val="26"/>
              </w:rPr>
              <w:t>giờ và nhập lý do khám.</w:t>
            </w:r>
          </w:p>
        </w:tc>
      </w:tr>
      <w:tr w14:paraId="3208D03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3113" w:type="dxa"/>
          </w:tcPr>
          <w:p w14:paraId="4929CA64">
            <w:pPr>
              <w:pStyle w:val="11"/>
              <w:spacing w:before="271"/>
              <w:ind w:left="0"/>
              <w:rPr>
                <w:b/>
                <w:sz w:val="26"/>
              </w:rPr>
            </w:pPr>
          </w:p>
          <w:p w14:paraId="1BF984FC">
            <w:pPr>
              <w:pStyle w:val="11"/>
              <w:spacing w:before="0"/>
              <w:ind w:left="7" w:right="1"/>
              <w:jc w:val="center"/>
              <w:rPr>
                <w:sz w:val="26"/>
              </w:rPr>
            </w:pPr>
            <w:r>
              <w:rPr>
                <w:spacing w:val="-5"/>
                <w:sz w:val="26"/>
              </w:rPr>
              <w:t>F09</w:t>
            </w:r>
          </w:p>
        </w:tc>
        <w:tc>
          <w:tcPr>
            <w:tcW w:w="3134" w:type="dxa"/>
          </w:tcPr>
          <w:p w14:paraId="333A59D6">
            <w:pPr>
              <w:pStyle w:val="11"/>
              <w:spacing w:before="271"/>
              <w:ind w:left="0"/>
              <w:rPr>
                <w:b/>
                <w:sz w:val="26"/>
              </w:rPr>
            </w:pPr>
          </w:p>
          <w:p w14:paraId="60F9FED1">
            <w:pPr>
              <w:pStyle w:val="11"/>
              <w:spacing w:before="0"/>
              <w:ind w:left="8" w:right="3"/>
              <w:jc w:val="center"/>
              <w:rPr>
                <w:b/>
                <w:sz w:val="26"/>
              </w:rPr>
            </w:pPr>
            <w:r>
              <w:rPr>
                <w:b/>
                <w:sz w:val="26"/>
              </w:rPr>
              <w:t>Xem</w:t>
            </w:r>
            <w:r>
              <w:rPr>
                <w:b/>
                <w:spacing w:val="-4"/>
                <w:sz w:val="26"/>
              </w:rPr>
              <w:t xml:space="preserve"> </w:t>
            </w:r>
            <w:r>
              <w:rPr>
                <w:b/>
                <w:sz w:val="26"/>
              </w:rPr>
              <w:t>lịch</w:t>
            </w:r>
            <w:r>
              <w:rPr>
                <w:b/>
                <w:spacing w:val="-6"/>
                <w:sz w:val="26"/>
              </w:rPr>
              <w:t xml:space="preserve"> </w:t>
            </w:r>
            <w:r>
              <w:rPr>
                <w:b/>
                <w:sz w:val="26"/>
              </w:rPr>
              <w:t>hẹn</w:t>
            </w:r>
            <w:r>
              <w:rPr>
                <w:b/>
                <w:spacing w:val="-6"/>
                <w:sz w:val="26"/>
              </w:rPr>
              <w:t xml:space="preserve"> </w:t>
            </w:r>
            <w:r>
              <w:rPr>
                <w:b/>
                <w:sz w:val="26"/>
              </w:rPr>
              <w:t>của</w:t>
            </w:r>
            <w:r>
              <w:rPr>
                <w:b/>
                <w:spacing w:val="-5"/>
                <w:sz w:val="26"/>
              </w:rPr>
              <w:t xml:space="preserve"> tôi</w:t>
            </w:r>
          </w:p>
        </w:tc>
        <w:tc>
          <w:tcPr>
            <w:tcW w:w="3149" w:type="dxa"/>
          </w:tcPr>
          <w:p w14:paraId="6D3A02A5">
            <w:pPr>
              <w:pStyle w:val="11"/>
              <w:spacing w:before="124" w:line="360" w:lineRule="auto"/>
              <w:ind w:left="108" w:right="155"/>
              <w:rPr>
                <w:b/>
                <w:sz w:val="26"/>
              </w:rPr>
            </w:pPr>
            <w:r>
              <w:rPr>
                <w:b/>
                <w:sz w:val="26"/>
              </w:rPr>
              <w:t>Danh</w:t>
            </w:r>
            <w:r>
              <w:rPr>
                <w:b/>
                <w:spacing w:val="-10"/>
                <w:sz w:val="26"/>
              </w:rPr>
              <w:t xml:space="preserve"> </w:t>
            </w:r>
            <w:r>
              <w:rPr>
                <w:b/>
                <w:sz w:val="26"/>
              </w:rPr>
              <w:t>sách</w:t>
            </w:r>
            <w:r>
              <w:rPr>
                <w:b/>
                <w:spacing w:val="-10"/>
                <w:sz w:val="26"/>
              </w:rPr>
              <w:t xml:space="preserve"> </w:t>
            </w:r>
            <w:r>
              <w:rPr>
                <w:b/>
                <w:sz w:val="26"/>
              </w:rPr>
              <w:t>lịch</w:t>
            </w:r>
            <w:r>
              <w:rPr>
                <w:b/>
                <w:spacing w:val="-9"/>
                <w:sz w:val="26"/>
              </w:rPr>
              <w:t xml:space="preserve"> </w:t>
            </w:r>
            <w:r>
              <w:rPr>
                <w:b/>
                <w:sz w:val="26"/>
              </w:rPr>
              <w:t>hẹn</w:t>
            </w:r>
            <w:r>
              <w:rPr>
                <w:b/>
                <w:spacing w:val="-10"/>
                <w:sz w:val="26"/>
              </w:rPr>
              <w:t xml:space="preserve"> </w:t>
            </w:r>
            <w:r>
              <w:rPr>
                <w:b/>
                <w:sz w:val="26"/>
              </w:rPr>
              <w:t>kèm trạng thái, xem hồ sơ bệnh án qua modal.</w:t>
            </w:r>
          </w:p>
        </w:tc>
      </w:tr>
      <w:tr w14:paraId="2E10990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3113" w:type="dxa"/>
            <w:shd w:val="clear" w:color="auto" w:fill="D9E1F3"/>
          </w:tcPr>
          <w:p w14:paraId="13E433DF">
            <w:pPr>
              <w:pStyle w:val="11"/>
              <w:spacing w:before="271"/>
              <w:ind w:left="0"/>
              <w:rPr>
                <w:b/>
                <w:sz w:val="26"/>
              </w:rPr>
            </w:pPr>
          </w:p>
          <w:p w14:paraId="7B037799">
            <w:pPr>
              <w:pStyle w:val="11"/>
              <w:spacing w:before="0"/>
              <w:ind w:left="7" w:right="1"/>
              <w:jc w:val="center"/>
              <w:rPr>
                <w:sz w:val="26"/>
              </w:rPr>
            </w:pPr>
            <w:r>
              <w:rPr>
                <w:spacing w:val="-5"/>
                <w:sz w:val="26"/>
              </w:rPr>
              <w:t>F10</w:t>
            </w:r>
          </w:p>
        </w:tc>
        <w:tc>
          <w:tcPr>
            <w:tcW w:w="3134" w:type="dxa"/>
            <w:shd w:val="clear" w:color="auto" w:fill="D9E1F3"/>
          </w:tcPr>
          <w:p w14:paraId="64FCAD2C">
            <w:pPr>
              <w:pStyle w:val="11"/>
              <w:spacing w:before="271"/>
              <w:ind w:left="0"/>
              <w:rPr>
                <w:b/>
                <w:sz w:val="26"/>
              </w:rPr>
            </w:pPr>
          </w:p>
          <w:p w14:paraId="29A9281D">
            <w:pPr>
              <w:pStyle w:val="11"/>
              <w:spacing w:before="0"/>
              <w:ind w:left="8"/>
              <w:jc w:val="center"/>
              <w:rPr>
                <w:b/>
                <w:sz w:val="26"/>
              </w:rPr>
            </w:pPr>
            <w:r>
              <w:rPr>
                <w:b/>
                <w:sz w:val="26"/>
              </w:rPr>
              <w:t>Hủy</w:t>
            </w:r>
            <w:r>
              <w:rPr>
                <w:b/>
                <w:spacing w:val="-8"/>
                <w:sz w:val="26"/>
              </w:rPr>
              <w:t xml:space="preserve"> </w:t>
            </w:r>
            <w:r>
              <w:rPr>
                <w:b/>
                <w:sz w:val="26"/>
              </w:rPr>
              <w:t>lịch</w:t>
            </w:r>
            <w:r>
              <w:rPr>
                <w:b/>
                <w:spacing w:val="-6"/>
                <w:sz w:val="26"/>
              </w:rPr>
              <w:t xml:space="preserve"> </w:t>
            </w:r>
            <w:r>
              <w:rPr>
                <w:b/>
                <w:spacing w:val="-5"/>
                <w:sz w:val="26"/>
              </w:rPr>
              <w:t>hẹn</w:t>
            </w:r>
          </w:p>
        </w:tc>
        <w:tc>
          <w:tcPr>
            <w:tcW w:w="3149" w:type="dxa"/>
            <w:shd w:val="clear" w:color="auto" w:fill="D9E1F3"/>
          </w:tcPr>
          <w:p w14:paraId="16F55CDB">
            <w:pPr>
              <w:pStyle w:val="11"/>
              <w:spacing w:line="360" w:lineRule="auto"/>
              <w:ind w:left="108" w:right="155"/>
              <w:rPr>
                <w:b/>
                <w:sz w:val="26"/>
              </w:rPr>
            </w:pPr>
            <w:r>
              <w:rPr>
                <w:b/>
                <w:sz w:val="26"/>
              </w:rPr>
              <w:t>Chỉ</w:t>
            </w:r>
            <w:r>
              <w:rPr>
                <w:b/>
                <w:spacing w:val="-8"/>
                <w:sz w:val="26"/>
              </w:rPr>
              <w:t xml:space="preserve"> </w:t>
            </w:r>
            <w:r>
              <w:rPr>
                <w:b/>
                <w:sz w:val="26"/>
              </w:rPr>
              <w:t>cho</w:t>
            </w:r>
            <w:r>
              <w:rPr>
                <w:b/>
                <w:spacing w:val="-7"/>
                <w:sz w:val="26"/>
              </w:rPr>
              <w:t xml:space="preserve"> </w:t>
            </w:r>
            <w:r>
              <w:rPr>
                <w:b/>
                <w:sz w:val="26"/>
              </w:rPr>
              <w:t>phép</w:t>
            </w:r>
            <w:r>
              <w:rPr>
                <w:b/>
                <w:spacing w:val="-8"/>
                <w:sz w:val="26"/>
              </w:rPr>
              <w:t xml:space="preserve"> </w:t>
            </w:r>
            <w:r>
              <w:rPr>
                <w:b/>
                <w:sz w:val="26"/>
              </w:rPr>
              <w:t>hủy</w:t>
            </w:r>
            <w:r>
              <w:rPr>
                <w:b/>
                <w:spacing w:val="-8"/>
                <w:sz w:val="26"/>
              </w:rPr>
              <w:t xml:space="preserve"> </w:t>
            </w:r>
            <w:r>
              <w:rPr>
                <w:b/>
                <w:sz w:val="26"/>
              </w:rPr>
              <w:t>khi</w:t>
            </w:r>
            <w:r>
              <w:rPr>
                <w:b/>
                <w:spacing w:val="-7"/>
                <w:sz w:val="26"/>
              </w:rPr>
              <w:t xml:space="preserve"> </w:t>
            </w:r>
            <w:r>
              <w:rPr>
                <w:b/>
                <w:sz w:val="26"/>
              </w:rPr>
              <w:t>lịch đang Chờ xác nhận hoặc Đã xác nhận.</w:t>
            </w:r>
          </w:p>
        </w:tc>
      </w:tr>
      <w:tr w14:paraId="7761522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3113" w:type="dxa"/>
          </w:tcPr>
          <w:p w14:paraId="1BCE395E">
            <w:pPr>
              <w:pStyle w:val="11"/>
              <w:spacing w:before="271"/>
              <w:ind w:left="0"/>
              <w:rPr>
                <w:b/>
                <w:sz w:val="26"/>
              </w:rPr>
            </w:pPr>
          </w:p>
          <w:p w14:paraId="3C416F09">
            <w:pPr>
              <w:pStyle w:val="11"/>
              <w:spacing w:before="0"/>
              <w:ind w:left="7" w:right="1"/>
              <w:jc w:val="center"/>
              <w:rPr>
                <w:sz w:val="26"/>
              </w:rPr>
            </w:pPr>
            <w:r>
              <w:rPr>
                <w:spacing w:val="-5"/>
                <w:sz w:val="26"/>
              </w:rPr>
              <w:t>F11</w:t>
            </w:r>
          </w:p>
        </w:tc>
        <w:tc>
          <w:tcPr>
            <w:tcW w:w="3134" w:type="dxa"/>
          </w:tcPr>
          <w:p w14:paraId="7FB7AB3F">
            <w:pPr>
              <w:pStyle w:val="11"/>
              <w:spacing w:before="271"/>
              <w:ind w:left="0"/>
              <w:rPr>
                <w:b/>
                <w:sz w:val="26"/>
              </w:rPr>
            </w:pPr>
          </w:p>
          <w:p w14:paraId="550C1071">
            <w:pPr>
              <w:pStyle w:val="11"/>
              <w:spacing w:before="0"/>
              <w:ind w:left="8"/>
              <w:jc w:val="center"/>
              <w:rPr>
                <w:b/>
                <w:sz w:val="26"/>
              </w:rPr>
            </w:pPr>
            <w:r>
              <w:rPr>
                <w:b/>
                <w:sz w:val="26"/>
              </w:rPr>
              <w:t>Nhận</w:t>
            </w:r>
            <w:r>
              <w:rPr>
                <w:b/>
                <w:spacing w:val="-7"/>
                <w:sz w:val="26"/>
              </w:rPr>
              <w:t xml:space="preserve"> </w:t>
            </w:r>
            <w:r>
              <w:rPr>
                <w:b/>
                <w:sz w:val="26"/>
              </w:rPr>
              <w:t>email</w:t>
            </w:r>
            <w:r>
              <w:rPr>
                <w:b/>
                <w:spacing w:val="-6"/>
                <w:sz w:val="26"/>
              </w:rPr>
              <w:t xml:space="preserve"> </w:t>
            </w:r>
            <w:r>
              <w:rPr>
                <w:b/>
                <w:sz w:val="26"/>
              </w:rPr>
              <w:t>thông</w:t>
            </w:r>
            <w:r>
              <w:rPr>
                <w:b/>
                <w:spacing w:val="-6"/>
                <w:sz w:val="26"/>
              </w:rPr>
              <w:t xml:space="preserve"> </w:t>
            </w:r>
            <w:r>
              <w:rPr>
                <w:b/>
                <w:spacing w:val="-5"/>
                <w:sz w:val="26"/>
              </w:rPr>
              <w:t>báo</w:t>
            </w:r>
          </w:p>
        </w:tc>
        <w:tc>
          <w:tcPr>
            <w:tcW w:w="3149" w:type="dxa"/>
          </w:tcPr>
          <w:p w14:paraId="18DB85BF">
            <w:pPr>
              <w:pStyle w:val="11"/>
              <w:ind w:left="108"/>
              <w:rPr>
                <w:b/>
                <w:sz w:val="26"/>
              </w:rPr>
            </w:pPr>
            <w:r>
              <w:rPr>
                <w:b/>
                <w:sz w:val="26"/>
              </w:rPr>
              <w:t>Nhận</w:t>
            </w:r>
            <w:r>
              <w:rPr>
                <w:b/>
                <w:spacing w:val="-6"/>
                <w:sz w:val="26"/>
              </w:rPr>
              <w:t xml:space="preserve"> </w:t>
            </w:r>
            <w:r>
              <w:rPr>
                <w:b/>
                <w:sz w:val="26"/>
              </w:rPr>
              <w:t>email</w:t>
            </w:r>
            <w:r>
              <w:rPr>
                <w:b/>
                <w:spacing w:val="-6"/>
                <w:sz w:val="26"/>
              </w:rPr>
              <w:t xml:space="preserve"> </w:t>
            </w:r>
            <w:r>
              <w:rPr>
                <w:b/>
                <w:sz w:val="26"/>
              </w:rPr>
              <w:t>khi</w:t>
            </w:r>
            <w:r>
              <w:rPr>
                <w:b/>
                <w:spacing w:val="-3"/>
                <w:sz w:val="26"/>
              </w:rPr>
              <w:t xml:space="preserve"> </w:t>
            </w:r>
            <w:r>
              <w:rPr>
                <w:b/>
                <w:sz w:val="26"/>
              </w:rPr>
              <w:t>đặt</w:t>
            </w:r>
            <w:r>
              <w:rPr>
                <w:b/>
                <w:spacing w:val="-6"/>
                <w:sz w:val="26"/>
              </w:rPr>
              <w:t xml:space="preserve"> </w:t>
            </w:r>
            <w:r>
              <w:rPr>
                <w:b/>
                <w:spacing w:val="-2"/>
                <w:sz w:val="26"/>
              </w:rPr>
              <w:t>lịch,</w:t>
            </w:r>
          </w:p>
          <w:p w14:paraId="553E9379">
            <w:pPr>
              <w:pStyle w:val="11"/>
              <w:spacing w:before="149" w:line="360" w:lineRule="auto"/>
              <w:ind w:left="108" w:right="155"/>
              <w:rPr>
                <w:b/>
                <w:sz w:val="26"/>
              </w:rPr>
            </w:pPr>
            <w:r>
              <w:rPr>
                <w:b/>
                <w:sz w:val="26"/>
              </w:rPr>
              <w:t>khi</w:t>
            </w:r>
            <w:r>
              <w:rPr>
                <w:b/>
                <w:spacing w:val="-7"/>
                <w:sz w:val="26"/>
              </w:rPr>
              <w:t xml:space="preserve"> </w:t>
            </w:r>
            <w:r>
              <w:rPr>
                <w:b/>
                <w:sz w:val="26"/>
              </w:rPr>
              <w:t>bác</w:t>
            </w:r>
            <w:r>
              <w:rPr>
                <w:b/>
                <w:spacing w:val="-7"/>
                <w:sz w:val="26"/>
              </w:rPr>
              <w:t xml:space="preserve"> </w:t>
            </w:r>
            <w:r>
              <w:rPr>
                <w:b/>
                <w:sz w:val="26"/>
              </w:rPr>
              <w:t>sĩ</w:t>
            </w:r>
            <w:r>
              <w:rPr>
                <w:b/>
                <w:spacing w:val="-7"/>
                <w:sz w:val="26"/>
              </w:rPr>
              <w:t xml:space="preserve"> </w:t>
            </w:r>
            <w:r>
              <w:rPr>
                <w:b/>
                <w:sz w:val="26"/>
              </w:rPr>
              <w:t>xác</w:t>
            </w:r>
            <w:r>
              <w:rPr>
                <w:b/>
                <w:spacing w:val="-7"/>
                <w:sz w:val="26"/>
              </w:rPr>
              <w:t xml:space="preserve"> </w:t>
            </w:r>
            <w:r>
              <w:rPr>
                <w:b/>
                <w:sz w:val="26"/>
              </w:rPr>
              <w:t>nhận</w:t>
            </w:r>
            <w:r>
              <w:rPr>
                <w:b/>
                <w:spacing w:val="-7"/>
                <w:sz w:val="26"/>
              </w:rPr>
              <w:t xml:space="preserve"> </w:t>
            </w:r>
            <w:r>
              <w:rPr>
                <w:b/>
                <w:sz w:val="26"/>
              </w:rPr>
              <w:t>và</w:t>
            </w:r>
            <w:r>
              <w:rPr>
                <w:b/>
                <w:spacing w:val="-5"/>
                <w:sz w:val="26"/>
              </w:rPr>
              <w:t xml:space="preserve"> </w:t>
            </w:r>
            <w:r>
              <w:rPr>
                <w:b/>
                <w:sz w:val="26"/>
              </w:rPr>
              <w:t>khi lịch bị hủy.</w:t>
            </w:r>
          </w:p>
        </w:tc>
      </w:tr>
    </w:tbl>
    <w:p w14:paraId="641166D0">
      <w:pPr>
        <w:pStyle w:val="7"/>
        <w:rPr>
          <w:b/>
        </w:rPr>
      </w:pPr>
    </w:p>
    <w:p w14:paraId="68F54759">
      <w:pPr>
        <w:pStyle w:val="7"/>
        <w:spacing w:before="246"/>
        <w:rPr>
          <w:b/>
        </w:rPr>
      </w:pPr>
    </w:p>
    <w:p w14:paraId="02A02E95">
      <w:pPr>
        <w:pStyle w:val="10"/>
        <w:numPr>
          <w:ilvl w:val="0"/>
          <w:numId w:val="4"/>
        </w:numPr>
        <w:tabs>
          <w:tab w:val="left" w:pos="1246"/>
        </w:tabs>
        <w:spacing w:before="0" w:after="0" w:line="240" w:lineRule="auto"/>
        <w:ind w:left="1246" w:right="0" w:hanging="265"/>
        <w:jc w:val="left"/>
        <w:rPr>
          <w:b/>
          <w:sz w:val="26"/>
        </w:rPr>
      </w:pPr>
      <w:r>
        <w:rPr>
          <w:b/>
          <w:sz w:val="26"/>
        </w:rPr>
        <w:t>Yêu</w:t>
      </w:r>
      <w:r>
        <w:rPr>
          <w:b/>
          <w:spacing w:val="-6"/>
          <w:sz w:val="26"/>
        </w:rPr>
        <w:t xml:space="preserve"> </w:t>
      </w:r>
      <w:r>
        <w:rPr>
          <w:b/>
          <w:sz w:val="26"/>
        </w:rPr>
        <w:t>cầu</w:t>
      </w:r>
      <w:r>
        <w:rPr>
          <w:b/>
          <w:spacing w:val="-3"/>
          <w:sz w:val="26"/>
        </w:rPr>
        <w:t xml:space="preserve"> </w:t>
      </w:r>
      <w:r>
        <w:rPr>
          <w:b/>
          <w:sz w:val="26"/>
        </w:rPr>
        <w:t>chức</w:t>
      </w:r>
      <w:r>
        <w:rPr>
          <w:b/>
          <w:spacing w:val="-6"/>
          <w:sz w:val="26"/>
        </w:rPr>
        <w:t xml:space="preserve"> </w:t>
      </w:r>
      <w:r>
        <w:rPr>
          <w:b/>
          <w:sz w:val="26"/>
        </w:rPr>
        <w:t>năng</w:t>
      </w:r>
      <w:r>
        <w:rPr>
          <w:b/>
          <w:spacing w:val="-4"/>
          <w:sz w:val="26"/>
        </w:rPr>
        <w:t xml:space="preserve"> </w:t>
      </w:r>
      <w:r>
        <w:rPr>
          <w:b/>
          <w:sz w:val="26"/>
        </w:rPr>
        <w:t>cho</w:t>
      </w:r>
      <w:r>
        <w:rPr>
          <w:b/>
          <w:spacing w:val="-6"/>
          <w:sz w:val="26"/>
        </w:rPr>
        <w:t xml:space="preserve"> </w:t>
      </w:r>
      <w:r>
        <w:rPr>
          <w:b/>
          <w:sz w:val="26"/>
        </w:rPr>
        <w:t>Bác</w:t>
      </w:r>
      <w:r>
        <w:rPr>
          <w:b/>
          <w:spacing w:val="-6"/>
          <w:sz w:val="26"/>
        </w:rPr>
        <w:t xml:space="preserve"> </w:t>
      </w:r>
      <w:r>
        <w:rPr>
          <w:b/>
          <w:spacing w:val="-5"/>
          <w:sz w:val="26"/>
        </w:rPr>
        <w:t>sĩ:</w:t>
      </w:r>
    </w:p>
    <w:p w14:paraId="25EB36F5">
      <w:pPr>
        <w:pStyle w:val="7"/>
        <w:spacing w:before="184"/>
        <w:rPr>
          <w:b/>
          <w:sz w:val="20"/>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3089"/>
        <w:gridCol w:w="3154"/>
        <w:gridCol w:w="3154"/>
      </w:tblGrid>
      <w:tr w14:paraId="040A350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59" w:hRule="atLeast"/>
        </w:trPr>
        <w:tc>
          <w:tcPr>
            <w:tcW w:w="3089" w:type="dxa"/>
            <w:tcBorders>
              <w:top w:val="nil"/>
              <w:left w:val="nil"/>
              <w:bottom w:val="nil"/>
              <w:right w:val="nil"/>
            </w:tcBorders>
            <w:shd w:val="clear" w:color="auto" w:fill="4471C4"/>
          </w:tcPr>
          <w:p w14:paraId="14893C04">
            <w:pPr>
              <w:pStyle w:val="11"/>
              <w:spacing w:before="129"/>
              <w:ind w:left="6"/>
              <w:jc w:val="center"/>
              <w:rPr>
                <w:sz w:val="26"/>
              </w:rPr>
            </w:pPr>
            <w:r>
              <w:rPr>
                <w:spacing w:val="-5"/>
                <w:sz w:val="26"/>
              </w:rPr>
              <w:t>Mã</w:t>
            </w:r>
          </w:p>
        </w:tc>
        <w:tc>
          <w:tcPr>
            <w:tcW w:w="3154" w:type="dxa"/>
            <w:tcBorders>
              <w:top w:val="nil"/>
              <w:left w:val="nil"/>
              <w:bottom w:val="nil"/>
              <w:right w:val="nil"/>
            </w:tcBorders>
            <w:shd w:val="clear" w:color="auto" w:fill="4471C4"/>
          </w:tcPr>
          <w:p w14:paraId="10428BA7">
            <w:pPr>
              <w:pStyle w:val="11"/>
              <w:spacing w:before="129"/>
              <w:ind w:left="3" w:right="3"/>
              <w:jc w:val="center"/>
              <w:rPr>
                <w:sz w:val="26"/>
              </w:rPr>
            </w:pPr>
            <w:r>
              <w:rPr>
                <w:sz w:val="26"/>
              </w:rPr>
              <w:t>Chức</w:t>
            </w:r>
            <w:r>
              <w:rPr>
                <w:spacing w:val="-6"/>
                <w:sz w:val="26"/>
              </w:rPr>
              <w:t xml:space="preserve"> </w:t>
            </w:r>
            <w:r>
              <w:rPr>
                <w:spacing w:val="-4"/>
                <w:sz w:val="26"/>
              </w:rPr>
              <w:t>năng</w:t>
            </w:r>
          </w:p>
        </w:tc>
        <w:tc>
          <w:tcPr>
            <w:tcW w:w="3154" w:type="dxa"/>
            <w:tcBorders>
              <w:top w:val="nil"/>
              <w:left w:val="nil"/>
              <w:bottom w:val="nil"/>
              <w:right w:val="nil"/>
            </w:tcBorders>
            <w:shd w:val="clear" w:color="auto" w:fill="4471C4"/>
          </w:tcPr>
          <w:p w14:paraId="3280D553">
            <w:pPr>
              <w:pStyle w:val="11"/>
              <w:spacing w:before="129"/>
              <w:ind w:left="3"/>
              <w:jc w:val="center"/>
              <w:rPr>
                <w:sz w:val="26"/>
              </w:rPr>
            </w:pPr>
            <w:r>
              <w:rPr>
                <w:sz w:val="26"/>
              </w:rPr>
              <w:t>Mô</w:t>
            </w:r>
            <w:r>
              <w:rPr>
                <w:spacing w:val="-6"/>
                <w:sz w:val="26"/>
              </w:rPr>
              <w:t xml:space="preserve"> </w:t>
            </w:r>
            <w:r>
              <w:rPr>
                <w:spacing w:val="-5"/>
                <w:sz w:val="26"/>
              </w:rPr>
              <w:t>tả</w:t>
            </w:r>
          </w:p>
        </w:tc>
      </w:tr>
      <w:tr w14:paraId="59B6A19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4" w:hRule="atLeast"/>
        </w:trPr>
        <w:tc>
          <w:tcPr>
            <w:tcW w:w="3089" w:type="dxa"/>
            <w:tcBorders>
              <w:top w:val="nil"/>
            </w:tcBorders>
            <w:shd w:val="clear" w:color="auto" w:fill="D9E1F3"/>
          </w:tcPr>
          <w:p w14:paraId="17D2FF8A">
            <w:pPr>
              <w:pStyle w:val="11"/>
              <w:spacing w:before="269"/>
              <w:ind w:left="0"/>
              <w:rPr>
                <w:b/>
                <w:sz w:val="26"/>
              </w:rPr>
            </w:pPr>
          </w:p>
          <w:p w14:paraId="3F664432">
            <w:pPr>
              <w:pStyle w:val="11"/>
              <w:spacing w:before="1"/>
              <w:ind w:left="6"/>
              <w:jc w:val="center"/>
              <w:rPr>
                <w:sz w:val="26"/>
              </w:rPr>
            </w:pPr>
            <w:r>
              <w:rPr>
                <w:spacing w:val="-5"/>
                <w:sz w:val="26"/>
              </w:rPr>
              <w:t>F12</w:t>
            </w:r>
          </w:p>
        </w:tc>
        <w:tc>
          <w:tcPr>
            <w:tcW w:w="3154" w:type="dxa"/>
            <w:tcBorders>
              <w:top w:val="nil"/>
            </w:tcBorders>
            <w:shd w:val="clear" w:color="auto" w:fill="D9E1F3"/>
          </w:tcPr>
          <w:p w14:paraId="454219B1">
            <w:pPr>
              <w:pStyle w:val="11"/>
              <w:spacing w:before="46"/>
              <w:ind w:left="0"/>
              <w:rPr>
                <w:b/>
                <w:sz w:val="26"/>
              </w:rPr>
            </w:pPr>
          </w:p>
          <w:p w14:paraId="2013F08B">
            <w:pPr>
              <w:pStyle w:val="11"/>
              <w:spacing w:before="0" w:line="360" w:lineRule="auto"/>
              <w:ind w:left="1284" w:right="46" w:hanging="879"/>
              <w:rPr>
                <w:b/>
                <w:sz w:val="26"/>
              </w:rPr>
            </w:pPr>
            <w:r>
              <w:rPr>
                <w:b/>
                <w:sz w:val="26"/>
              </w:rPr>
              <w:t>Xem</w:t>
            </w:r>
            <w:r>
              <w:rPr>
                <w:b/>
                <w:spacing w:val="-8"/>
                <w:sz w:val="26"/>
              </w:rPr>
              <w:t xml:space="preserve"> </w:t>
            </w:r>
            <w:r>
              <w:rPr>
                <w:b/>
                <w:sz w:val="26"/>
              </w:rPr>
              <w:t>lịch</w:t>
            </w:r>
            <w:r>
              <w:rPr>
                <w:b/>
                <w:spacing w:val="-11"/>
                <w:sz w:val="26"/>
              </w:rPr>
              <w:t xml:space="preserve"> </w:t>
            </w:r>
            <w:r>
              <w:rPr>
                <w:b/>
                <w:sz w:val="26"/>
              </w:rPr>
              <w:t>hẹn</w:t>
            </w:r>
            <w:r>
              <w:rPr>
                <w:b/>
                <w:spacing w:val="-11"/>
                <w:sz w:val="26"/>
              </w:rPr>
              <w:t xml:space="preserve"> </w:t>
            </w:r>
            <w:r>
              <w:rPr>
                <w:b/>
                <w:sz w:val="26"/>
              </w:rPr>
              <w:t>đến</w:t>
            </w:r>
            <w:r>
              <w:rPr>
                <w:b/>
                <w:spacing w:val="-11"/>
                <w:sz w:val="26"/>
              </w:rPr>
              <w:t xml:space="preserve"> </w:t>
            </w:r>
            <w:r>
              <w:rPr>
                <w:b/>
                <w:sz w:val="26"/>
              </w:rPr>
              <w:t xml:space="preserve">với </w:t>
            </w:r>
            <w:r>
              <w:rPr>
                <w:b/>
                <w:spacing w:val="-4"/>
                <w:sz w:val="26"/>
              </w:rPr>
              <w:t>mình</w:t>
            </w:r>
          </w:p>
        </w:tc>
        <w:tc>
          <w:tcPr>
            <w:tcW w:w="3154" w:type="dxa"/>
            <w:tcBorders>
              <w:top w:val="nil"/>
            </w:tcBorders>
            <w:shd w:val="clear" w:color="auto" w:fill="D9E1F3"/>
          </w:tcPr>
          <w:p w14:paraId="6FB56692">
            <w:pPr>
              <w:pStyle w:val="11"/>
              <w:spacing w:line="360" w:lineRule="auto"/>
              <w:ind w:left="105" w:right="46"/>
              <w:rPr>
                <w:b/>
                <w:sz w:val="26"/>
              </w:rPr>
            </w:pPr>
            <w:r>
              <w:rPr>
                <w:b/>
                <w:sz w:val="26"/>
              </w:rPr>
              <w:t>Lọc theo trạng thái Chờ xác</w:t>
            </w:r>
            <w:r>
              <w:rPr>
                <w:b/>
                <w:spacing w:val="-14"/>
                <w:sz w:val="26"/>
              </w:rPr>
              <w:t xml:space="preserve"> </w:t>
            </w:r>
            <w:r>
              <w:rPr>
                <w:b/>
                <w:sz w:val="26"/>
              </w:rPr>
              <w:t>nhận/Đã</w:t>
            </w:r>
            <w:r>
              <w:rPr>
                <w:b/>
                <w:spacing w:val="-14"/>
                <w:sz w:val="26"/>
              </w:rPr>
              <w:t xml:space="preserve"> </w:t>
            </w:r>
            <w:r>
              <w:rPr>
                <w:b/>
                <w:sz w:val="26"/>
              </w:rPr>
              <w:t>xác</w:t>
            </w:r>
            <w:r>
              <w:rPr>
                <w:b/>
                <w:spacing w:val="-12"/>
                <w:sz w:val="26"/>
              </w:rPr>
              <w:t xml:space="preserve"> </w:t>
            </w:r>
            <w:r>
              <w:rPr>
                <w:b/>
                <w:sz w:val="26"/>
              </w:rPr>
              <w:t>nhận/Đã khám/Đã hủy.</w:t>
            </w:r>
          </w:p>
        </w:tc>
      </w:tr>
      <w:tr w14:paraId="0DB21B5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017" w:hRule="atLeast"/>
        </w:trPr>
        <w:tc>
          <w:tcPr>
            <w:tcW w:w="3089" w:type="dxa"/>
          </w:tcPr>
          <w:p w14:paraId="3E803416">
            <w:pPr>
              <w:pStyle w:val="11"/>
              <w:spacing w:before="287"/>
              <w:ind w:left="6"/>
              <w:jc w:val="center"/>
              <w:rPr>
                <w:sz w:val="26"/>
              </w:rPr>
            </w:pPr>
            <w:r>
              <w:rPr>
                <w:spacing w:val="-5"/>
                <w:sz w:val="26"/>
              </w:rPr>
              <w:t>F13</w:t>
            </w:r>
          </w:p>
        </w:tc>
        <w:tc>
          <w:tcPr>
            <w:tcW w:w="3154" w:type="dxa"/>
          </w:tcPr>
          <w:p w14:paraId="296E097B">
            <w:pPr>
              <w:pStyle w:val="11"/>
              <w:spacing w:before="287"/>
              <w:ind w:left="3"/>
              <w:jc w:val="center"/>
              <w:rPr>
                <w:b/>
                <w:sz w:val="26"/>
              </w:rPr>
            </w:pPr>
            <w:r>
              <w:rPr>
                <w:b/>
                <w:sz w:val="26"/>
              </w:rPr>
              <w:t>Xác</w:t>
            </w:r>
            <w:r>
              <w:rPr>
                <w:b/>
                <w:spacing w:val="-6"/>
                <w:sz w:val="26"/>
              </w:rPr>
              <w:t xml:space="preserve"> </w:t>
            </w:r>
            <w:r>
              <w:rPr>
                <w:b/>
                <w:sz w:val="26"/>
              </w:rPr>
              <w:t>nhận</w:t>
            </w:r>
            <w:r>
              <w:rPr>
                <w:b/>
                <w:spacing w:val="-6"/>
                <w:sz w:val="26"/>
              </w:rPr>
              <w:t xml:space="preserve"> </w:t>
            </w:r>
            <w:r>
              <w:rPr>
                <w:b/>
                <w:sz w:val="26"/>
              </w:rPr>
              <w:t>lịch</w:t>
            </w:r>
            <w:r>
              <w:rPr>
                <w:b/>
                <w:spacing w:val="-7"/>
                <w:sz w:val="26"/>
              </w:rPr>
              <w:t xml:space="preserve"> </w:t>
            </w:r>
            <w:r>
              <w:rPr>
                <w:b/>
                <w:spacing w:val="-5"/>
                <w:sz w:val="26"/>
              </w:rPr>
              <w:t>hẹn</w:t>
            </w:r>
          </w:p>
        </w:tc>
        <w:tc>
          <w:tcPr>
            <w:tcW w:w="3154" w:type="dxa"/>
          </w:tcPr>
          <w:p w14:paraId="136CE671">
            <w:pPr>
              <w:pStyle w:val="11"/>
              <w:spacing w:before="6" w:line="448" w:lineRule="exact"/>
              <w:ind w:left="105" w:right="46"/>
              <w:rPr>
                <w:b/>
                <w:sz w:val="26"/>
              </w:rPr>
            </w:pPr>
            <w:r>
              <w:rPr>
                <w:b/>
                <w:sz w:val="26"/>
              </w:rPr>
              <w:t>Chuyển</w:t>
            </w:r>
            <w:r>
              <w:rPr>
                <w:b/>
                <w:spacing w:val="-11"/>
                <w:sz w:val="26"/>
              </w:rPr>
              <w:t xml:space="preserve"> </w:t>
            </w:r>
            <w:r>
              <w:rPr>
                <w:b/>
                <w:sz w:val="26"/>
              </w:rPr>
              <w:t>trạng</w:t>
            </w:r>
            <w:r>
              <w:rPr>
                <w:b/>
                <w:spacing w:val="-11"/>
                <w:sz w:val="26"/>
              </w:rPr>
              <w:t xml:space="preserve"> </w:t>
            </w:r>
            <w:r>
              <w:rPr>
                <w:b/>
                <w:sz w:val="26"/>
              </w:rPr>
              <w:t>thái</w:t>
            </w:r>
            <w:r>
              <w:rPr>
                <w:b/>
                <w:spacing w:val="-11"/>
                <w:sz w:val="26"/>
              </w:rPr>
              <w:t xml:space="preserve"> </w:t>
            </w:r>
            <w:r>
              <w:rPr>
                <w:b/>
                <w:sz w:val="26"/>
              </w:rPr>
              <w:t>từ</w:t>
            </w:r>
            <w:r>
              <w:rPr>
                <w:b/>
                <w:spacing w:val="-8"/>
                <w:sz w:val="26"/>
              </w:rPr>
              <w:t xml:space="preserve"> </w:t>
            </w:r>
            <w:r>
              <w:rPr>
                <w:b/>
                <w:sz w:val="26"/>
              </w:rPr>
              <w:t>Chờ xác nhận sang Đã xác</w:t>
            </w:r>
          </w:p>
        </w:tc>
      </w:tr>
    </w:tbl>
    <w:p w14:paraId="164E012E">
      <w:pPr>
        <w:pStyle w:val="11"/>
        <w:spacing w:after="0" w:line="448" w:lineRule="exact"/>
        <w:rPr>
          <w:b/>
          <w:sz w:val="26"/>
        </w:rPr>
        <w:sectPr>
          <w:pgSz w:w="12240" w:h="15840"/>
          <w:pgMar w:top="1240" w:right="720" w:bottom="940" w:left="1440" w:header="739" w:footer="750" w:gutter="0"/>
          <w:cols w:space="720" w:num="1"/>
        </w:sectPr>
      </w:pPr>
    </w:p>
    <w:p w14:paraId="09124F3A">
      <w:pPr>
        <w:pStyle w:val="7"/>
        <w:spacing w:before="108"/>
        <w:rPr>
          <w:b/>
          <w:sz w:val="20"/>
        </w:rPr>
      </w:pPr>
    </w:p>
    <w:tbl>
      <w:tblPr>
        <w:tblStyle w:val="6"/>
        <w:tblW w:w="0" w:type="auto"/>
        <w:tblInd w:w="272"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3089"/>
        <w:gridCol w:w="3154"/>
        <w:gridCol w:w="3154"/>
      </w:tblGrid>
      <w:tr w14:paraId="37CF5CE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017" w:hRule="atLeast"/>
        </w:trPr>
        <w:tc>
          <w:tcPr>
            <w:tcW w:w="3089" w:type="dxa"/>
          </w:tcPr>
          <w:p w14:paraId="50C0B130">
            <w:pPr>
              <w:pStyle w:val="11"/>
              <w:spacing w:before="0"/>
              <w:ind w:left="0"/>
              <w:rPr>
                <w:sz w:val="24"/>
              </w:rPr>
            </w:pPr>
          </w:p>
        </w:tc>
        <w:tc>
          <w:tcPr>
            <w:tcW w:w="3154" w:type="dxa"/>
          </w:tcPr>
          <w:p w14:paraId="113491C6">
            <w:pPr>
              <w:pStyle w:val="11"/>
              <w:spacing w:before="0"/>
              <w:ind w:left="0"/>
              <w:rPr>
                <w:sz w:val="24"/>
              </w:rPr>
            </w:pPr>
          </w:p>
        </w:tc>
        <w:tc>
          <w:tcPr>
            <w:tcW w:w="3154" w:type="dxa"/>
          </w:tcPr>
          <w:p w14:paraId="31643AD2">
            <w:pPr>
              <w:pStyle w:val="11"/>
              <w:spacing w:before="2" w:line="360" w:lineRule="auto"/>
              <w:ind w:left="105" w:right="46"/>
              <w:rPr>
                <w:b/>
                <w:sz w:val="26"/>
              </w:rPr>
            </w:pPr>
            <w:r>
              <w:rPr>
                <w:b/>
                <w:sz w:val="26"/>
              </w:rPr>
              <w:t>nhận,</w:t>
            </w:r>
            <w:r>
              <w:rPr>
                <w:b/>
                <w:spacing w:val="-10"/>
                <w:sz w:val="26"/>
              </w:rPr>
              <w:t xml:space="preserve"> </w:t>
            </w:r>
            <w:r>
              <w:rPr>
                <w:b/>
                <w:sz w:val="26"/>
              </w:rPr>
              <w:t>gửi</w:t>
            </w:r>
            <w:r>
              <w:rPr>
                <w:b/>
                <w:spacing w:val="-9"/>
                <w:sz w:val="26"/>
              </w:rPr>
              <w:t xml:space="preserve"> </w:t>
            </w:r>
            <w:r>
              <w:rPr>
                <w:b/>
                <w:sz w:val="26"/>
              </w:rPr>
              <w:t>email</w:t>
            </w:r>
            <w:r>
              <w:rPr>
                <w:b/>
                <w:spacing w:val="-10"/>
                <w:sz w:val="26"/>
              </w:rPr>
              <w:t xml:space="preserve"> </w:t>
            </w:r>
            <w:r>
              <w:rPr>
                <w:b/>
                <w:sz w:val="26"/>
              </w:rPr>
              <w:t>cho</w:t>
            </w:r>
            <w:r>
              <w:rPr>
                <w:b/>
                <w:spacing w:val="-10"/>
                <w:sz w:val="26"/>
              </w:rPr>
              <w:t xml:space="preserve"> </w:t>
            </w:r>
            <w:r>
              <w:rPr>
                <w:b/>
                <w:sz w:val="26"/>
              </w:rPr>
              <w:t xml:space="preserve">bệnh </w:t>
            </w:r>
            <w:r>
              <w:rPr>
                <w:b/>
                <w:spacing w:val="-2"/>
                <w:sz w:val="26"/>
              </w:rPr>
              <w:t>nhân.</w:t>
            </w:r>
          </w:p>
        </w:tc>
      </w:tr>
      <w:tr w14:paraId="3B209EE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3089" w:type="dxa"/>
            <w:shd w:val="clear" w:color="auto" w:fill="D9E1F3"/>
          </w:tcPr>
          <w:p w14:paraId="21429BF1">
            <w:pPr>
              <w:pStyle w:val="11"/>
              <w:spacing w:before="271"/>
              <w:ind w:left="0"/>
              <w:rPr>
                <w:b/>
                <w:sz w:val="26"/>
              </w:rPr>
            </w:pPr>
          </w:p>
          <w:p w14:paraId="3C861938">
            <w:pPr>
              <w:pStyle w:val="11"/>
              <w:spacing w:before="0"/>
              <w:ind w:left="6"/>
              <w:jc w:val="center"/>
              <w:rPr>
                <w:sz w:val="26"/>
              </w:rPr>
            </w:pPr>
            <w:r>
              <w:rPr>
                <w:spacing w:val="-5"/>
                <w:sz w:val="26"/>
              </w:rPr>
              <w:t>F14</w:t>
            </w:r>
          </w:p>
        </w:tc>
        <w:tc>
          <w:tcPr>
            <w:tcW w:w="3154" w:type="dxa"/>
            <w:shd w:val="clear" w:color="auto" w:fill="D9E1F3"/>
          </w:tcPr>
          <w:p w14:paraId="61928B5E">
            <w:pPr>
              <w:pStyle w:val="11"/>
              <w:spacing w:before="271"/>
              <w:ind w:left="0"/>
              <w:rPr>
                <w:b/>
                <w:sz w:val="26"/>
              </w:rPr>
            </w:pPr>
          </w:p>
          <w:p w14:paraId="4BA76DF1">
            <w:pPr>
              <w:pStyle w:val="11"/>
              <w:spacing w:before="0"/>
              <w:ind w:left="3" w:right="3"/>
              <w:jc w:val="center"/>
              <w:rPr>
                <w:b/>
                <w:sz w:val="26"/>
              </w:rPr>
            </w:pPr>
            <w:r>
              <w:rPr>
                <w:b/>
                <w:sz w:val="26"/>
              </w:rPr>
              <w:t>Từ</w:t>
            </w:r>
            <w:r>
              <w:rPr>
                <w:b/>
                <w:spacing w:val="-9"/>
                <w:sz w:val="26"/>
              </w:rPr>
              <w:t xml:space="preserve"> </w:t>
            </w:r>
            <w:r>
              <w:rPr>
                <w:b/>
                <w:sz w:val="26"/>
              </w:rPr>
              <w:t>chối/Hủy</w:t>
            </w:r>
            <w:r>
              <w:rPr>
                <w:b/>
                <w:spacing w:val="-9"/>
                <w:sz w:val="26"/>
              </w:rPr>
              <w:t xml:space="preserve"> </w:t>
            </w:r>
            <w:r>
              <w:rPr>
                <w:b/>
                <w:spacing w:val="-4"/>
                <w:sz w:val="26"/>
              </w:rPr>
              <w:t>lịch</w:t>
            </w:r>
          </w:p>
        </w:tc>
        <w:tc>
          <w:tcPr>
            <w:tcW w:w="3154" w:type="dxa"/>
            <w:shd w:val="clear" w:color="auto" w:fill="D9E1F3"/>
          </w:tcPr>
          <w:p w14:paraId="4ABA8C19">
            <w:pPr>
              <w:pStyle w:val="11"/>
              <w:spacing w:line="360" w:lineRule="auto"/>
              <w:ind w:left="105" w:right="46"/>
              <w:rPr>
                <w:b/>
                <w:sz w:val="26"/>
              </w:rPr>
            </w:pPr>
            <w:r>
              <w:rPr>
                <w:b/>
                <w:sz w:val="26"/>
              </w:rPr>
              <w:t>Chuyển trạng thái lịch sang</w:t>
            </w:r>
            <w:r>
              <w:rPr>
                <w:b/>
                <w:spacing w:val="-9"/>
                <w:sz w:val="26"/>
              </w:rPr>
              <w:t xml:space="preserve"> </w:t>
            </w:r>
            <w:r>
              <w:rPr>
                <w:b/>
                <w:sz w:val="26"/>
              </w:rPr>
              <w:t>Đã</w:t>
            </w:r>
            <w:r>
              <w:rPr>
                <w:b/>
                <w:spacing w:val="-6"/>
                <w:sz w:val="26"/>
              </w:rPr>
              <w:t xml:space="preserve"> </w:t>
            </w:r>
            <w:r>
              <w:rPr>
                <w:b/>
                <w:sz w:val="26"/>
              </w:rPr>
              <w:t>hủy</w:t>
            </w:r>
            <w:r>
              <w:rPr>
                <w:b/>
                <w:spacing w:val="-9"/>
                <w:sz w:val="26"/>
              </w:rPr>
              <w:t xml:space="preserve"> </w:t>
            </w:r>
            <w:r>
              <w:rPr>
                <w:b/>
                <w:sz w:val="26"/>
              </w:rPr>
              <w:t>và</w:t>
            </w:r>
            <w:r>
              <w:rPr>
                <w:b/>
                <w:spacing w:val="-7"/>
                <w:sz w:val="26"/>
              </w:rPr>
              <w:t xml:space="preserve"> </w:t>
            </w:r>
            <w:r>
              <w:rPr>
                <w:b/>
                <w:sz w:val="26"/>
              </w:rPr>
              <w:t>gửi</w:t>
            </w:r>
            <w:r>
              <w:rPr>
                <w:b/>
                <w:spacing w:val="-9"/>
                <w:sz w:val="26"/>
              </w:rPr>
              <w:t xml:space="preserve"> </w:t>
            </w:r>
            <w:r>
              <w:rPr>
                <w:b/>
                <w:sz w:val="26"/>
              </w:rPr>
              <w:t>email thông báo.</w:t>
            </w:r>
          </w:p>
        </w:tc>
      </w:tr>
      <w:tr w14:paraId="0CEC027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3089" w:type="dxa"/>
          </w:tcPr>
          <w:p w14:paraId="4A6B6E21">
            <w:pPr>
              <w:pStyle w:val="11"/>
              <w:spacing w:before="271"/>
              <w:ind w:left="0"/>
              <w:rPr>
                <w:b/>
                <w:sz w:val="26"/>
              </w:rPr>
            </w:pPr>
          </w:p>
          <w:p w14:paraId="689EC19C">
            <w:pPr>
              <w:pStyle w:val="11"/>
              <w:spacing w:before="0"/>
              <w:ind w:left="6"/>
              <w:jc w:val="center"/>
              <w:rPr>
                <w:sz w:val="26"/>
              </w:rPr>
            </w:pPr>
            <w:r>
              <w:rPr>
                <w:spacing w:val="-5"/>
                <w:sz w:val="26"/>
              </w:rPr>
              <w:t>F15</w:t>
            </w:r>
          </w:p>
        </w:tc>
        <w:tc>
          <w:tcPr>
            <w:tcW w:w="3154" w:type="dxa"/>
          </w:tcPr>
          <w:p w14:paraId="0A27CA2B">
            <w:pPr>
              <w:pStyle w:val="11"/>
              <w:spacing w:before="271"/>
              <w:ind w:left="0"/>
              <w:rPr>
                <w:b/>
                <w:sz w:val="26"/>
              </w:rPr>
            </w:pPr>
          </w:p>
          <w:p w14:paraId="2AB47CBE">
            <w:pPr>
              <w:pStyle w:val="11"/>
              <w:spacing w:before="0"/>
              <w:ind w:left="3" w:right="1"/>
              <w:jc w:val="center"/>
              <w:rPr>
                <w:b/>
                <w:sz w:val="26"/>
              </w:rPr>
            </w:pPr>
            <w:r>
              <w:rPr>
                <w:b/>
                <w:sz w:val="26"/>
              </w:rPr>
              <w:t>Nhập</w:t>
            </w:r>
            <w:r>
              <w:rPr>
                <w:b/>
                <w:spacing w:val="-7"/>
                <w:sz w:val="26"/>
              </w:rPr>
              <w:t xml:space="preserve"> </w:t>
            </w:r>
            <w:r>
              <w:rPr>
                <w:b/>
                <w:sz w:val="26"/>
              </w:rPr>
              <w:t>kết</w:t>
            </w:r>
            <w:r>
              <w:rPr>
                <w:b/>
                <w:spacing w:val="-4"/>
                <w:sz w:val="26"/>
              </w:rPr>
              <w:t xml:space="preserve"> </w:t>
            </w:r>
            <w:r>
              <w:rPr>
                <w:b/>
                <w:sz w:val="26"/>
              </w:rPr>
              <w:t>quả</w:t>
            </w:r>
            <w:r>
              <w:rPr>
                <w:b/>
                <w:spacing w:val="-3"/>
                <w:sz w:val="26"/>
              </w:rPr>
              <w:t xml:space="preserve"> </w:t>
            </w:r>
            <w:r>
              <w:rPr>
                <w:b/>
                <w:spacing w:val="-4"/>
                <w:sz w:val="26"/>
              </w:rPr>
              <w:t>khám</w:t>
            </w:r>
          </w:p>
        </w:tc>
        <w:tc>
          <w:tcPr>
            <w:tcW w:w="3154" w:type="dxa"/>
          </w:tcPr>
          <w:p w14:paraId="04F56C9E">
            <w:pPr>
              <w:pStyle w:val="11"/>
              <w:spacing w:line="360" w:lineRule="auto"/>
              <w:ind w:left="105" w:right="46"/>
              <w:rPr>
                <w:b/>
                <w:sz w:val="26"/>
              </w:rPr>
            </w:pPr>
            <w:r>
              <w:rPr>
                <w:b/>
                <w:sz w:val="26"/>
              </w:rPr>
              <w:t>Tạo hoặc cập nhật Hồ sơ bệnh</w:t>
            </w:r>
            <w:r>
              <w:rPr>
                <w:b/>
                <w:spacing w:val="-11"/>
                <w:sz w:val="26"/>
              </w:rPr>
              <w:t xml:space="preserve"> </w:t>
            </w:r>
            <w:r>
              <w:rPr>
                <w:b/>
                <w:sz w:val="26"/>
              </w:rPr>
              <w:t>án,</w:t>
            </w:r>
            <w:r>
              <w:rPr>
                <w:b/>
                <w:spacing w:val="-9"/>
                <w:sz w:val="26"/>
              </w:rPr>
              <w:t xml:space="preserve"> </w:t>
            </w:r>
            <w:r>
              <w:rPr>
                <w:b/>
                <w:sz w:val="26"/>
              </w:rPr>
              <w:t>chuyển</w:t>
            </w:r>
            <w:r>
              <w:rPr>
                <w:b/>
                <w:spacing w:val="-11"/>
                <w:sz w:val="26"/>
              </w:rPr>
              <w:t xml:space="preserve"> </w:t>
            </w:r>
            <w:r>
              <w:rPr>
                <w:b/>
                <w:sz w:val="26"/>
              </w:rPr>
              <w:t>lịch</w:t>
            </w:r>
            <w:r>
              <w:rPr>
                <w:b/>
                <w:spacing w:val="-9"/>
                <w:sz w:val="26"/>
              </w:rPr>
              <w:t xml:space="preserve"> </w:t>
            </w:r>
            <w:r>
              <w:rPr>
                <w:b/>
                <w:sz w:val="26"/>
              </w:rPr>
              <w:t>sang trạng thái Đã khám.</w:t>
            </w:r>
          </w:p>
        </w:tc>
      </w:tr>
    </w:tbl>
    <w:p w14:paraId="522DC674">
      <w:pPr>
        <w:pStyle w:val="10"/>
        <w:numPr>
          <w:ilvl w:val="0"/>
          <w:numId w:val="4"/>
        </w:numPr>
        <w:tabs>
          <w:tab w:val="left" w:pos="1275"/>
        </w:tabs>
        <w:spacing w:before="120" w:after="0" w:line="240" w:lineRule="auto"/>
        <w:ind w:left="1275" w:right="0" w:hanging="294"/>
        <w:jc w:val="left"/>
        <w:rPr>
          <w:b/>
          <w:sz w:val="26"/>
        </w:rPr>
      </w:pPr>
      <w:r>
        <w:rPr>
          <w:b/>
          <w:sz w:val="26"/>
        </w:rPr>
        <w:t>Yêu</w:t>
      </w:r>
      <w:r>
        <w:rPr>
          <w:b/>
          <w:spacing w:val="-5"/>
          <w:sz w:val="26"/>
        </w:rPr>
        <w:t xml:space="preserve"> </w:t>
      </w:r>
      <w:r>
        <w:rPr>
          <w:b/>
          <w:sz w:val="26"/>
        </w:rPr>
        <w:t>cầu</w:t>
      </w:r>
      <w:r>
        <w:rPr>
          <w:b/>
          <w:spacing w:val="-5"/>
          <w:sz w:val="26"/>
        </w:rPr>
        <w:t xml:space="preserve"> </w:t>
      </w:r>
      <w:r>
        <w:rPr>
          <w:b/>
          <w:sz w:val="26"/>
        </w:rPr>
        <w:t>chức</w:t>
      </w:r>
      <w:r>
        <w:rPr>
          <w:b/>
          <w:spacing w:val="-5"/>
          <w:sz w:val="26"/>
        </w:rPr>
        <w:t xml:space="preserve"> </w:t>
      </w:r>
      <w:r>
        <w:rPr>
          <w:b/>
          <w:sz w:val="26"/>
        </w:rPr>
        <w:t>năng</w:t>
      </w:r>
      <w:r>
        <w:rPr>
          <w:b/>
          <w:spacing w:val="-3"/>
          <w:sz w:val="26"/>
        </w:rPr>
        <w:t xml:space="preserve"> </w:t>
      </w:r>
      <w:r>
        <w:rPr>
          <w:b/>
          <w:sz w:val="26"/>
        </w:rPr>
        <w:t>cho</w:t>
      </w:r>
      <w:r>
        <w:rPr>
          <w:b/>
          <w:spacing w:val="-5"/>
          <w:sz w:val="26"/>
        </w:rPr>
        <w:t xml:space="preserve"> </w:t>
      </w:r>
      <w:r>
        <w:rPr>
          <w:b/>
          <w:sz w:val="26"/>
        </w:rPr>
        <w:t>Quản</w:t>
      </w:r>
      <w:r>
        <w:rPr>
          <w:b/>
          <w:spacing w:val="-5"/>
          <w:sz w:val="26"/>
        </w:rPr>
        <w:t xml:space="preserve"> </w:t>
      </w:r>
      <w:r>
        <w:rPr>
          <w:b/>
          <w:sz w:val="26"/>
        </w:rPr>
        <w:t>trị</w:t>
      </w:r>
      <w:r>
        <w:rPr>
          <w:b/>
          <w:spacing w:val="-4"/>
          <w:sz w:val="26"/>
        </w:rPr>
        <w:t xml:space="preserve"> </w:t>
      </w:r>
      <w:r>
        <w:rPr>
          <w:b/>
          <w:sz w:val="26"/>
        </w:rPr>
        <w:t>viên</w:t>
      </w:r>
      <w:r>
        <w:rPr>
          <w:b/>
          <w:spacing w:val="-5"/>
          <w:sz w:val="26"/>
        </w:rPr>
        <w:t xml:space="preserve"> </w:t>
      </w:r>
      <w:r>
        <w:rPr>
          <w:b/>
          <w:spacing w:val="-2"/>
          <w:sz w:val="26"/>
        </w:rPr>
        <w:t>(Admin):</w:t>
      </w:r>
    </w:p>
    <w:p w14:paraId="2FF42F71">
      <w:pPr>
        <w:pStyle w:val="7"/>
        <w:spacing w:before="184"/>
        <w:rPr>
          <w:b/>
          <w:sz w:val="20"/>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3080"/>
        <w:gridCol w:w="3173"/>
        <w:gridCol w:w="3144"/>
      </w:tblGrid>
      <w:tr w14:paraId="78EF8AC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56" w:hRule="atLeast"/>
        </w:trPr>
        <w:tc>
          <w:tcPr>
            <w:tcW w:w="3080" w:type="dxa"/>
            <w:tcBorders>
              <w:top w:val="nil"/>
              <w:left w:val="nil"/>
              <w:bottom w:val="nil"/>
              <w:right w:val="nil"/>
            </w:tcBorders>
            <w:shd w:val="clear" w:color="auto" w:fill="4471C4"/>
          </w:tcPr>
          <w:p w14:paraId="1C55EF18">
            <w:pPr>
              <w:pStyle w:val="11"/>
              <w:spacing w:before="129"/>
              <w:ind w:left="6"/>
              <w:jc w:val="center"/>
              <w:rPr>
                <w:sz w:val="26"/>
              </w:rPr>
            </w:pPr>
            <w:r>
              <w:rPr>
                <w:spacing w:val="-5"/>
                <w:sz w:val="26"/>
              </w:rPr>
              <w:t>Mã</w:t>
            </w:r>
          </w:p>
        </w:tc>
        <w:tc>
          <w:tcPr>
            <w:tcW w:w="3173" w:type="dxa"/>
            <w:tcBorders>
              <w:top w:val="nil"/>
              <w:left w:val="nil"/>
              <w:bottom w:val="nil"/>
              <w:right w:val="nil"/>
            </w:tcBorders>
            <w:shd w:val="clear" w:color="auto" w:fill="4471C4"/>
          </w:tcPr>
          <w:p w14:paraId="596FB05B">
            <w:pPr>
              <w:pStyle w:val="11"/>
              <w:spacing w:before="129"/>
              <w:ind w:left="4"/>
              <w:jc w:val="center"/>
              <w:rPr>
                <w:sz w:val="26"/>
              </w:rPr>
            </w:pPr>
            <w:r>
              <w:rPr>
                <w:sz w:val="26"/>
              </w:rPr>
              <w:t>Chức</w:t>
            </w:r>
            <w:r>
              <w:rPr>
                <w:spacing w:val="-6"/>
                <w:sz w:val="26"/>
              </w:rPr>
              <w:t xml:space="preserve"> </w:t>
            </w:r>
            <w:r>
              <w:rPr>
                <w:spacing w:val="-4"/>
                <w:sz w:val="26"/>
              </w:rPr>
              <w:t>năng</w:t>
            </w:r>
          </w:p>
        </w:tc>
        <w:tc>
          <w:tcPr>
            <w:tcW w:w="3144" w:type="dxa"/>
            <w:tcBorders>
              <w:top w:val="nil"/>
              <w:left w:val="nil"/>
              <w:bottom w:val="nil"/>
              <w:right w:val="nil"/>
            </w:tcBorders>
            <w:shd w:val="clear" w:color="auto" w:fill="4471C4"/>
          </w:tcPr>
          <w:p w14:paraId="4C0229B4">
            <w:pPr>
              <w:pStyle w:val="11"/>
              <w:spacing w:before="129"/>
              <w:ind w:left="3"/>
              <w:jc w:val="center"/>
              <w:rPr>
                <w:sz w:val="26"/>
              </w:rPr>
            </w:pPr>
            <w:r>
              <w:rPr>
                <w:sz w:val="26"/>
              </w:rPr>
              <w:t>Mô</w:t>
            </w:r>
            <w:r>
              <w:rPr>
                <w:spacing w:val="-6"/>
                <w:sz w:val="26"/>
              </w:rPr>
              <w:t xml:space="preserve"> </w:t>
            </w:r>
            <w:r>
              <w:rPr>
                <w:spacing w:val="-5"/>
                <w:sz w:val="26"/>
              </w:rPr>
              <w:t>tả</w:t>
            </w:r>
          </w:p>
        </w:tc>
      </w:tr>
      <w:tr w14:paraId="44A0585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3080" w:type="dxa"/>
            <w:tcBorders>
              <w:top w:val="nil"/>
            </w:tcBorders>
            <w:shd w:val="clear" w:color="auto" w:fill="D9E1F3"/>
          </w:tcPr>
          <w:p w14:paraId="1A05C774">
            <w:pPr>
              <w:pStyle w:val="11"/>
              <w:spacing w:before="271"/>
              <w:ind w:left="0"/>
              <w:rPr>
                <w:b/>
                <w:sz w:val="26"/>
              </w:rPr>
            </w:pPr>
          </w:p>
          <w:p w14:paraId="3A9C98A3">
            <w:pPr>
              <w:pStyle w:val="11"/>
              <w:spacing w:before="1"/>
              <w:ind w:left="6"/>
              <w:jc w:val="center"/>
              <w:rPr>
                <w:sz w:val="26"/>
              </w:rPr>
            </w:pPr>
            <w:r>
              <w:rPr>
                <w:spacing w:val="-5"/>
                <w:sz w:val="26"/>
              </w:rPr>
              <w:t>F16</w:t>
            </w:r>
          </w:p>
        </w:tc>
        <w:tc>
          <w:tcPr>
            <w:tcW w:w="3173" w:type="dxa"/>
            <w:tcBorders>
              <w:top w:val="nil"/>
            </w:tcBorders>
            <w:shd w:val="clear" w:color="auto" w:fill="D9E1F3"/>
          </w:tcPr>
          <w:p w14:paraId="17440D82">
            <w:pPr>
              <w:pStyle w:val="11"/>
              <w:spacing w:before="271"/>
              <w:ind w:left="0"/>
              <w:rPr>
                <w:b/>
                <w:sz w:val="26"/>
              </w:rPr>
            </w:pPr>
          </w:p>
          <w:p w14:paraId="2C4B4328">
            <w:pPr>
              <w:pStyle w:val="11"/>
              <w:spacing w:before="1"/>
              <w:ind w:left="4"/>
              <w:jc w:val="center"/>
              <w:rPr>
                <w:b/>
                <w:sz w:val="26"/>
              </w:rPr>
            </w:pPr>
            <w:r>
              <w:rPr>
                <w:b/>
                <w:sz w:val="26"/>
              </w:rPr>
              <w:t>Dashboard</w:t>
            </w:r>
            <w:r>
              <w:rPr>
                <w:b/>
                <w:spacing w:val="-11"/>
                <w:sz w:val="26"/>
              </w:rPr>
              <w:t xml:space="preserve"> </w:t>
            </w:r>
            <w:r>
              <w:rPr>
                <w:b/>
                <w:sz w:val="26"/>
              </w:rPr>
              <w:t>thống</w:t>
            </w:r>
            <w:r>
              <w:rPr>
                <w:b/>
                <w:spacing w:val="-10"/>
                <w:sz w:val="26"/>
              </w:rPr>
              <w:t xml:space="preserve"> </w:t>
            </w:r>
            <w:r>
              <w:rPr>
                <w:b/>
                <w:spacing w:val="-5"/>
                <w:sz w:val="26"/>
              </w:rPr>
              <w:t>kê</w:t>
            </w:r>
          </w:p>
        </w:tc>
        <w:tc>
          <w:tcPr>
            <w:tcW w:w="3144" w:type="dxa"/>
            <w:tcBorders>
              <w:top w:val="nil"/>
            </w:tcBorders>
            <w:shd w:val="clear" w:color="auto" w:fill="D9E1F3"/>
          </w:tcPr>
          <w:p w14:paraId="55AAE70B">
            <w:pPr>
              <w:pStyle w:val="11"/>
              <w:spacing w:line="360" w:lineRule="auto"/>
              <w:ind w:left="105" w:right="136"/>
              <w:rPr>
                <w:b/>
                <w:sz w:val="26"/>
              </w:rPr>
            </w:pPr>
            <w:r>
              <w:rPr>
                <w:b/>
                <w:sz w:val="26"/>
              </w:rPr>
              <w:t>Số</w:t>
            </w:r>
            <w:r>
              <w:rPr>
                <w:b/>
                <w:spacing w:val="-8"/>
                <w:sz w:val="26"/>
              </w:rPr>
              <w:t xml:space="preserve"> </w:t>
            </w:r>
            <w:r>
              <w:rPr>
                <w:b/>
                <w:sz w:val="26"/>
              </w:rPr>
              <w:t>liệu</w:t>
            </w:r>
            <w:r>
              <w:rPr>
                <w:b/>
                <w:spacing w:val="-8"/>
                <w:sz w:val="26"/>
              </w:rPr>
              <w:t xml:space="preserve"> </w:t>
            </w:r>
            <w:r>
              <w:rPr>
                <w:b/>
                <w:sz w:val="26"/>
              </w:rPr>
              <w:t>tổng</w:t>
            </w:r>
            <w:r>
              <w:rPr>
                <w:b/>
                <w:spacing w:val="-8"/>
                <w:sz w:val="26"/>
              </w:rPr>
              <w:t xml:space="preserve"> </w:t>
            </w:r>
            <w:r>
              <w:rPr>
                <w:b/>
                <w:sz w:val="26"/>
              </w:rPr>
              <w:t>quan,</w:t>
            </w:r>
            <w:r>
              <w:rPr>
                <w:b/>
                <w:spacing w:val="-8"/>
                <w:sz w:val="26"/>
              </w:rPr>
              <w:t xml:space="preserve"> </w:t>
            </w:r>
            <w:r>
              <w:rPr>
                <w:b/>
                <w:sz w:val="26"/>
              </w:rPr>
              <w:t>biểu</w:t>
            </w:r>
            <w:r>
              <w:rPr>
                <w:b/>
                <w:spacing w:val="-8"/>
                <w:sz w:val="26"/>
              </w:rPr>
              <w:t xml:space="preserve"> </w:t>
            </w:r>
            <w:r>
              <w:rPr>
                <w:b/>
                <w:sz w:val="26"/>
              </w:rPr>
              <w:t>đồ Chart.js, Top 5 bác sĩ, 5 lịch hẹn mới nhất.</w:t>
            </w:r>
          </w:p>
        </w:tc>
      </w:tr>
      <w:tr w14:paraId="0A548D8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5" w:hRule="atLeast"/>
        </w:trPr>
        <w:tc>
          <w:tcPr>
            <w:tcW w:w="3080" w:type="dxa"/>
          </w:tcPr>
          <w:p w14:paraId="6429188C">
            <w:pPr>
              <w:pStyle w:val="11"/>
              <w:spacing w:before="271"/>
              <w:ind w:left="0"/>
              <w:rPr>
                <w:b/>
                <w:sz w:val="26"/>
              </w:rPr>
            </w:pPr>
          </w:p>
          <w:p w14:paraId="282F6942">
            <w:pPr>
              <w:pStyle w:val="11"/>
              <w:spacing w:before="0"/>
              <w:ind w:left="6"/>
              <w:jc w:val="center"/>
              <w:rPr>
                <w:sz w:val="26"/>
              </w:rPr>
            </w:pPr>
            <w:r>
              <w:rPr>
                <w:spacing w:val="-5"/>
                <w:sz w:val="26"/>
              </w:rPr>
              <w:t>F17</w:t>
            </w:r>
          </w:p>
        </w:tc>
        <w:tc>
          <w:tcPr>
            <w:tcW w:w="3173" w:type="dxa"/>
          </w:tcPr>
          <w:p w14:paraId="5F2974FF">
            <w:pPr>
              <w:pStyle w:val="11"/>
              <w:spacing w:before="271"/>
              <w:ind w:left="0"/>
              <w:rPr>
                <w:b/>
                <w:sz w:val="26"/>
              </w:rPr>
            </w:pPr>
          </w:p>
          <w:p w14:paraId="37233C20">
            <w:pPr>
              <w:pStyle w:val="11"/>
              <w:spacing w:before="0"/>
              <w:ind w:left="4" w:right="1"/>
              <w:jc w:val="center"/>
              <w:rPr>
                <w:b/>
                <w:sz w:val="26"/>
              </w:rPr>
            </w:pPr>
            <w:r>
              <w:rPr>
                <w:b/>
                <w:sz w:val="26"/>
              </w:rPr>
              <w:t>CRUD</w:t>
            </w:r>
            <w:r>
              <w:rPr>
                <w:b/>
                <w:spacing w:val="-12"/>
                <w:sz w:val="26"/>
              </w:rPr>
              <w:t xml:space="preserve"> </w:t>
            </w:r>
            <w:r>
              <w:rPr>
                <w:b/>
                <w:sz w:val="26"/>
              </w:rPr>
              <w:t>Chuyên</w:t>
            </w:r>
            <w:r>
              <w:rPr>
                <w:b/>
                <w:spacing w:val="-10"/>
                <w:sz w:val="26"/>
              </w:rPr>
              <w:t xml:space="preserve"> </w:t>
            </w:r>
            <w:r>
              <w:rPr>
                <w:b/>
                <w:spacing w:val="-4"/>
                <w:sz w:val="26"/>
              </w:rPr>
              <w:t>khoa</w:t>
            </w:r>
          </w:p>
        </w:tc>
        <w:tc>
          <w:tcPr>
            <w:tcW w:w="3144" w:type="dxa"/>
          </w:tcPr>
          <w:p w14:paraId="79331B41">
            <w:pPr>
              <w:pStyle w:val="11"/>
              <w:spacing w:line="360" w:lineRule="auto"/>
              <w:ind w:left="105" w:right="136"/>
              <w:rPr>
                <w:b/>
                <w:sz w:val="26"/>
              </w:rPr>
            </w:pPr>
            <w:r>
              <w:rPr>
                <w:b/>
                <w:sz w:val="26"/>
              </w:rPr>
              <w:t>Thêm</w:t>
            </w:r>
            <w:r>
              <w:rPr>
                <w:b/>
                <w:spacing w:val="-7"/>
                <w:sz w:val="26"/>
              </w:rPr>
              <w:t xml:space="preserve"> </w:t>
            </w:r>
            <w:r>
              <w:rPr>
                <w:b/>
                <w:sz w:val="26"/>
              </w:rPr>
              <w:t>/</w:t>
            </w:r>
            <w:r>
              <w:rPr>
                <w:b/>
                <w:spacing w:val="-9"/>
                <w:sz w:val="26"/>
              </w:rPr>
              <w:t xml:space="preserve"> </w:t>
            </w:r>
            <w:r>
              <w:rPr>
                <w:b/>
                <w:sz w:val="26"/>
              </w:rPr>
              <w:t>sửa</w:t>
            </w:r>
            <w:r>
              <w:rPr>
                <w:b/>
                <w:spacing w:val="-9"/>
                <w:sz w:val="26"/>
              </w:rPr>
              <w:t xml:space="preserve"> </w:t>
            </w:r>
            <w:r>
              <w:rPr>
                <w:b/>
                <w:sz w:val="26"/>
              </w:rPr>
              <w:t>/</w:t>
            </w:r>
            <w:r>
              <w:rPr>
                <w:b/>
                <w:spacing w:val="-9"/>
                <w:sz w:val="26"/>
              </w:rPr>
              <w:t xml:space="preserve"> </w:t>
            </w:r>
            <w:r>
              <w:rPr>
                <w:b/>
                <w:sz w:val="26"/>
              </w:rPr>
              <w:t>xóa</w:t>
            </w:r>
            <w:r>
              <w:rPr>
                <w:b/>
                <w:spacing w:val="-9"/>
                <w:sz w:val="26"/>
              </w:rPr>
              <w:t xml:space="preserve"> </w:t>
            </w:r>
            <w:r>
              <w:rPr>
                <w:b/>
                <w:sz w:val="26"/>
              </w:rPr>
              <w:t>chuyên khoa (chặn xóa khi vẫn còn bác sĩ).</w:t>
            </w:r>
          </w:p>
        </w:tc>
      </w:tr>
      <w:tr w14:paraId="6EBBA7F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3080" w:type="dxa"/>
            <w:shd w:val="clear" w:color="auto" w:fill="D9E1F3"/>
          </w:tcPr>
          <w:p w14:paraId="6790DA82">
            <w:pPr>
              <w:pStyle w:val="11"/>
              <w:spacing w:before="271"/>
              <w:ind w:left="0"/>
              <w:rPr>
                <w:b/>
                <w:sz w:val="26"/>
              </w:rPr>
            </w:pPr>
          </w:p>
          <w:p w14:paraId="0365453B">
            <w:pPr>
              <w:pStyle w:val="11"/>
              <w:spacing w:before="0"/>
              <w:ind w:left="6"/>
              <w:jc w:val="center"/>
              <w:rPr>
                <w:sz w:val="26"/>
              </w:rPr>
            </w:pPr>
            <w:r>
              <w:rPr>
                <w:spacing w:val="-5"/>
                <w:sz w:val="26"/>
              </w:rPr>
              <w:t>F18</w:t>
            </w:r>
          </w:p>
        </w:tc>
        <w:tc>
          <w:tcPr>
            <w:tcW w:w="3173" w:type="dxa"/>
            <w:shd w:val="clear" w:color="auto" w:fill="D9E1F3"/>
          </w:tcPr>
          <w:p w14:paraId="200F6B41">
            <w:pPr>
              <w:pStyle w:val="11"/>
              <w:spacing w:before="271"/>
              <w:ind w:left="0"/>
              <w:rPr>
                <w:b/>
                <w:sz w:val="26"/>
              </w:rPr>
            </w:pPr>
          </w:p>
          <w:p w14:paraId="209DBECC">
            <w:pPr>
              <w:pStyle w:val="11"/>
              <w:spacing w:before="0"/>
              <w:ind w:left="4" w:right="3"/>
              <w:jc w:val="center"/>
              <w:rPr>
                <w:b/>
                <w:sz w:val="26"/>
              </w:rPr>
            </w:pPr>
            <w:r>
              <w:rPr>
                <w:b/>
                <w:sz w:val="26"/>
              </w:rPr>
              <w:t>CRUD</w:t>
            </w:r>
            <w:r>
              <w:rPr>
                <w:b/>
                <w:spacing w:val="-8"/>
                <w:sz w:val="26"/>
              </w:rPr>
              <w:t xml:space="preserve"> </w:t>
            </w:r>
            <w:r>
              <w:rPr>
                <w:b/>
                <w:sz w:val="26"/>
              </w:rPr>
              <w:t>Bác</w:t>
            </w:r>
            <w:r>
              <w:rPr>
                <w:b/>
                <w:spacing w:val="-7"/>
                <w:sz w:val="26"/>
              </w:rPr>
              <w:t xml:space="preserve"> </w:t>
            </w:r>
            <w:r>
              <w:rPr>
                <w:b/>
                <w:spacing w:val="-5"/>
                <w:sz w:val="26"/>
              </w:rPr>
              <w:t>sĩ</w:t>
            </w:r>
          </w:p>
        </w:tc>
        <w:tc>
          <w:tcPr>
            <w:tcW w:w="3144" w:type="dxa"/>
            <w:shd w:val="clear" w:color="auto" w:fill="D9E1F3"/>
          </w:tcPr>
          <w:p w14:paraId="78457FB4">
            <w:pPr>
              <w:pStyle w:val="11"/>
              <w:spacing w:line="360" w:lineRule="auto"/>
              <w:ind w:left="105" w:right="136"/>
              <w:rPr>
                <w:b/>
                <w:sz w:val="26"/>
              </w:rPr>
            </w:pPr>
            <w:r>
              <w:rPr>
                <w:b/>
                <w:sz w:val="26"/>
              </w:rPr>
              <w:t>Tạo</w:t>
            </w:r>
            <w:r>
              <w:rPr>
                <w:b/>
                <w:spacing w:val="-9"/>
                <w:sz w:val="26"/>
              </w:rPr>
              <w:t xml:space="preserve"> </w:t>
            </w:r>
            <w:r>
              <w:rPr>
                <w:b/>
                <w:sz w:val="26"/>
              </w:rPr>
              <w:t>bác</w:t>
            </w:r>
            <w:r>
              <w:rPr>
                <w:b/>
                <w:spacing w:val="-9"/>
                <w:sz w:val="26"/>
              </w:rPr>
              <w:t xml:space="preserve"> </w:t>
            </w:r>
            <w:r>
              <w:rPr>
                <w:b/>
                <w:sz w:val="26"/>
              </w:rPr>
              <w:t>sĩ</w:t>
            </w:r>
            <w:r>
              <w:rPr>
                <w:b/>
                <w:spacing w:val="-9"/>
                <w:sz w:val="26"/>
              </w:rPr>
              <w:t xml:space="preserve"> </w:t>
            </w:r>
            <w:r>
              <w:rPr>
                <w:b/>
                <w:sz w:val="26"/>
              </w:rPr>
              <w:t>kèm</w:t>
            </w:r>
            <w:r>
              <w:rPr>
                <w:b/>
                <w:spacing w:val="-7"/>
                <w:sz w:val="26"/>
              </w:rPr>
              <w:t xml:space="preserve"> </w:t>
            </w:r>
            <w:r>
              <w:rPr>
                <w:b/>
                <w:sz w:val="26"/>
              </w:rPr>
              <w:t>tài</w:t>
            </w:r>
            <w:r>
              <w:rPr>
                <w:b/>
                <w:spacing w:val="-9"/>
                <w:sz w:val="26"/>
              </w:rPr>
              <w:t xml:space="preserve"> </w:t>
            </w:r>
            <w:r>
              <w:rPr>
                <w:b/>
                <w:sz w:val="26"/>
              </w:rPr>
              <w:t>khoản, sửa, xóa (chặn nếu còn lịch hẹn).</w:t>
            </w:r>
          </w:p>
        </w:tc>
      </w:tr>
      <w:tr w14:paraId="719A10F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4" w:hRule="atLeast"/>
        </w:trPr>
        <w:tc>
          <w:tcPr>
            <w:tcW w:w="3080" w:type="dxa"/>
          </w:tcPr>
          <w:p w14:paraId="3E00C87D">
            <w:pPr>
              <w:pStyle w:val="11"/>
              <w:spacing w:before="46"/>
              <w:ind w:left="0"/>
              <w:rPr>
                <w:b/>
                <w:sz w:val="26"/>
              </w:rPr>
            </w:pPr>
          </w:p>
          <w:p w14:paraId="4D2FA0BA">
            <w:pPr>
              <w:pStyle w:val="11"/>
              <w:spacing w:before="0"/>
              <w:ind w:left="6"/>
              <w:jc w:val="center"/>
              <w:rPr>
                <w:sz w:val="26"/>
              </w:rPr>
            </w:pPr>
            <w:r>
              <w:rPr>
                <w:spacing w:val="-5"/>
                <w:sz w:val="26"/>
              </w:rPr>
              <w:t>F19</w:t>
            </w:r>
          </w:p>
        </w:tc>
        <w:tc>
          <w:tcPr>
            <w:tcW w:w="3173" w:type="dxa"/>
          </w:tcPr>
          <w:p w14:paraId="4C36C048">
            <w:pPr>
              <w:pStyle w:val="11"/>
              <w:spacing w:before="46"/>
              <w:ind w:left="0"/>
              <w:rPr>
                <w:b/>
                <w:sz w:val="26"/>
              </w:rPr>
            </w:pPr>
          </w:p>
          <w:p w14:paraId="4DA84EF1">
            <w:pPr>
              <w:pStyle w:val="11"/>
              <w:spacing w:before="0"/>
              <w:ind w:left="4"/>
              <w:jc w:val="center"/>
              <w:rPr>
                <w:b/>
                <w:sz w:val="26"/>
              </w:rPr>
            </w:pPr>
            <w:r>
              <w:rPr>
                <w:b/>
                <w:sz w:val="26"/>
              </w:rPr>
              <w:t>Quản</w:t>
            </w:r>
            <w:r>
              <w:rPr>
                <w:b/>
                <w:spacing w:val="-8"/>
                <w:sz w:val="26"/>
              </w:rPr>
              <w:t xml:space="preserve"> </w:t>
            </w:r>
            <w:r>
              <w:rPr>
                <w:b/>
                <w:sz w:val="26"/>
              </w:rPr>
              <w:t>lý</w:t>
            </w:r>
            <w:r>
              <w:rPr>
                <w:b/>
                <w:spacing w:val="-5"/>
                <w:sz w:val="26"/>
              </w:rPr>
              <w:t xml:space="preserve"> </w:t>
            </w:r>
            <w:r>
              <w:rPr>
                <w:b/>
                <w:sz w:val="26"/>
              </w:rPr>
              <w:t>người</w:t>
            </w:r>
            <w:r>
              <w:rPr>
                <w:b/>
                <w:spacing w:val="-7"/>
                <w:sz w:val="26"/>
              </w:rPr>
              <w:t xml:space="preserve"> </w:t>
            </w:r>
            <w:r>
              <w:rPr>
                <w:b/>
                <w:spacing w:val="-4"/>
                <w:sz w:val="26"/>
              </w:rPr>
              <w:t>dùng</w:t>
            </w:r>
          </w:p>
        </w:tc>
        <w:tc>
          <w:tcPr>
            <w:tcW w:w="3144" w:type="dxa"/>
          </w:tcPr>
          <w:p w14:paraId="28ACF195">
            <w:pPr>
              <w:pStyle w:val="11"/>
              <w:spacing w:line="360" w:lineRule="auto"/>
              <w:ind w:left="105" w:right="209"/>
              <w:rPr>
                <w:b/>
                <w:sz w:val="26"/>
              </w:rPr>
            </w:pPr>
            <w:r>
              <w:rPr>
                <w:b/>
                <w:sz w:val="26"/>
              </w:rPr>
              <w:t>Xem,</w:t>
            </w:r>
            <w:r>
              <w:rPr>
                <w:b/>
                <w:spacing w:val="-10"/>
                <w:sz w:val="26"/>
              </w:rPr>
              <w:t xml:space="preserve"> </w:t>
            </w:r>
            <w:r>
              <w:rPr>
                <w:b/>
                <w:sz w:val="26"/>
              </w:rPr>
              <w:t>lọc,</w:t>
            </w:r>
            <w:r>
              <w:rPr>
                <w:b/>
                <w:spacing w:val="-9"/>
                <w:sz w:val="26"/>
              </w:rPr>
              <w:t xml:space="preserve"> </w:t>
            </w:r>
            <w:r>
              <w:rPr>
                <w:b/>
                <w:sz w:val="26"/>
              </w:rPr>
              <w:t>sửa,</w:t>
            </w:r>
            <w:r>
              <w:rPr>
                <w:b/>
                <w:spacing w:val="-10"/>
                <w:sz w:val="26"/>
              </w:rPr>
              <w:t xml:space="preserve"> </w:t>
            </w:r>
            <w:r>
              <w:rPr>
                <w:b/>
                <w:sz w:val="26"/>
              </w:rPr>
              <w:t>khóa</w:t>
            </w:r>
            <w:r>
              <w:rPr>
                <w:b/>
                <w:spacing w:val="-10"/>
                <w:sz w:val="26"/>
              </w:rPr>
              <w:t xml:space="preserve"> </w:t>
            </w:r>
            <w:r>
              <w:rPr>
                <w:b/>
                <w:sz w:val="26"/>
              </w:rPr>
              <w:t>và xóa tài khoản.</w:t>
            </w:r>
          </w:p>
        </w:tc>
      </w:tr>
      <w:tr w14:paraId="0418E34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90" w:hRule="atLeast"/>
        </w:trPr>
        <w:tc>
          <w:tcPr>
            <w:tcW w:w="3080" w:type="dxa"/>
            <w:shd w:val="clear" w:color="auto" w:fill="D9E1F3"/>
          </w:tcPr>
          <w:p w14:paraId="6538CF99">
            <w:pPr>
              <w:pStyle w:val="11"/>
              <w:spacing w:before="124"/>
              <w:ind w:left="6"/>
              <w:jc w:val="center"/>
              <w:rPr>
                <w:sz w:val="26"/>
              </w:rPr>
            </w:pPr>
            <w:r>
              <w:rPr>
                <w:spacing w:val="-5"/>
                <w:sz w:val="26"/>
              </w:rPr>
              <w:t>F20</w:t>
            </w:r>
          </w:p>
        </w:tc>
        <w:tc>
          <w:tcPr>
            <w:tcW w:w="3173" w:type="dxa"/>
            <w:shd w:val="clear" w:color="auto" w:fill="D9E1F3"/>
          </w:tcPr>
          <w:p w14:paraId="7667F86E">
            <w:pPr>
              <w:pStyle w:val="11"/>
              <w:spacing w:before="124"/>
              <w:ind w:left="4" w:right="2"/>
              <w:jc w:val="center"/>
              <w:rPr>
                <w:b/>
                <w:sz w:val="26"/>
              </w:rPr>
            </w:pPr>
            <w:r>
              <w:rPr>
                <w:b/>
                <w:sz w:val="26"/>
              </w:rPr>
              <w:t>Quản</w:t>
            </w:r>
            <w:r>
              <w:rPr>
                <w:b/>
                <w:spacing w:val="-6"/>
                <w:sz w:val="26"/>
              </w:rPr>
              <w:t xml:space="preserve"> </w:t>
            </w:r>
            <w:r>
              <w:rPr>
                <w:b/>
                <w:sz w:val="26"/>
              </w:rPr>
              <w:t>lý</w:t>
            </w:r>
            <w:r>
              <w:rPr>
                <w:b/>
                <w:spacing w:val="-6"/>
                <w:sz w:val="26"/>
              </w:rPr>
              <w:t xml:space="preserve"> </w:t>
            </w:r>
            <w:r>
              <w:rPr>
                <w:b/>
                <w:sz w:val="26"/>
              </w:rPr>
              <w:t>lịch</w:t>
            </w:r>
            <w:r>
              <w:rPr>
                <w:b/>
                <w:spacing w:val="-6"/>
                <w:sz w:val="26"/>
              </w:rPr>
              <w:t xml:space="preserve"> </w:t>
            </w:r>
            <w:r>
              <w:rPr>
                <w:b/>
                <w:spacing w:val="-5"/>
                <w:sz w:val="26"/>
              </w:rPr>
              <w:t>hẹn</w:t>
            </w:r>
          </w:p>
        </w:tc>
        <w:tc>
          <w:tcPr>
            <w:tcW w:w="3144" w:type="dxa"/>
            <w:shd w:val="clear" w:color="auto" w:fill="D9E1F3"/>
          </w:tcPr>
          <w:p w14:paraId="3DB51F29">
            <w:pPr>
              <w:pStyle w:val="11"/>
              <w:spacing w:before="124"/>
              <w:ind w:left="6" w:right="54"/>
              <w:jc w:val="center"/>
              <w:rPr>
                <w:b/>
                <w:sz w:val="26"/>
              </w:rPr>
            </w:pPr>
            <w:r>
              <w:rPr>
                <w:b/>
                <w:sz w:val="26"/>
              </w:rPr>
              <w:t>Xem</w:t>
            </w:r>
            <w:r>
              <w:rPr>
                <w:b/>
                <w:spacing w:val="-4"/>
                <w:sz w:val="26"/>
              </w:rPr>
              <w:t xml:space="preserve"> </w:t>
            </w:r>
            <w:r>
              <w:rPr>
                <w:b/>
                <w:sz w:val="26"/>
              </w:rPr>
              <w:t>toàn</w:t>
            </w:r>
            <w:r>
              <w:rPr>
                <w:b/>
                <w:spacing w:val="-5"/>
                <w:sz w:val="26"/>
              </w:rPr>
              <w:t xml:space="preserve"> </w:t>
            </w:r>
            <w:r>
              <w:rPr>
                <w:b/>
                <w:sz w:val="26"/>
              </w:rPr>
              <w:t>bộ</w:t>
            </w:r>
            <w:r>
              <w:rPr>
                <w:b/>
                <w:spacing w:val="-6"/>
                <w:sz w:val="26"/>
              </w:rPr>
              <w:t xml:space="preserve"> </w:t>
            </w:r>
            <w:r>
              <w:rPr>
                <w:b/>
                <w:sz w:val="26"/>
              </w:rPr>
              <w:t>lịch,</w:t>
            </w:r>
            <w:r>
              <w:rPr>
                <w:b/>
                <w:spacing w:val="-6"/>
                <w:sz w:val="26"/>
              </w:rPr>
              <w:t xml:space="preserve"> </w:t>
            </w:r>
            <w:r>
              <w:rPr>
                <w:b/>
                <w:sz w:val="26"/>
              </w:rPr>
              <w:t>lọc</w:t>
            </w:r>
            <w:r>
              <w:rPr>
                <w:b/>
                <w:spacing w:val="-3"/>
                <w:sz w:val="26"/>
              </w:rPr>
              <w:t xml:space="preserve"> </w:t>
            </w:r>
            <w:r>
              <w:rPr>
                <w:b/>
                <w:spacing w:val="-4"/>
                <w:sz w:val="26"/>
              </w:rPr>
              <w:t>theo</w:t>
            </w:r>
          </w:p>
        </w:tc>
      </w:tr>
    </w:tbl>
    <w:p w14:paraId="209B96BE">
      <w:pPr>
        <w:pStyle w:val="11"/>
        <w:spacing w:after="0"/>
        <w:jc w:val="center"/>
        <w:rPr>
          <w:b/>
          <w:sz w:val="26"/>
        </w:rPr>
        <w:sectPr>
          <w:pgSz w:w="12240" w:h="15840"/>
          <w:pgMar w:top="1240" w:right="720" w:bottom="940" w:left="1440" w:header="739" w:footer="750" w:gutter="0"/>
          <w:cols w:space="720" w:num="1"/>
        </w:sectPr>
      </w:pPr>
    </w:p>
    <w:p w14:paraId="1CE6A4AB">
      <w:pPr>
        <w:pStyle w:val="7"/>
        <w:spacing w:before="108"/>
        <w:rPr>
          <w:b/>
          <w:sz w:val="20"/>
        </w:rPr>
      </w:pPr>
    </w:p>
    <w:tbl>
      <w:tblPr>
        <w:tblStyle w:val="6"/>
        <w:tblW w:w="0" w:type="auto"/>
        <w:tblInd w:w="272"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3080"/>
        <w:gridCol w:w="3173"/>
        <w:gridCol w:w="3144"/>
      </w:tblGrid>
      <w:tr w14:paraId="2A199FC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017" w:hRule="atLeast"/>
        </w:trPr>
        <w:tc>
          <w:tcPr>
            <w:tcW w:w="3080" w:type="dxa"/>
            <w:shd w:val="clear" w:color="auto" w:fill="D9E1F3"/>
          </w:tcPr>
          <w:p w14:paraId="0A1957F3">
            <w:pPr>
              <w:pStyle w:val="11"/>
              <w:spacing w:before="0"/>
              <w:ind w:left="0"/>
              <w:rPr>
                <w:sz w:val="24"/>
              </w:rPr>
            </w:pPr>
          </w:p>
        </w:tc>
        <w:tc>
          <w:tcPr>
            <w:tcW w:w="3173" w:type="dxa"/>
            <w:shd w:val="clear" w:color="auto" w:fill="D9E1F3"/>
          </w:tcPr>
          <w:p w14:paraId="0634B343">
            <w:pPr>
              <w:pStyle w:val="11"/>
              <w:spacing w:before="0"/>
              <w:ind w:left="0"/>
              <w:rPr>
                <w:sz w:val="24"/>
              </w:rPr>
            </w:pPr>
          </w:p>
        </w:tc>
        <w:tc>
          <w:tcPr>
            <w:tcW w:w="3144" w:type="dxa"/>
            <w:shd w:val="clear" w:color="auto" w:fill="D9E1F3"/>
          </w:tcPr>
          <w:p w14:paraId="463BEA02">
            <w:pPr>
              <w:pStyle w:val="11"/>
              <w:spacing w:before="2" w:line="360" w:lineRule="auto"/>
              <w:ind w:left="105" w:right="136"/>
              <w:rPr>
                <w:b/>
                <w:sz w:val="26"/>
              </w:rPr>
            </w:pPr>
            <w:r>
              <w:rPr>
                <w:b/>
                <w:sz w:val="26"/>
              </w:rPr>
              <w:t>bác</w:t>
            </w:r>
            <w:r>
              <w:rPr>
                <w:b/>
                <w:spacing w:val="-7"/>
                <w:sz w:val="26"/>
              </w:rPr>
              <w:t xml:space="preserve"> </w:t>
            </w:r>
            <w:r>
              <w:rPr>
                <w:b/>
                <w:sz w:val="26"/>
              </w:rPr>
              <w:t>sĩ</w:t>
            </w:r>
            <w:r>
              <w:rPr>
                <w:b/>
                <w:spacing w:val="-7"/>
                <w:sz w:val="26"/>
              </w:rPr>
              <w:t xml:space="preserve"> </w:t>
            </w:r>
            <w:r>
              <w:rPr>
                <w:b/>
                <w:sz w:val="26"/>
              </w:rPr>
              <w:t>/</w:t>
            </w:r>
            <w:r>
              <w:rPr>
                <w:b/>
                <w:spacing w:val="-7"/>
                <w:sz w:val="26"/>
              </w:rPr>
              <w:t xml:space="preserve"> </w:t>
            </w:r>
            <w:r>
              <w:rPr>
                <w:b/>
                <w:sz w:val="26"/>
              </w:rPr>
              <w:t>trạng</w:t>
            </w:r>
            <w:r>
              <w:rPr>
                <w:b/>
                <w:spacing w:val="-7"/>
                <w:sz w:val="26"/>
              </w:rPr>
              <w:t xml:space="preserve"> </w:t>
            </w:r>
            <w:r>
              <w:rPr>
                <w:b/>
                <w:sz w:val="26"/>
              </w:rPr>
              <w:t>thái</w:t>
            </w:r>
            <w:r>
              <w:rPr>
                <w:b/>
                <w:spacing w:val="-7"/>
                <w:sz w:val="26"/>
              </w:rPr>
              <w:t xml:space="preserve"> </w:t>
            </w:r>
            <w:r>
              <w:rPr>
                <w:b/>
                <w:sz w:val="26"/>
              </w:rPr>
              <w:t>/</w:t>
            </w:r>
            <w:r>
              <w:rPr>
                <w:b/>
                <w:spacing w:val="-7"/>
                <w:sz w:val="26"/>
              </w:rPr>
              <w:t xml:space="preserve"> </w:t>
            </w:r>
            <w:r>
              <w:rPr>
                <w:b/>
                <w:sz w:val="26"/>
              </w:rPr>
              <w:t>ngày, Admin có thể hủy lịch.</w:t>
            </w:r>
          </w:p>
        </w:tc>
      </w:tr>
      <w:tr w14:paraId="1017BBD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3080" w:type="dxa"/>
          </w:tcPr>
          <w:p w14:paraId="33690C73">
            <w:pPr>
              <w:pStyle w:val="11"/>
              <w:spacing w:before="271"/>
              <w:ind w:left="0"/>
              <w:rPr>
                <w:b/>
                <w:sz w:val="26"/>
              </w:rPr>
            </w:pPr>
          </w:p>
          <w:p w14:paraId="5DEA592A">
            <w:pPr>
              <w:pStyle w:val="11"/>
              <w:spacing w:before="0"/>
              <w:ind w:left="6"/>
              <w:jc w:val="center"/>
              <w:rPr>
                <w:sz w:val="26"/>
              </w:rPr>
            </w:pPr>
            <w:r>
              <w:rPr>
                <w:spacing w:val="-5"/>
                <w:sz w:val="26"/>
              </w:rPr>
              <w:t>F21</w:t>
            </w:r>
          </w:p>
        </w:tc>
        <w:tc>
          <w:tcPr>
            <w:tcW w:w="3173" w:type="dxa"/>
          </w:tcPr>
          <w:p w14:paraId="09857A02">
            <w:pPr>
              <w:pStyle w:val="11"/>
              <w:spacing w:before="271"/>
              <w:ind w:left="0"/>
              <w:rPr>
                <w:b/>
                <w:sz w:val="26"/>
              </w:rPr>
            </w:pPr>
          </w:p>
          <w:p w14:paraId="4A9C4C76">
            <w:pPr>
              <w:pStyle w:val="11"/>
              <w:spacing w:before="0"/>
              <w:ind w:left="702"/>
              <w:rPr>
                <w:b/>
                <w:sz w:val="26"/>
              </w:rPr>
            </w:pPr>
            <w:r>
              <w:rPr>
                <w:b/>
                <w:sz w:val="26"/>
              </w:rPr>
              <w:t>Cấu</w:t>
            </w:r>
            <w:r>
              <w:rPr>
                <w:b/>
                <w:spacing w:val="-7"/>
                <w:sz w:val="26"/>
              </w:rPr>
              <w:t xml:space="preserve"> </w:t>
            </w:r>
            <w:r>
              <w:rPr>
                <w:b/>
                <w:sz w:val="26"/>
              </w:rPr>
              <w:t>hình</w:t>
            </w:r>
            <w:r>
              <w:rPr>
                <w:b/>
                <w:spacing w:val="-6"/>
                <w:sz w:val="26"/>
              </w:rPr>
              <w:t xml:space="preserve"> </w:t>
            </w:r>
            <w:r>
              <w:rPr>
                <w:b/>
                <w:spacing w:val="-2"/>
                <w:sz w:val="26"/>
              </w:rPr>
              <w:t>Email</w:t>
            </w:r>
          </w:p>
        </w:tc>
        <w:tc>
          <w:tcPr>
            <w:tcW w:w="3144" w:type="dxa"/>
          </w:tcPr>
          <w:p w14:paraId="0FC0AB2E">
            <w:pPr>
              <w:pStyle w:val="11"/>
              <w:spacing w:line="360" w:lineRule="auto"/>
              <w:ind w:left="105" w:right="136"/>
              <w:rPr>
                <w:b/>
                <w:sz w:val="26"/>
              </w:rPr>
            </w:pPr>
            <w:r>
              <w:rPr>
                <w:b/>
                <w:sz w:val="26"/>
              </w:rPr>
              <w:t>Bật / tắt gửi mail, cấu hình</w:t>
            </w:r>
            <w:r>
              <w:rPr>
                <w:b/>
                <w:spacing w:val="-10"/>
                <w:sz w:val="26"/>
              </w:rPr>
              <w:t xml:space="preserve"> </w:t>
            </w:r>
            <w:r>
              <w:rPr>
                <w:b/>
                <w:sz w:val="26"/>
              </w:rPr>
              <w:t>SMTP,</w:t>
            </w:r>
            <w:r>
              <w:rPr>
                <w:b/>
                <w:spacing w:val="-10"/>
                <w:sz w:val="26"/>
              </w:rPr>
              <w:t xml:space="preserve"> </w:t>
            </w:r>
            <w:r>
              <w:rPr>
                <w:b/>
                <w:sz w:val="26"/>
              </w:rPr>
              <w:t>thực</w:t>
            </w:r>
            <w:r>
              <w:rPr>
                <w:b/>
                <w:spacing w:val="-10"/>
                <w:sz w:val="26"/>
              </w:rPr>
              <w:t xml:space="preserve"> </w:t>
            </w:r>
            <w:r>
              <w:rPr>
                <w:b/>
                <w:sz w:val="26"/>
              </w:rPr>
              <w:t>hiện</w:t>
            </w:r>
            <w:r>
              <w:rPr>
                <w:b/>
                <w:spacing w:val="-10"/>
                <w:sz w:val="26"/>
              </w:rPr>
              <w:t xml:space="preserve"> </w:t>
            </w:r>
            <w:r>
              <w:rPr>
                <w:b/>
                <w:sz w:val="26"/>
              </w:rPr>
              <w:t>gửi mail thử.</w:t>
            </w:r>
          </w:p>
        </w:tc>
      </w:tr>
    </w:tbl>
    <w:p w14:paraId="4C19C056">
      <w:pPr>
        <w:pStyle w:val="10"/>
        <w:numPr>
          <w:ilvl w:val="0"/>
          <w:numId w:val="4"/>
        </w:numPr>
        <w:tabs>
          <w:tab w:val="left" w:pos="1246"/>
        </w:tabs>
        <w:spacing w:before="120" w:after="0" w:line="240" w:lineRule="auto"/>
        <w:ind w:left="1246" w:right="0" w:hanging="265"/>
        <w:jc w:val="left"/>
        <w:rPr>
          <w:b/>
          <w:sz w:val="26"/>
        </w:rPr>
      </w:pPr>
      <w:r>
        <w:rPr>
          <w:b/>
          <w:sz w:val="26"/>
        </w:rPr>
        <w:t>Yêu</w:t>
      </w:r>
      <w:r>
        <w:rPr>
          <w:b/>
          <w:spacing w:val="-6"/>
          <w:sz w:val="26"/>
        </w:rPr>
        <w:t xml:space="preserve"> </w:t>
      </w:r>
      <w:r>
        <w:rPr>
          <w:b/>
          <w:sz w:val="26"/>
        </w:rPr>
        <w:t>cầu</w:t>
      </w:r>
      <w:r>
        <w:rPr>
          <w:b/>
          <w:spacing w:val="-3"/>
          <w:sz w:val="26"/>
        </w:rPr>
        <w:t xml:space="preserve"> </w:t>
      </w:r>
      <w:r>
        <w:rPr>
          <w:b/>
          <w:sz w:val="26"/>
        </w:rPr>
        <w:t>phi</w:t>
      </w:r>
      <w:r>
        <w:rPr>
          <w:b/>
          <w:spacing w:val="-6"/>
          <w:sz w:val="26"/>
        </w:rPr>
        <w:t xml:space="preserve"> </w:t>
      </w:r>
      <w:r>
        <w:rPr>
          <w:b/>
          <w:sz w:val="26"/>
        </w:rPr>
        <w:t>chức</w:t>
      </w:r>
      <w:r>
        <w:rPr>
          <w:b/>
          <w:spacing w:val="-6"/>
          <w:sz w:val="26"/>
        </w:rPr>
        <w:t xml:space="preserve"> </w:t>
      </w:r>
      <w:r>
        <w:rPr>
          <w:b/>
          <w:spacing w:val="-2"/>
          <w:sz w:val="26"/>
        </w:rPr>
        <w:t>năng:</w:t>
      </w:r>
    </w:p>
    <w:p w14:paraId="74BB9B93">
      <w:pPr>
        <w:pStyle w:val="7"/>
        <w:spacing w:before="184"/>
        <w:rPr>
          <w:b/>
          <w:sz w:val="20"/>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3039"/>
        <w:gridCol w:w="3113"/>
        <w:gridCol w:w="3245"/>
      </w:tblGrid>
      <w:tr w14:paraId="255852A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59" w:hRule="atLeast"/>
        </w:trPr>
        <w:tc>
          <w:tcPr>
            <w:tcW w:w="3039" w:type="dxa"/>
            <w:tcBorders>
              <w:top w:val="nil"/>
              <w:left w:val="nil"/>
              <w:bottom w:val="nil"/>
              <w:right w:val="nil"/>
            </w:tcBorders>
            <w:shd w:val="clear" w:color="auto" w:fill="4471C4"/>
          </w:tcPr>
          <w:p w14:paraId="20FCB0DA">
            <w:pPr>
              <w:pStyle w:val="11"/>
              <w:spacing w:before="130"/>
              <w:ind w:left="3"/>
              <w:jc w:val="center"/>
              <w:rPr>
                <w:sz w:val="26"/>
              </w:rPr>
            </w:pPr>
            <w:r>
              <w:rPr>
                <w:spacing w:val="-5"/>
                <w:sz w:val="26"/>
              </w:rPr>
              <w:t>Mã</w:t>
            </w:r>
          </w:p>
        </w:tc>
        <w:tc>
          <w:tcPr>
            <w:tcW w:w="3113" w:type="dxa"/>
            <w:tcBorders>
              <w:top w:val="nil"/>
              <w:left w:val="nil"/>
              <w:bottom w:val="nil"/>
              <w:right w:val="nil"/>
            </w:tcBorders>
            <w:shd w:val="clear" w:color="auto" w:fill="4471C4"/>
          </w:tcPr>
          <w:p w14:paraId="256B3FA4">
            <w:pPr>
              <w:pStyle w:val="11"/>
              <w:spacing w:before="130"/>
              <w:ind w:left="6" w:right="2"/>
              <w:jc w:val="center"/>
              <w:rPr>
                <w:sz w:val="26"/>
              </w:rPr>
            </w:pPr>
            <w:r>
              <w:rPr>
                <w:sz w:val="26"/>
              </w:rPr>
              <w:t>Yêu</w:t>
            </w:r>
            <w:r>
              <w:rPr>
                <w:spacing w:val="-6"/>
                <w:sz w:val="26"/>
              </w:rPr>
              <w:t xml:space="preserve"> </w:t>
            </w:r>
            <w:r>
              <w:rPr>
                <w:spacing w:val="-5"/>
                <w:sz w:val="26"/>
              </w:rPr>
              <w:t>cầu</w:t>
            </w:r>
          </w:p>
        </w:tc>
        <w:tc>
          <w:tcPr>
            <w:tcW w:w="3245" w:type="dxa"/>
            <w:tcBorders>
              <w:top w:val="nil"/>
              <w:left w:val="nil"/>
              <w:bottom w:val="nil"/>
              <w:right w:val="nil"/>
            </w:tcBorders>
            <w:shd w:val="clear" w:color="auto" w:fill="4471C4"/>
          </w:tcPr>
          <w:p w14:paraId="66595FBD">
            <w:pPr>
              <w:pStyle w:val="11"/>
              <w:spacing w:before="130"/>
              <w:ind w:left="904"/>
              <w:rPr>
                <w:sz w:val="26"/>
              </w:rPr>
            </w:pPr>
            <w:r>
              <w:rPr>
                <w:sz w:val="26"/>
              </w:rPr>
              <w:t>Cách</w:t>
            </w:r>
            <w:r>
              <w:rPr>
                <w:spacing w:val="-6"/>
                <w:sz w:val="26"/>
              </w:rPr>
              <w:t xml:space="preserve"> </w:t>
            </w:r>
            <w:r>
              <w:rPr>
                <w:sz w:val="26"/>
              </w:rPr>
              <w:t>đáp</w:t>
            </w:r>
            <w:r>
              <w:rPr>
                <w:spacing w:val="-5"/>
                <w:sz w:val="26"/>
              </w:rPr>
              <w:t xml:space="preserve"> ứng</w:t>
            </w:r>
          </w:p>
        </w:tc>
      </w:tr>
      <w:tr w14:paraId="2ED982F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032" w:hRule="atLeast"/>
        </w:trPr>
        <w:tc>
          <w:tcPr>
            <w:tcW w:w="3039" w:type="dxa"/>
            <w:tcBorders>
              <w:top w:val="nil"/>
            </w:tcBorders>
            <w:shd w:val="clear" w:color="auto" w:fill="D9E1F3"/>
          </w:tcPr>
          <w:p w14:paraId="22D36AB6">
            <w:pPr>
              <w:pStyle w:val="11"/>
              <w:spacing w:before="0"/>
              <w:ind w:left="0"/>
              <w:rPr>
                <w:b/>
                <w:sz w:val="26"/>
              </w:rPr>
            </w:pPr>
          </w:p>
          <w:p w14:paraId="3D283593">
            <w:pPr>
              <w:pStyle w:val="11"/>
              <w:spacing w:before="196"/>
              <w:ind w:left="0"/>
              <w:rPr>
                <w:b/>
                <w:sz w:val="26"/>
              </w:rPr>
            </w:pPr>
          </w:p>
          <w:p w14:paraId="425C9AFE">
            <w:pPr>
              <w:pStyle w:val="11"/>
              <w:spacing w:before="0"/>
              <w:ind w:left="4"/>
              <w:jc w:val="center"/>
              <w:rPr>
                <w:sz w:val="26"/>
              </w:rPr>
            </w:pPr>
            <w:r>
              <w:rPr>
                <w:spacing w:val="-4"/>
                <w:sz w:val="26"/>
              </w:rPr>
              <w:t>NF01</w:t>
            </w:r>
          </w:p>
        </w:tc>
        <w:tc>
          <w:tcPr>
            <w:tcW w:w="3113" w:type="dxa"/>
            <w:tcBorders>
              <w:top w:val="nil"/>
            </w:tcBorders>
            <w:shd w:val="clear" w:color="auto" w:fill="D9E1F3"/>
          </w:tcPr>
          <w:p w14:paraId="25280BEB">
            <w:pPr>
              <w:pStyle w:val="11"/>
              <w:spacing w:before="0"/>
              <w:ind w:left="0"/>
              <w:rPr>
                <w:b/>
                <w:sz w:val="26"/>
              </w:rPr>
            </w:pPr>
          </w:p>
          <w:p w14:paraId="22AF22A5">
            <w:pPr>
              <w:pStyle w:val="11"/>
              <w:spacing w:before="196"/>
              <w:ind w:left="0"/>
              <w:rPr>
                <w:b/>
                <w:sz w:val="26"/>
              </w:rPr>
            </w:pPr>
          </w:p>
          <w:p w14:paraId="5859A823">
            <w:pPr>
              <w:pStyle w:val="11"/>
              <w:spacing w:before="0"/>
              <w:ind w:left="7" w:right="5"/>
              <w:jc w:val="center"/>
              <w:rPr>
                <w:b/>
                <w:sz w:val="26"/>
              </w:rPr>
            </w:pPr>
            <w:r>
              <w:rPr>
                <w:b/>
                <w:sz w:val="26"/>
              </w:rPr>
              <w:t>Bảo</w:t>
            </w:r>
            <w:r>
              <w:rPr>
                <w:b/>
                <w:spacing w:val="-6"/>
                <w:sz w:val="26"/>
              </w:rPr>
              <w:t xml:space="preserve"> </w:t>
            </w:r>
            <w:r>
              <w:rPr>
                <w:b/>
                <w:sz w:val="26"/>
              </w:rPr>
              <w:t>mật</w:t>
            </w:r>
            <w:r>
              <w:rPr>
                <w:b/>
                <w:spacing w:val="-5"/>
                <w:sz w:val="26"/>
              </w:rPr>
              <w:t xml:space="preserve"> </w:t>
            </w:r>
            <w:r>
              <w:rPr>
                <w:b/>
                <w:sz w:val="26"/>
              </w:rPr>
              <w:t>truy</w:t>
            </w:r>
            <w:r>
              <w:rPr>
                <w:b/>
                <w:spacing w:val="-5"/>
                <w:sz w:val="26"/>
              </w:rPr>
              <w:t xml:space="preserve"> cập</w:t>
            </w:r>
          </w:p>
        </w:tc>
        <w:tc>
          <w:tcPr>
            <w:tcW w:w="3245" w:type="dxa"/>
            <w:tcBorders>
              <w:top w:val="nil"/>
            </w:tcBorders>
            <w:shd w:val="clear" w:color="auto" w:fill="D9E1F3"/>
          </w:tcPr>
          <w:p w14:paraId="4114B489">
            <w:pPr>
              <w:pStyle w:val="11"/>
              <w:spacing w:line="360" w:lineRule="auto"/>
              <w:ind w:right="146"/>
              <w:rPr>
                <w:b/>
                <w:sz w:val="26"/>
              </w:rPr>
            </w:pPr>
            <w:r>
              <w:rPr>
                <w:b/>
                <w:sz w:val="26"/>
              </w:rPr>
              <w:t>Cookie Authentication kết hợp [Authorize(Roles)], kiểm</w:t>
            </w:r>
            <w:r>
              <w:rPr>
                <w:b/>
                <w:spacing w:val="-7"/>
                <w:sz w:val="26"/>
              </w:rPr>
              <w:t xml:space="preserve"> </w:t>
            </w:r>
            <w:r>
              <w:rPr>
                <w:b/>
                <w:sz w:val="26"/>
              </w:rPr>
              <w:t>tra</w:t>
            </w:r>
            <w:r>
              <w:rPr>
                <w:b/>
                <w:spacing w:val="-9"/>
                <w:sz w:val="26"/>
              </w:rPr>
              <w:t xml:space="preserve"> </w:t>
            </w:r>
            <w:r>
              <w:rPr>
                <w:b/>
                <w:sz w:val="26"/>
              </w:rPr>
              <w:t>quyền</w:t>
            </w:r>
            <w:r>
              <w:rPr>
                <w:b/>
                <w:spacing w:val="-9"/>
                <w:sz w:val="26"/>
              </w:rPr>
              <w:t xml:space="preserve"> </w:t>
            </w:r>
            <w:r>
              <w:rPr>
                <w:b/>
                <w:sz w:val="26"/>
              </w:rPr>
              <w:t>sở</w:t>
            </w:r>
            <w:r>
              <w:rPr>
                <w:b/>
                <w:spacing w:val="-7"/>
                <w:sz w:val="26"/>
              </w:rPr>
              <w:t xml:space="preserve"> </w:t>
            </w:r>
            <w:r>
              <w:rPr>
                <w:b/>
                <w:sz w:val="26"/>
              </w:rPr>
              <w:t>hữu</w:t>
            </w:r>
            <w:r>
              <w:rPr>
                <w:b/>
                <w:spacing w:val="-9"/>
                <w:sz w:val="26"/>
              </w:rPr>
              <w:t xml:space="preserve"> </w:t>
            </w:r>
            <w:r>
              <w:rPr>
                <w:b/>
                <w:sz w:val="26"/>
              </w:rPr>
              <w:t xml:space="preserve">lịch </w:t>
            </w:r>
            <w:r>
              <w:rPr>
                <w:b/>
                <w:spacing w:val="-4"/>
                <w:sz w:val="26"/>
              </w:rPr>
              <w:t>hẹn.</w:t>
            </w:r>
          </w:p>
        </w:tc>
      </w:tr>
      <w:tr w14:paraId="786CD6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035" w:hRule="atLeast"/>
        </w:trPr>
        <w:tc>
          <w:tcPr>
            <w:tcW w:w="3039" w:type="dxa"/>
          </w:tcPr>
          <w:p w14:paraId="36BCCB7C">
            <w:pPr>
              <w:pStyle w:val="11"/>
              <w:spacing w:before="0"/>
              <w:ind w:left="0"/>
              <w:rPr>
                <w:b/>
                <w:sz w:val="26"/>
              </w:rPr>
            </w:pPr>
          </w:p>
          <w:p w14:paraId="551CBA62">
            <w:pPr>
              <w:pStyle w:val="11"/>
              <w:spacing w:before="198"/>
              <w:ind w:left="0"/>
              <w:rPr>
                <w:b/>
                <w:sz w:val="26"/>
              </w:rPr>
            </w:pPr>
          </w:p>
          <w:p w14:paraId="1A95862A">
            <w:pPr>
              <w:pStyle w:val="11"/>
              <w:spacing w:before="0"/>
              <w:ind w:left="4"/>
              <w:jc w:val="center"/>
              <w:rPr>
                <w:sz w:val="26"/>
              </w:rPr>
            </w:pPr>
            <w:r>
              <w:rPr>
                <w:spacing w:val="-4"/>
                <w:sz w:val="26"/>
              </w:rPr>
              <w:t>NF02</w:t>
            </w:r>
          </w:p>
        </w:tc>
        <w:tc>
          <w:tcPr>
            <w:tcW w:w="3113" w:type="dxa"/>
          </w:tcPr>
          <w:p w14:paraId="31B478D7">
            <w:pPr>
              <w:pStyle w:val="11"/>
              <w:spacing w:before="272"/>
              <w:ind w:left="0"/>
              <w:rPr>
                <w:b/>
                <w:sz w:val="26"/>
              </w:rPr>
            </w:pPr>
          </w:p>
          <w:p w14:paraId="1A4514BA">
            <w:pPr>
              <w:pStyle w:val="11"/>
              <w:spacing w:before="0"/>
              <w:ind w:left="7"/>
              <w:jc w:val="center"/>
              <w:rPr>
                <w:b/>
                <w:sz w:val="26"/>
              </w:rPr>
            </w:pPr>
            <w:r>
              <w:rPr>
                <w:b/>
                <w:sz w:val="26"/>
              </w:rPr>
              <w:t>Hiệu</w:t>
            </w:r>
            <w:r>
              <w:rPr>
                <w:b/>
                <w:spacing w:val="-8"/>
                <w:sz w:val="26"/>
              </w:rPr>
              <w:t xml:space="preserve"> </w:t>
            </w:r>
            <w:r>
              <w:rPr>
                <w:b/>
                <w:sz w:val="26"/>
              </w:rPr>
              <w:t>năng</w:t>
            </w:r>
            <w:r>
              <w:rPr>
                <w:b/>
                <w:spacing w:val="-7"/>
                <w:sz w:val="26"/>
              </w:rPr>
              <w:t xml:space="preserve"> </w:t>
            </w:r>
            <w:r>
              <w:rPr>
                <w:b/>
                <w:sz w:val="26"/>
              </w:rPr>
              <w:t>chấp</w:t>
            </w:r>
            <w:r>
              <w:rPr>
                <w:b/>
                <w:spacing w:val="-7"/>
                <w:sz w:val="26"/>
              </w:rPr>
              <w:t xml:space="preserve"> </w:t>
            </w:r>
            <w:r>
              <w:rPr>
                <w:b/>
                <w:spacing w:val="-4"/>
                <w:sz w:val="26"/>
              </w:rPr>
              <w:t>nhận</w:t>
            </w:r>
          </w:p>
          <w:p w14:paraId="3A75F3E8">
            <w:pPr>
              <w:pStyle w:val="11"/>
              <w:spacing w:before="150"/>
              <w:ind w:left="7" w:right="3"/>
              <w:jc w:val="center"/>
              <w:rPr>
                <w:b/>
                <w:sz w:val="26"/>
              </w:rPr>
            </w:pPr>
            <w:r>
              <w:rPr>
                <w:b/>
                <w:spacing w:val="-4"/>
                <w:sz w:val="26"/>
              </w:rPr>
              <w:t>được</w:t>
            </w:r>
          </w:p>
        </w:tc>
        <w:tc>
          <w:tcPr>
            <w:tcW w:w="3245" w:type="dxa"/>
          </w:tcPr>
          <w:p w14:paraId="7965EE71">
            <w:pPr>
              <w:pStyle w:val="11"/>
              <w:spacing w:line="360" w:lineRule="auto"/>
              <w:ind w:right="146"/>
              <w:rPr>
                <w:b/>
                <w:sz w:val="26"/>
              </w:rPr>
            </w:pPr>
            <w:r>
              <w:rPr>
                <w:b/>
                <w:sz w:val="26"/>
              </w:rPr>
              <w:t>Sử dụng Entity Framework</w:t>
            </w:r>
            <w:r>
              <w:rPr>
                <w:b/>
                <w:spacing w:val="-1"/>
                <w:sz w:val="26"/>
              </w:rPr>
              <w:t xml:space="preserve"> </w:t>
            </w:r>
            <w:r>
              <w:rPr>
                <w:b/>
                <w:sz w:val="26"/>
              </w:rPr>
              <w:t>Core,</w:t>
            </w:r>
            <w:r>
              <w:rPr>
                <w:b/>
                <w:spacing w:val="-1"/>
                <w:sz w:val="26"/>
              </w:rPr>
              <w:t xml:space="preserve"> </w:t>
            </w:r>
            <w:r>
              <w:rPr>
                <w:b/>
                <w:sz w:val="26"/>
              </w:rPr>
              <w:t>index unique,</w:t>
            </w:r>
            <w:r>
              <w:rPr>
                <w:b/>
                <w:spacing w:val="-14"/>
                <w:sz w:val="26"/>
              </w:rPr>
              <w:t xml:space="preserve"> </w:t>
            </w:r>
            <w:r>
              <w:rPr>
                <w:b/>
                <w:sz w:val="26"/>
              </w:rPr>
              <w:t>eager</w:t>
            </w:r>
            <w:r>
              <w:rPr>
                <w:b/>
                <w:spacing w:val="-14"/>
                <w:sz w:val="26"/>
              </w:rPr>
              <w:t xml:space="preserve"> </w:t>
            </w:r>
            <w:r>
              <w:rPr>
                <w:b/>
                <w:sz w:val="26"/>
              </w:rPr>
              <w:t>loading</w:t>
            </w:r>
            <w:r>
              <w:rPr>
                <w:b/>
                <w:spacing w:val="-12"/>
                <w:sz w:val="26"/>
              </w:rPr>
              <w:t xml:space="preserve"> </w:t>
            </w:r>
            <w:r>
              <w:rPr>
                <w:b/>
                <w:sz w:val="26"/>
              </w:rPr>
              <w:t>có chọn lọc.</w:t>
            </w:r>
          </w:p>
        </w:tc>
      </w:tr>
      <w:tr w14:paraId="43A1BF1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3039" w:type="dxa"/>
            <w:shd w:val="clear" w:color="auto" w:fill="D9E1F3"/>
          </w:tcPr>
          <w:p w14:paraId="1E598312">
            <w:pPr>
              <w:pStyle w:val="11"/>
              <w:spacing w:before="46"/>
              <w:ind w:left="0"/>
              <w:rPr>
                <w:b/>
                <w:sz w:val="26"/>
              </w:rPr>
            </w:pPr>
          </w:p>
          <w:p w14:paraId="335CC2BC">
            <w:pPr>
              <w:pStyle w:val="11"/>
              <w:spacing w:before="0"/>
              <w:ind w:left="4"/>
              <w:jc w:val="center"/>
              <w:rPr>
                <w:sz w:val="26"/>
              </w:rPr>
            </w:pPr>
            <w:r>
              <w:rPr>
                <w:spacing w:val="-4"/>
                <w:sz w:val="26"/>
              </w:rPr>
              <w:t>NF03</w:t>
            </w:r>
          </w:p>
        </w:tc>
        <w:tc>
          <w:tcPr>
            <w:tcW w:w="3113" w:type="dxa"/>
            <w:shd w:val="clear" w:color="auto" w:fill="D9E1F3"/>
          </w:tcPr>
          <w:p w14:paraId="7A36C666">
            <w:pPr>
              <w:pStyle w:val="11"/>
              <w:spacing w:before="46"/>
              <w:ind w:left="0"/>
              <w:rPr>
                <w:b/>
                <w:sz w:val="26"/>
              </w:rPr>
            </w:pPr>
          </w:p>
          <w:p w14:paraId="3C0C4FC4">
            <w:pPr>
              <w:pStyle w:val="11"/>
              <w:spacing w:before="0"/>
              <w:ind w:left="7" w:right="3"/>
              <w:jc w:val="center"/>
              <w:rPr>
                <w:b/>
                <w:sz w:val="26"/>
              </w:rPr>
            </w:pPr>
            <w:r>
              <w:rPr>
                <w:b/>
                <w:sz w:val="26"/>
              </w:rPr>
              <w:t>Giao</w:t>
            </w:r>
            <w:r>
              <w:rPr>
                <w:b/>
                <w:spacing w:val="-9"/>
                <w:sz w:val="26"/>
              </w:rPr>
              <w:t xml:space="preserve"> </w:t>
            </w:r>
            <w:r>
              <w:rPr>
                <w:b/>
                <w:sz w:val="26"/>
              </w:rPr>
              <w:t>diện</w:t>
            </w:r>
            <w:r>
              <w:rPr>
                <w:b/>
                <w:spacing w:val="-6"/>
                <w:sz w:val="26"/>
              </w:rPr>
              <w:t xml:space="preserve"> </w:t>
            </w:r>
            <w:r>
              <w:rPr>
                <w:b/>
                <w:sz w:val="26"/>
              </w:rPr>
              <w:t>thân</w:t>
            </w:r>
            <w:r>
              <w:rPr>
                <w:b/>
                <w:spacing w:val="-7"/>
                <w:sz w:val="26"/>
              </w:rPr>
              <w:t xml:space="preserve"> </w:t>
            </w:r>
            <w:r>
              <w:rPr>
                <w:b/>
                <w:spacing w:val="-2"/>
                <w:sz w:val="26"/>
              </w:rPr>
              <w:t>thiện</w:t>
            </w:r>
          </w:p>
        </w:tc>
        <w:tc>
          <w:tcPr>
            <w:tcW w:w="3245" w:type="dxa"/>
            <w:shd w:val="clear" w:color="auto" w:fill="D9E1F3"/>
          </w:tcPr>
          <w:p w14:paraId="4891A430">
            <w:pPr>
              <w:pStyle w:val="11"/>
              <w:spacing w:line="360" w:lineRule="auto"/>
              <w:ind w:right="146"/>
              <w:rPr>
                <w:b/>
                <w:sz w:val="26"/>
              </w:rPr>
            </w:pPr>
            <w:r>
              <w:rPr>
                <w:b/>
                <w:sz w:val="26"/>
              </w:rPr>
              <w:t>Bootstrap</w:t>
            </w:r>
            <w:r>
              <w:rPr>
                <w:b/>
                <w:spacing w:val="-17"/>
                <w:sz w:val="26"/>
              </w:rPr>
              <w:t xml:space="preserve"> </w:t>
            </w:r>
            <w:r>
              <w:rPr>
                <w:b/>
                <w:sz w:val="26"/>
              </w:rPr>
              <w:t>5</w:t>
            </w:r>
            <w:r>
              <w:rPr>
                <w:b/>
                <w:spacing w:val="-16"/>
                <w:sz w:val="26"/>
              </w:rPr>
              <w:t xml:space="preserve"> </w:t>
            </w:r>
            <w:r>
              <w:rPr>
                <w:b/>
                <w:sz w:val="26"/>
              </w:rPr>
              <w:t>responsive, Bootstrap Icons.</w:t>
            </w:r>
          </w:p>
        </w:tc>
      </w:tr>
      <w:tr w14:paraId="1184C90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3039" w:type="dxa"/>
          </w:tcPr>
          <w:p w14:paraId="5CAF5726">
            <w:pPr>
              <w:pStyle w:val="11"/>
              <w:spacing w:before="46"/>
              <w:ind w:left="0"/>
              <w:rPr>
                <w:b/>
                <w:sz w:val="26"/>
              </w:rPr>
            </w:pPr>
          </w:p>
          <w:p w14:paraId="67C7D54E">
            <w:pPr>
              <w:pStyle w:val="11"/>
              <w:spacing w:before="0"/>
              <w:ind w:left="4"/>
              <w:jc w:val="center"/>
              <w:rPr>
                <w:sz w:val="26"/>
              </w:rPr>
            </w:pPr>
            <w:r>
              <w:rPr>
                <w:spacing w:val="-4"/>
                <w:sz w:val="26"/>
              </w:rPr>
              <w:t>NF04</w:t>
            </w:r>
          </w:p>
        </w:tc>
        <w:tc>
          <w:tcPr>
            <w:tcW w:w="3113" w:type="dxa"/>
          </w:tcPr>
          <w:p w14:paraId="2DE8A624">
            <w:pPr>
              <w:pStyle w:val="11"/>
              <w:spacing w:before="46"/>
              <w:ind w:left="0"/>
              <w:rPr>
                <w:b/>
                <w:sz w:val="26"/>
              </w:rPr>
            </w:pPr>
          </w:p>
          <w:p w14:paraId="28C13664">
            <w:pPr>
              <w:pStyle w:val="11"/>
              <w:spacing w:before="0"/>
              <w:ind w:left="7" w:right="6"/>
              <w:jc w:val="center"/>
              <w:rPr>
                <w:b/>
                <w:sz w:val="26"/>
              </w:rPr>
            </w:pPr>
            <w:r>
              <w:rPr>
                <w:b/>
                <w:sz w:val="26"/>
              </w:rPr>
              <w:t>Dễ</w:t>
            </w:r>
            <w:r>
              <w:rPr>
                <w:b/>
                <w:spacing w:val="-6"/>
                <w:sz w:val="26"/>
              </w:rPr>
              <w:t xml:space="preserve"> </w:t>
            </w:r>
            <w:r>
              <w:rPr>
                <w:b/>
                <w:sz w:val="26"/>
              </w:rPr>
              <w:t>bảo</w:t>
            </w:r>
            <w:r>
              <w:rPr>
                <w:b/>
                <w:spacing w:val="-5"/>
                <w:sz w:val="26"/>
              </w:rPr>
              <w:t xml:space="preserve"> trì</w:t>
            </w:r>
          </w:p>
        </w:tc>
        <w:tc>
          <w:tcPr>
            <w:tcW w:w="3245" w:type="dxa"/>
          </w:tcPr>
          <w:p w14:paraId="41639186">
            <w:pPr>
              <w:pStyle w:val="11"/>
              <w:spacing w:line="360" w:lineRule="auto"/>
              <w:ind w:right="146"/>
              <w:rPr>
                <w:b/>
                <w:sz w:val="26"/>
              </w:rPr>
            </w:pPr>
            <w:r>
              <w:rPr>
                <w:b/>
                <w:sz w:val="26"/>
              </w:rPr>
              <w:t>Kiến trúc MVC 3 tầng, tách</w:t>
            </w:r>
            <w:r>
              <w:rPr>
                <w:b/>
                <w:spacing w:val="-13"/>
                <w:sz w:val="26"/>
              </w:rPr>
              <w:t xml:space="preserve"> </w:t>
            </w:r>
            <w:r>
              <w:rPr>
                <w:b/>
                <w:sz w:val="26"/>
              </w:rPr>
              <w:t>lớp</w:t>
            </w:r>
            <w:r>
              <w:rPr>
                <w:b/>
                <w:spacing w:val="-13"/>
                <w:sz w:val="26"/>
              </w:rPr>
              <w:t xml:space="preserve"> </w:t>
            </w:r>
            <w:r>
              <w:rPr>
                <w:b/>
                <w:sz w:val="26"/>
              </w:rPr>
              <w:t>Services</w:t>
            </w:r>
            <w:r>
              <w:rPr>
                <w:b/>
                <w:spacing w:val="-13"/>
                <w:sz w:val="26"/>
              </w:rPr>
              <w:t xml:space="preserve"> </w:t>
            </w:r>
            <w:r>
              <w:rPr>
                <w:b/>
                <w:sz w:val="26"/>
              </w:rPr>
              <w:t>(Email).</w:t>
            </w:r>
          </w:p>
        </w:tc>
      </w:tr>
      <w:tr w14:paraId="65FC381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3" w:hRule="atLeast"/>
        </w:trPr>
        <w:tc>
          <w:tcPr>
            <w:tcW w:w="3039" w:type="dxa"/>
            <w:shd w:val="clear" w:color="auto" w:fill="D9E1F3"/>
          </w:tcPr>
          <w:p w14:paraId="178C73D9">
            <w:pPr>
              <w:pStyle w:val="11"/>
              <w:spacing w:before="271"/>
              <w:ind w:left="0"/>
              <w:rPr>
                <w:b/>
                <w:sz w:val="26"/>
              </w:rPr>
            </w:pPr>
          </w:p>
          <w:p w14:paraId="00E937B1">
            <w:pPr>
              <w:pStyle w:val="11"/>
              <w:spacing w:before="0"/>
              <w:ind w:left="4"/>
              <w:jc w:val="center"/>
              <w:rPr>
                <w:sz w:val="26"/>
              </w:rPr>
            </w:pPr>
            <w:r>
              <w:rPr>
                <w:spacing w:val="-4"/>
                <w:sz w:val="26"/>
              </w:rPr>
              <w:t>NF05</w:t>
            </w:r>
          </w:p>
        </w:tc>
        <w:tc>
          <w:tcPr>
            <w:tcW w:w="3113" w:type="dxa"/>
            <w:shd w:val="clear" w:color="auto" w:fill="D9E1F3"/>
          </w:tcPr>
          <w:p w14:paraId="26B7A428">
            <w:pPr>
              <w:pStyle w:val="11"/>
              <w:spacing w:before="271"/>
              <w:ind w:left="0"/>
              <w:rPr>
                <w:b/>
                <w:sz w:val="26"/>
              </w:rPr>
            </w:pPr>
          </w:p>
          <w:p w14:paraId="48CE7C7F">
            <w:pPr>
              <w:pStyle w:val="11"/>
              <w:spacing w:before="0"/>
              <w:ind w:left="7" w:right="3"/>
              <w:jc w:val="center"/>
              <w:rPr>
                <w:b/>
                <w:sz w:val="26"/>
              </w:rPr>
            </w:pPr>
            <w:r>
              <w:rPr>
                <w:b/>
                <w:sz w:val="26"/>
              </w:rPr>
              <w:t>Khả</w:t>
            </w:r>
            <w:r>
              <w:rPr>
                <w:b/>
                <w:spacing w:val="-6"/>
                <w:sz w:val="26"/>
              </w:rPr>
              <w:t xml:space="preserve"> </w:t>
            </w:r>
            <w:r>
              <w:rPr>
                <w:b/>
                <w:sz w:val="26"/>
              </w:rPr>
              <w:t>năng</w:t>
            </w:r>
            <w:r>
              <w:rPr>
                <w:b/>
                <w:spacing w:val="-6"/>
                <w:sz w:val="26"/>
              </w:rPr>
              <w:t xml:space="preserve"> </w:t>
            </w:r>
            <w:r>
              <w:rPr>
                <w:b/>
                <w:sz w:val="26"/>
              </w:rPr>
              <w:t>mở</w:t>
            </w:r>
            <w:r>
              <w:rPr>
                <w:b/>
                <w:spacing w:val="-6"/>
                <w:sz w:val="26"/>
              </w:rPr>
              <w:t xml:space="preserve"> </w:t>
            </w:r>
            <w:r>
              <w:rPr>
                <w:b/>
                <w:sz w:val="26"/>
              </w:rPr>
              <w:t>rộng</w:t>
            </w:r>
            <w:r>
              <w:rPr>
                <w:b/>
                <w:spacing w:val="-6"/>
                <w:sz w:val="26"/>
              </w:rPr>
              <w:t xml:space="preserve"> </w:t>
            </w:r>
            <w:r>
              <w:rPr>
                <w:b/>
                <w:spacing w:val="-4"/>
                <w:sz w:val="26"/>
              </w:rPr>
              <w:t>CSDL</w:t>
            </w:r>
          </w:p>
        </w:tc>
        <w:tc>
          <w:tcPr>
            <w:tcW w:w="3245" w:type="dxa"/>
            <w:shd w:val="clear" w:color="auto" w:fill="D9E1F3"/>
          </w:tcPr>
          <w:p w14:paraId="0FB22B9A">
            <w:pPr>
              <w:pStyle w:val="11"/>
              <w:spacing w:line="360" w:lineRule="auto"/>
              <w:ind w:right="146"/>
              <w:rPr>
                <w:b/>
                <w:sz w:val="26"/>
              </w:rPr>
            </w:pPr>
            <w:r>
              <w:rPr>
                <w:b/>
                <w:sz w:val="26"/>
              </w:rPr>
              <w:t>Entity</w:t>
            </w:r>
            <w:r>
              <w:rPr>
                <w:b/>
                <w:spacing w:val="-17"/>
                <w:sz w:val="26"/>
              </w:rPr>
              <w:t xml:space="preserve"> </w:t>
            </w:r>
            <w:r>
              <w:rPr>
                <w:b/>
                <w:sz w:val="26"/>
              </w:rPr>
              <w:t>Framework</w:t>
            </w:r>
            <w:r>
              <w:rPr>
                <w:b/>
                <w:spacing w:val="-16"/>
                <w:sz w:val="26"/>
              </w:rPr>
              <w:t xml:space="preserve"> </w:t>
            </w:r>
            <w:r>
              <w:rPr>
                <w:b/>
                <w:sz w:val="26"/>
              </w:rPr>
              <w:t xml:space="preserve">Core Code First kết hợp </w:t>
            </w:r>
            <w:r>
              <w:rPr>
                <w:b/>
                <w:spacing w:val="-2"/>
                <w:sz w:val="26"/>
              </w:rPr>
              <w:t>Migrations.</w:t>
            </w:r>
          </w:p>
        </w:tc>
      </w:tr>
    </w:tbl>
    <w:p w14:paraId="35B60435">
      <w:pPr>
        <w:pStyle w:val="11"/>
        <w:spacing w:after="0" w:line="360" w:lineRule="auto"/>
        <w:rPr>
          <w:b/>
          <w:sz w:val="26"/>
        </w:rPr>
        <w:sectPr>
          <w:pgSz w:w="12240" w:h="15840"/>
          <w:pgMar w:top="1240" w:right="720" w:bottom="940" w:left="1440" w:header="739" w:footer="750" w:gutter="0"/>
          <w:cols w:space="720" w:num="1"/>
        </w:sectPr>
      </w:pPr>
    </w:p>
    <w:p w14:paraId="21B87E53">
      <w:pPr>
        <w:pStyle w:val="7"/>
        <w:spacing w:before="108"/>
        <w:rPr>
          <w:b/>
          <w:sz w:val="20"/>
        </w:rPr>
      </w:pPr>
    </w:p>
    <w:tbl>
      <w:tblPr>
        <w:tblStyle w:val="6"/>
        <w:tblW w:w="0" w:type="auto"/>
        <w:tblInd w:w="272"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3039"/>
        <w:gridCol w:w="3113"/>
        <w:gridCol w:w="3245"/>
      </w:tblGrid>
      <w:tr w14:paraId="408F91D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3039" w:type="dxa"/>
          </w:tcPr>
          <w:p w14:paraId="4AE05741">
            <w:pPr>
              <w:pStyle w:val="11"/>
              <w:spacing w:before="272"/>
              <w:ind w:left="0"/>
              <w:rPr>
                <w:b/>
                <w:sz w:val="26"/>
              </w:rPr>
            </w:pPr>
          </w:p>
          <w:p w14:paraId="214F67FC">
            <w:pPr>
              <w:pStyle w:val="11"/>
              <w:spacing w:before="0"/>
              <w:ind w:left="4"/>
              <w:jc w:val="center"/>
              <w:rPr>
                <w:sz w:val="26"/>
              </w:rPr>
            </w:pPr>
            <w:r>
              <w:rPr>
                <w:spacing w:val="-4"/>
                <w:sz w:val="26"/>
              </w:rPr>
              <w:t>NF06</w:t>
            </w:r>
          </w:p>
        </w:tc>
        <w:tc>
          <w:tcPr>
            <w:tcW w:w="3113" w:type="dxa"/>
          </w:tcPr>
          <w:p w14:paraId="263B948E">
            <w:pPr>
              <w:pStyle w:val="11"/>
              <w:spacing w:before="272"/>
              <w:ind w:left="0"/>
              <w:rPr>
                <w:b/>
                <w:sz w:val="26"/>
              </w:rPr>
            </w:pPr>
          </w:p>
          <w:p w14:paraId="42CEDD64">
            <w:pPr>
              <w:pStyle w:val="11"/>
              <w:spacing w:before="0"/>
              <w:ind w:left="7" w:right="6"/>
              <w:jc w:val="center"/>
              <w:rPr>
                <w:b/>
                <w:sz w:val="26"/>
              </w:rPr>
            </w:pPr>
            <w:r>
              <w:rPr>
                <w:b/>
                <w:sz w:val="26"/>
              </w:rPr>
              <w:t>Thông</w:t>
            </w:r>
            <w:r>
              <w:rPr>
                <w:b/>
                <w:spacing w:val="-7"/>
                <w:sz w:val="26"/>
              </w:rPr>
              <w:t xml:space="preserve"> </w:t>
            </w:r>
            <w:r>
              <w:rPr>
                <w:b/>
                <w:sz w:val="26"/>
              </w:rPr>
              <w:t>báo</w:t>
            </w:r>
            <w:r>
              <w:rPr>
                <w:b/>
                <w:spacing w:val="-6"/>
                <w:sz w:val="26"/>
              </w:rPr>
              <w:t xml:space="preserve"> </w:t>
            </w:r>
            <w:r>
              <w:rPr>
                <w:b/>
                <w:spacing w:val="-4"/>
                <w:sz w:val="26"/>
              </w:rPr>
              <w:t>email</w:t>
            </w:r>
          </w:p>
        </w:tc>
        <w:tc>
          <w:tcPr>
            <w:tcW w:w="3245" w:type="dxa"/>
          </w:tcPr>
          <w:p w14:paraId="687D267F">
            <w:pPr>
              <w:pStyle w:val="11"/>
              <w:spacing w:line="360" w:lineRule="auto"/>
              <w:ind w:right="146"/>
              <w:rPr>
                <w:b/>
                <w:sz w:val="26"/>
              </w:rPr>
            </w:pPr>
            <w:r>
              <w:rPr>
                <w:b/>
                <w:sz w:val="26"/>
              </w:rPr>
              <w:t>Gửi mail qua MailKit SMTP,</w:t>
            </w:r>
            <w:r>
              <w:rPr>
                <w:b/>
                <w:spacing w:val="-9"/>
                <w:sz w:val="26"/>
              </w:rPr>
              <w:t xml:space="preserve"> </w:t>
            </w:r>
            <w:r>
              <w:rPr>
                <w:b/>
                <w:sz w:val="26"/>
              </w:rPr>
              <w:t>Admin</w:t>
            </w:r>
            <w:r>
              <w:rPr>
                <w:b/>
                <w:spacing w:val="-9"/>
                <w:sz w:val="26"/>
              </w:rPr>
              <w:t xml:space="preserve"> </w:t>
            </w:r>
            <w:r>
              <w:rPr>
                <w:b/>
                <w:sz w:val="26"/>
              </w:rPr>
              <w:t>có</w:t>
            </w:r>
            <w:r>
              <w:rPr>
                <w:b/>
                <w:spacing w:val="-9"/>
                <w:sz w:val="26"/>
              </w:rPr>
              <w:t xml:space="preserve"> </w:t>
            </w:r>
            <w:r>
              <w:rPr>
                <w:b/>
                <w:sz w:val="26"/>
              </w:rPr>
              <w:t>thể</w:t>
            </w:r>
            <w:r>
              <w:rPr>
                <w:b/>
                <w:spacing w:val="-6"/>
                <w:sz w:val="26"/>
              </w:rPr>
              <w:t xml:space="preserve"> </w:t>
            </w:r>
            <w:r>
              <w:rPr>
                <w:b/>
                <w:sz w:val="26"/>
              </w:rPr>
              <w:t>bật</w:t>
            </w:r>
            <w:r>
              <w:rPr>
                <w:b/>
                <w:spacing w:val="-9"/>
                <w:sz w:val="26"/>
              </w:rPr>
              <w:t xml:space="preserve"> </w:t>
            </w:r>
            <w:r>
              <w:rPr>
                <w:b/>
                <w:sz w:val="26"/>
              </w:rPr>
              <w:t>/ tắt trên giao diện.</w:t>
            </w:r>
          </w:p>
        </w:tc>
      </w:tr>
      <w:tr w14:paraId="120938F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5" w:hRule="atLeast"/>
        </w:trPr>
        <w:tc>
          <w:tcPr>
            <w:tcW w:w="3039" w:type="dxa"/>
            <w:shd w:val="clear" w:color="auto" w:fill="D9E1F3"/>
          </w:tcPr>
          <w:p w14:paraId="6E5F8762">
            <w:pPr>
              <w:pStyle w:val="11"/>
              <w:spacing w:before="271"/>
              <w:ind w:left="0"/>
              <w:rPr>
                <w:b/>
                <w:sz w:val="26"/>
              </w:rPr>
            </w:pPr>
          </w:p>
          <w:p w14:paraId="10A28073">
            <w:pPr>
              <w:pStyle w:val="11"/>
              <w:spacing w:before="0"/>
              <w:ind w:left="4"/>
              <w:jc w:val="center"/>
              <w:rPr>
                <w:sz w:val="26"/>
              </w:rPr>
            </w:pPr>
            <w:r>
              <w:rPr>
                <w:spacing w:val="-4"/>
                <w:sz w:val="26"/>
              </w:rPr>
              <w:t>NF07</w:t>
            </w:r>
          </w:p>
        </w:tc>
        <w:tc>
          <w:tcPr>
            <w:tcW w:w="3113" w:type="dxa"/>
            <w:shd w:val="clear" w:color="auto" w:fill="D9E1F3"/>
          </w:tcPr>
          <w:p w14:paraId="5221A5B5">
            <w:pPr>
              <w:pStyle w:val="11"/>
              <w:spacing w:before="271"/>
              <w:ind w:left="0"/>
              <w:rPr>
                <w:b/>
                <w:sz w:val="26"/>
              </w:rPr>
            </w:pPr>
          </w:p>
          <w:p w14:paraId="08A0B128">
            <w:pPr>
              <w:pStyle w:val="11"/>
              <w:spacing w:before="0"/>
              <w:ind w:left="7" w:right="3"/>
              <w:jc w:val="center"/>
              <w:rPr>
                <w:b/>
                <w:sz w:val="26"/>
              </w:rPr>
            </w:pPr>
            <w:r>
              <w:rPr>
                <w:b/>
                <w:sz w:val="26"/>
              </w:rPr>
              <w:t>Validation</w:t>
            </w:r>
            <w:r>
              <w:rPr>
                <w:b/>
                <w:spacing w:val="-8"/>
                <w:sz w:val="26"/>
              </w:rPr>
              <w:t xml:space="preserve"> </w:t>
            </w:r>
            <w:r>
              <w:rPr>
                <w:b/>
                <w:sz w:val="26"/>
              </w:rPr>
              <w:t>dữ</w:t>
            </w:r>
            <w:r>
              <w:rPr>
                <w:b/>
                <w:spacing w:val="-7"/>
                <w:sz w:val="26"/>
              </w:rPr>
              <w:t xml:space="preserve"> </w:t>
            </w:r>
            <w:r>
              <w:rPr>
                <w:b/>
                <w:spacing w:val="-4"/>
                <w:sz w:val="26"/>
              </w:rPr>
              <w:t>liệu</w:t>
            </w:r>
          </w:p>
        </w:tc>
        <w:tc>
          <w:tcPr>
            <w:tcW w:w="3245" w:type="dxa"/>
            <w:shd w:val="clear" w:color="auto" w:fill="D9E1F3"/>
          </w:tcPr>
          <w:p w14:paraId="48217838">
            <w:pPr>
              <w:pStyle w:val="11"/>
              <w:spacing w:line="360" w:lineRule="auto"/>
              <w:ind w:right="146"/>
              <w:rPr>
                <w:b/>
                <w:sz w:val="26"/>
              </w:rPr>
            </w:pPr>
            <w:r>
              <w:rPr>
                <w:b/>
                <w:sz w:val="26"/>
              </w:rPr>
              <w:t>Data</w:t>
            </w:r>
            <w:r>
              <w:rPr>
                <w:b/>
                <w:spacing w:val="-14"/>
                <w:sz w:val="26"/>
              </w:rPr>
              <w:t xml:space="preserve"> </w:t>
            </w:r>
            <w:r>
              <w:rPr>
                <w:b/>
                <w:sz w:val="26"/>
              </w:rPr>
              <w:t>Annotations</w:t>
            </w:r>
            <w:r>
              <w:rPr>
                <w:b/>
                <w:spacing w:val="-14"/>
                <w:sz w:val="26"/>
              </w:rPr>
              <w:t xml:space="preserve"> </w:t>
            </w:r>
            <w:r>
              <w:rPr>
                <w:b/>
                <w:sz w:val="26"/>
              </w:rPr>
              <w:t>kết</w:t>
            </w:r>
            <w:r>
              <w:rPr>
                <w:b/>
                <w:spacing w:val="-11"/>
                <w:sz w:val="26"/>
              </w:rPr>
              <w:t xml:space="preserve"> </w:t>
            </w:r>
            <w:r>
              <w:rPr>
                <w:b/>
                <w:sz w:val="26"/>
              </w:rPr>
              <w:t xml:space="preserve">hợp jQuery Validation phía </w:t>
            </w:r>
            <w:r>
              <w:rPr>
                <w:b/>
                <w:spacing w:val="-2"/>
                <w:sz w:val="26"/>
              </w:rPr>
              <w:t>client.</w:t>
            </w:r>
          </w:p>
        </w:tc>
      </w:tr>
      <w:tr w14:paraId="29666A5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6" w:hRule="atLeast"/>
        </w:trPr>
        <w:tc>
          <w:tcPr>
            <w:tcW w:w="3039" w:type="dxa"/>
          </w:tcPr>
          <w:p w14:paraId="41FCB174">
            <w:pPr>
              <w:pStyle w:val="11"/>
              <w:spacing w:before="272"/>
              <w:ind w:left="0"/>
              <w:rPr>
                <w:b/>
                <w:sz w:val="26"/>
              </w:rPr>
            </w:pPr>
          </w:p>
          <w:p w14:paraId="5B42F7CE">
            <w:pPr>
              <w:pStyle w:val="11"/>
              <w:spacing w:before="0"/>
              <w:ind w:left="4"/>
              <w:jc w:val="center"/>
              <w:rPr>
                <w:sz w:val="26"/>
              </w:rPr>
            </w:pPr>
            <w:r>
              <w:rPr>
                <w:spacing w:val="-4"/>
                <w:sz w:val="26"/>
              </w:rPr>
              <w:t>NF08</w:t>
            </w:r>
          </w:p>
        </w:tc>
        <w:tc>
          <w:tcPr>
            <w:tcW w:w="3113" w:type="dxa"/>
          </w:tcPr>
          <w:p w14:paraId="1F6F0658">
            <w:pPr>
              <w:pStyle w:val="11"/>
              <w:spacing w:before="272"/>
              <w:ind w:left="0"/>
              <w:rPr>
                <w:b/>
                <w:sz w:val="26"/>
              </w:rPr>
            </w:pPr>
          </w:p>
          <w:p w14:paraId="38CF62B5">
            <w:pPr>
              <w:pStyle w:val="11"/>
              <w:spacing w:before="0"/>
              <w:ind w:left="7" w:right="3"/>
              <w:jc w:val="center"/>
              <w:rPr>
                <w:b/>
                <w:sz w:val="26"/>
              </w:rPr>
            </w:pPr>
            <w:r>
              <w:rPr>
                <w:b/>
                <w:sz w:val="26"/>
              </w:rPr>
              <w:t>Triển</w:t>
            </w:r>
            <w:r>
              <w:rPr>
                <w:b/>
                <w:spacing w:val="-8"/>
                <w:sz w:val="26"/>
              </w:rPr>
              <w:t xml:space="preserve"> </w:t>
            </w:r>
            <w:r>
              <w:rPr>
                <w:b/>
                <w:sz w:val="26"/>
              </w:rPr>
              <w:t>khai</w:t>
            </w:r>
            <w:r>
              <w:rPr>
                <w:b/>
                <w:spacing w:val="-7"/>
                <w:sz w:val="26"/>
              </w:rPr>
              <w:t xml:space="preserve"> </w:t>
            </w:r>
            <w:r>
              <w:rPr>
                <w:b/>
                <w:sz w:val="26"/>
              </w:rPr>
              <w:t>đơn</w:t>
            </w:r>
            <w:r>
              <w:rPr>
                <w:b/>
                <w:spacing w:val="-4"/>
                <w:sz w:val="26"/>
              </w:rPr>
              <w:t xml:space="preserve"> giản</w:t>
            </w:r>
          </w:p>
        </w:tc>
        <w:tc>
          <w:tcPr>
            <w:tcW w:w="3245" w:type="dxa"/>
          </w:tcPr>
          <w:p w14:paraId="711E80E6">
            <w:pPr>
              <w:pStyle w:val="11"/>
              <w:spacing w:line="360" w:lineRule="auto"/>
              <w:rPr>
                <w:b/>
                <w:sz w:val="26"/>
              </w:rPr>
            </w:pPr>
            <w:r>
              <w:rPr>
                <w:b/>
                <w:sz w:val="26"/>
              </w:rPr>
              <w:t>Lệnh dotnet run, tự động migrate</w:t>
            </w:r>
            <w:r>
              <w:rPr>
                <w:b/>
                <w:spacing w:val="-9"/>
                <w:sz w:val="26"/>
              </w:rPr>
              <w:t xml:space="preserve"> </w:t>
            </w:r>
            <w:r>
              <w:rPr>
                <w:b/>
                <w:sz w:val="26"/>
              </w:rPr>
              <w:t>và</w:t>
            </w:r>
            <w:r>
              <w:rPr>
                <w:b/>
                <w:spacing w:val="-9"/>
                <w:sz w:val="26"/>
              </w:rPr>
              <w:t xml:space="preserve"> </w:t>
            </w:r>
            <w:r>
              <w:rPr>
                <w:b/>
                <w:sz w:val="26"/>
              </w:rPr>
              <w:t>seed</w:t>
            </w:r>
            <w:r>
              <w:rPr>
                <w:b/>
                <w:spacing w:val="-9"/>
                <w:sz w:val="26"/>
              </w:rPr>
              <w:t xml:space="preserve"> </w:t>
            </w:r>
            <w:r>
              <w:rPr>
                <w:b/>
                <w:sz w:val="26"/>
              </w:rPr>
              <w:t>dữ</w:t>
            </w:r>
            <w:r>
              <w:rPr>
                <w:b/>
                <w:spacing w:val="-6"/>
                <w:sz w:val="26"/>
              </w:rPr>
              <w:t xml:space="preserve"> </w:t>
            </w:r>
            <w:r>
              <w:rPr>
                <w:b/>
                <w:sz w:val="26"/>
              </w:rPr>
              <w:t>liệu</w:t>
            </w:r>
            <w:r>
              <w:rPr>
                <w:b/>
                <w:spacing w:val="-9"/>
                <w:sz w:val="26"/>
              </w:rPr>
              <w:t xml:space="preserve"> </w:t>
            </w:r>
            <w:r>
              <w:rPr>
                <w:b/>
                <w:sz w:val="26"/>
              </w:rPr>
              <w:t>khi khởi động.</w:t>
            </w:r>
          </w:p>
        </w:tc>
      </w:tr>
    </w:tbl>
    <w:p w14:paraId="58ED256E">
      <w:pPr>
        <w:pStyle w:val="10"/>
        <w:numPr>
          <w:ilvl w:val="1"/>
          <w:numId w:val="3"/>
        </w:numPr>
        <w:tabs>
          <w:tab w:val="left" w:pos="1433"/>
        </w:tabs>
        <w:spacing w:before="162" w:after="0" w:line="240" w:lineRule="auto"/>
        <w:ind w:left="1433" w:right="0" w:hanging="452"/>
        <w:jc w:val="left"/>
        <w:rPr>
          <w:b/>
          <w:sz w:val="26"/>
        </w:rPr>
      </w:pPr>
      <w:bookmarkStart w:id="12" w:name="_bookmark12"/>
      <w:bookmarkEnd w:id="12"/>
      <w:r>
        <w:rPr>
          <w:b/>
          <w:sz w:val="26"/>
        </w:rPr>
        <w:t>Sơ</w:t>
      </w:r>
      <w:r>
        <w:rPr>
          <w:b/>
          <w:spacing w:val="-5"/>
          <w:sz w:val="26"/>
        </w:rPr>
        <w:t xml:space="preserve"> </w:t>
      </w:r>
      <w:r>
        <w:rPr>
          <w:b/>
          <w:sz w:val="26"/>
        </w:rPr>
        <w:t>đồ</w:t>
      </w:r>
      <w:r>
        <w:rPr>
          <w:b/>
          <w:spacing w:val="-1"/>
          <w:sz w:val="26"/>
        </w:rPr>
        <w:t xml:space="preserve"> </w:t>
      </w:r>
      <w:r>
        <w:rPr>
          <w:b/>
          <w:sz w:val="26"/>
        </w:rPr>
        <w:t>Use</w:t>
      </w:r>
      <w:r>
        <w:rPr>
          <w:b/>
          <w:spacing w:val="-4"/>
          <w:sz w:val="26"/>
        </w:rPr>
        <w:t xml:space="preserve"> </w:t>
      </w:r>
      <w:r>
        <w:rPr>
          <w:b/>
          <w:sz w:val="26"/>
        </w:rPr>
        <w:t>Case</w:t>
      </w:r>
      <w:r>
        <w:rPr>
          <w:b/>
          <w:spacing w:val="-5"/>
          <w:sz w:val="26"/>
        </w:rPr>
        <w:t xml:space="preserve"> </w:t>
      </w:r>
      <w:r>
        <w:rPr>
          <w:b/>
          <w:spacing w:val="-2"/>
          <w:sz w:val="26"/>
        </w:rPr>
        <w:t>(UML)</w:t>
      </w:r>
    </w:p>
    <w:p w14:paraId="1FB22C50">
      <w:pPr>
        <w:pStyle w:val="7"/>
        <w:spacing w:before="2"/>
        <w:rPr>
          <w:b/>
          <w:sz w:val="10"/>
        </w:rPr>
      </w:pPr>
      <w:r>
        <w:rPr>
          <w:b/>
          <w:sz w:val="10"/>
        </w:rPr>
        <w:drawing>
          <wp:anchor distT="0" distB="0" distL="0" distR="0" simplePos="0" relativeHeight="251668480" behindDoc="1" locked="0" layoutInCell="1" allowOverlap="1">
            <wp:simplePos x="0" y="0"/>
            <wp:positionH relativeFrom="page">
              <wp:posOffset>1537335</wp:posOffset>
            </wp:positionH>
            <wp:positionV relativeFrom="paragraph">
              <wp:posOffset>89535</wp:posOffset>
            </wp:positionV>
            <wp:extent cx="4761865" cy="323723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762150" cy="3237547"/>
                    </a:xfrm>
                    <a:prstGeom prst="rect">
                      <a:avLst/>
                    </a:prstGeom>
                  </pic:spPr>
                </pic:pic>
              </a:graphicData>
            </a:graphic>
          </wp:anchor>
        </w:drawing>
      </w:r>
    </w:p>
    <w:p w14:paraId="6801675B">
      <w:pPr>
        <w:pStyle w:val="7"/>
        <w:spacing w:before="231"/>
        <w:ind w:left="569" w:right="720"/>
        <w:jc w:val="center"/>
      </w:pPr>
      <w:bookmarkStart w:id="13" w:name="_bookmark13"/>
      <w:bookmarkEnd w:id="13"/>
      <w:r>
        <w:t>Hình</w:t>
      </w:r>
      <w:r>
        <w:rPr>
          <w:spacing w:val="-5"/>
        </w:rPr>
        <w:t xml:space="preserve"> </w:t>
      </w:r>
      <w:r>
        <w:t>2.1:</w:t>
      </w:r>
      <w:r>
        <w:rPr>
          <w:spacing w:val="-3"/>
        </w:rPr>
        <w:t xml:space="preserve"> </w:t>
      </w:r>
      <w:r>
        <w:t>Sơ</w:t>
      </w:r>
      <w:r>
        <w:rPr>
          <w:spacing w:val="-5"/>
        </w:rPr>
        <w:t xml:space="preserve"> </w:t>
      </w:r>
      <w:r>
        <w:t>đồ</w:t>
      </w:r>
      <w:r>
        <w:rPr>
          <w:spacing w:val="-2"/>
        </w:rPr>
        <w:t xml:space="preserve"> </w:t>
      </w:r>
      <w:r>
        <w:t>Use</w:t>
      </w:r>
      <w:r>
        <w:rPr>
          <w:spacing w:val="-5"/>
        </w:rPr>
        <w:t xml:space="preserve"> </w:t>
      </w:r>
      <w:r>
        <w:t>Case</w:t>
      </w:r>
      <w:r>
        <w:rPr>
          <w:spacing w:val="-5"/>
        </w:rPr>
        <w:t xml:space="preserve"> </w:t>
      </w:r>
      <w:r>
        <w:t>tổng</w:t>
      </w:r>
      <w:r>
        <w:rPr>
          <w:spacing w:val="-4"/>
        </w:rPr>
        <w:t xml:space="preserve"> </w:t>
      </w:r>
      <w:r>
        <w:t>quát</w:t>
      </w:r>
      <w:r>
        <w:rPr>
          <w:spacing w:val="-5"/>
        </w:rPr>
        <w:t xml:space="preserve"> </w:t>
      </w:r>
      <w:r>
        <w:t>của</w:t>
      </w:r>
      <w:r>
        <w:rPr>
          <w:spacing w:val="-5"/>
        </w:rPr>
        <w:t xml:space="preserve"> </w:t>
      </w:r>
      <w:r>
        <w:t>hệ</w:t>
      </w:r>
      <w:r>
        <w:rPr>
          <w:spacing w:val="-1"/>
        </w:rPr>
        <w:t xml:space="preserve"> </w:t>
      </w:r>
      <w:r>
        <w:rPr>
          <w:spacing w:val="-2"/>
        </w:rPr>
        <w:t>thống</w:t>
      </w:r>
    </w:p>
    <w:p w14:paraId="4942B988">
      <w:pPr>
        <w:pStyle w:val="7"/>
        <w:spacing w:after="0"/>
        <w:jc w:val="center"/>
        <w:sectPr>
          <w:pgSz w:w="12240" w:h="15840"/>
          <w:pgMar w:top="1240" w:right="720" w:bottom="940" w:left="1440" w:header="739" w:footer="750" w:gutter="0"/>
          <w:cols w:space="720" w:num="1"/>
        </w:sectPr>
      </w:pPr>
    </w:p>
    <w:p w14:paraId="02D991C6">
      <w:pPr>
        <w:pStyle w:val="7"/>
        <w:spacing w:before="39"/>
      </w:pPr>
    </w:p>
    <w:p w14:paraId="081CD0E3">
      <w:pPr>
        <w:pStyle w:val="7"/>
        <w:ind w:left="569" w:right="724"/>
        <w:jc w:val="center"/>
      </w:pPr>
      <w:bookmarkStart w:id="14" w:name="_bookmark14"/>
      <w:bookmarkEnd w:id="14"/>
      <w:r>
        <w:t>Bảng</w:t>
      </w:r>
      <w:r>
        <w:rPr>
          <w:spacing w:val="-5"/>
        </w:rPr>
        <w:t xml:space="preserve"> </w:t>
      </w:r>
      <w:r>
        <w:t>2.1</w:t>
      </w:r>
      <w:r>
        <w:rPr>
          <w:spacing w:val="-5"/>
        </w:rPr>
        <w:t xml:space="preserve"> </w:t>
      </w:r>
      <w:r>
        <w:t>dưới</w:t>
      </w:r>
      <w:r>
        <w:rPr>
          <w:spacing w:val="-5"/>
        </w:rPr>
        <w:t xml:space="preserve"> </w:t>
      </w:r>
      <w:r>
        <w:t>đây</w:t>
      </w:r>
      <w:r>
        <w:rPr>
          <w:spacing w:val="-4"/>
        </w:rPr>
        <w:t xml:space="preserve"> </w:t>
      </w:r>
      <w:r>
        <w:t>tóm</w:t>
      </w:r>
      <w:r>
        <w:rPr>
          <w:spacing w:val="-3"/>
        </w:rPr>
        <w:t xml:space="preserve"> </w:t>
      </w:r>
      <w:r>
        <w:t>tắt</w:t>
      </w:r>
      <w:r>
        <w:rPr>
          <w:spacing w:val="-5"/>
        </w:rPr>
        <w:t xml:space="preserve"> </w:t>
      </w:r>
      <w:r>
        <w:t>các</w:t>
      </w:r>
      <w:r>
        <w:rPr>
          <w:spacing w:val="-4"/>
        </w:rPr>
        <w:t xml:space="preserve"> </w:t>
      </w:r>
      <w:r>
        <w:t>tác</w:t>
      </w:r>
      <w:r>
        <w:rPr>
          <w:spacing w:val="-5"/>
        </w:rPr>
        <w:t xml:space="preserve"> </w:t>
      </w:r>
      <w:r>
        <w:t>nhân</w:t>
      </w:r>
      <w:r>
        <w:rPr>
          <w:spacing w:val="-5"/>
        </w:rPr>
        <w:t xml:space="preserve"> </w:t>
      </w:r>
      <w:r>
        <w:t>và</w:t>
      </w:r>
      <w:r>
        <w:rPr>
          <w:spacing w:val="-4"/>
        </w:rPr>
        <w:t xml:space="preserve"> </w:t>
      </w:r>
      <w:r>
        <w:t>Use</w:t>
      </w:r>
      <w:r>
        <w:rPr>
          <w:spacing w:val="-2"/>
        </w:rPr>
        <w:t xml:space="preserve"> </w:t>
      </w:r>
      <w:r>
        <w:t>Case</w:t>
      </w:r>
      <w:r>
        <w:rPr>
          <w:spacing w:val="-5"/>
        </w:rPr>
        <w:t xml:space="preserve"> </w:t>
      </w:r>
      <w:r>
        <w:t>chính</w:t>
      </w:r>
      <w:r>
        <w:rPr>
          <w:spacing w:val="-2"/>
        </w:rPr>
        <w:t xml:space="preserve"> </w:t>
      </w:r>
      <w:r>
        <w:t>tương</w:t>
      </w:r>
      <w:r>
        <w:rPr>
          <w:spacing w:val="-4"/>
        </w:rPr>
        <w:t xml:space="preserve"> ứng:</w:t>
      </w:r>
    </w:p>
    <w:p w14:paraId="4DEAA56D">
      <w:pPr>
        <w:pStyle w:val="7"/>
        <w:spacing w:before="184"/>
        <w:rPr>
          <w:sz w:val="20"/>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4676"/>
        <w:gridCol w:w="4722"/>
      </w:tblGrid>
      <w:tr w14:paraId="7E4EE9C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59" w:hRule="atLeast"/>
        </w:trPr>
        <w:tc>
          <w:tcPr>
            <w:tcW w:w="4676" w:type="dxa"/>
            <w:tcBorders>
              <w:top w:val="nil"/>
              <w:left w:val="nil"/>
              <w:bottom w:val="nil"/>
              <w:right w:val="nil"/>
            </w:tcBorders>
            <w:shd w:val="clear" w:color="auto" w:fill="4471C4"/>
          </w:tcPr>
          <w:p w14:paraId="784071D9">
            <w:pPr>
              <w:pStyle w:val="11"/>
              <w:spacing w:before="131"/>
              <w:ind w:left="3"/>
              <w:jc w:val="center"/>
              <w:rPr>
                <w:b/>
                <w:sz w:val="26"/>
              </w:rPr>
            </w:pPr>
            <w:r>
              <w:rPr>
                <w:b/>
                <w:sz w:val="26"/>
              </w:rPr>
              <w:t>Tác</w:t>
            </w:r>
            <w:r>
              <w:rPr>
                <w:b/>
                <w:spacing w:val="-6"/>
                <w:sz w:val="26"/>
              </w:rPr>
              <w:t xml:space="preserve"> </w:t>
            </w:r>
            <w:r>
              <w:rPr>
                <w:b/>
                <w:spacing w:val="-4"/>
                <w:sz w:val="26"/>
              </w:rPr>
              <w:t>nhân</w:t>
            </w:r>
          </w:p>
        </w:tc>
        <w:tc>
          <w:tcPr>
            <w:tcW w:w="4722" w:type="dxa"/>
            <w:tcBorders>
              <w:top w:val="nil"/>
              <w:left w:val="nil"/>
              <w:bottom w:val="nil"/>
              <w:right w:val="nil"/>
            </w:tcBorders>
            <w:shd w:val="clear" w:color="auto" w:fill="4471C4"/>
          </w:tcPr>
          <w:p w14:paraId="7C7EC7A3">
            <w:pPr>
              <w:pStyle w:val="11"/>
              <w:spacing w:before="131"/>
              <w:ind w:left="1519"/>
              <w:rPr>
                <w:b/>
                <w:sz w:val="26"/>
              </w:rPr>
            </w:pPr>
            <w:r>
              <w:rPr>
                <w:b/>
                <w:sz w:val="26"/>
              </w:rPr>
              <w:t>Use</w:t>
            </w:r>
            <w:r>
              <w:rPr>
                <w:b/>
                <w:spacing w:val="-6"/>
                <w:sz w:val="26"/>
              </w:rPr>
              <w:t xml:space="preserve"> </w:t>
            </w:r>
            <w:r>
              <w:rPr>
                <w:b/>
                <w:sz w:val="26"/>
              </w:rPr>
              <w:t>Case</w:t>
            </w:r>
            <w:r>
              <w:rPr>
                <w:b/>
                <w:spacing w:val="-6"/>
                <w:sz w:val="26"/>
              </w:rPr>
              <w:t xml:space="preserve"> </w:t>
            </w:r>
            <w:r>
              <w:rPr>
                <w:b/>
                <w:spacing w:val="-2"/>
                <w:sz w:val="26"/>
              </w:rPr>
              <w:t>chính</w:t>
            </w:r>
          </w:p>
        </w:tc>
      </w:tr>
      <w:tr w14:paraId="4CC244D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4676" w:type="dxa"/>
            <w:tcBorders>
              <w:top w:val="nil"/>
            </w:tcBorders>
            <w:shd w:val="clear" w:color="auto" w:fill="D9E1F3"/>
          </w:tcPr>
          <w:p w14:paraId="0D0BB6D4">
            <w:pPr>
              <w:pStyle w:val="11"/>
              <w:rPr>
                <w:b/>
                <w:sz w:val="26"/>
              </w:rPr>
            </w:pPr>
            <w:r>
              <w:rPr>
                <w:b/>
                <w:spacing w:val="-2"/>
                <w:sz w:val="26"/>
              </w:rPr>
              <w:t>Khách</w:t>
            </w:r>
          </w:p>
        </w:tc>
        <w:tc>
          <w:tcPr>
            <w:tcW w:w="4722" w:type="dxa"/>
            <w:tcBorders>
              <w:top w:val="nil"/>
            </w:tcBorders>
            <w:shd w:val="clear" w:color="auto" w:fill="D9E1F3"/>
          </w:tcPr>
          <w:p w14:paraId="5C0AC053">
            <w:pPr>
              <w:pStyle w:val="11"/>
              <w:rPr>
                <w:sz w:val="26"/>
              </w:rPr>
            </w:pPr>
            <w:r>
              <w:rPr>
                <w:sz w:val="26"/>
              </w:rPr>
              <w:t>Xem</w:t>
            </w:r>
            <w:r>
              <w:rPr>
                <w:spacing w:val="-6"/>
                <w:sz w:val="26"/>
              </w:rPr>
              <w:t xml:space="preserve"> </w:t>
            </w:r>
            <w:r>
              <w:rPr>
                <w:sz w:val="26"/>
              </w:rPr>
              <w:t>trang</w:t>
            </w:r>
            <w:r>
              <w:rPr>
                <w:spacing w:val="-6"/>
                <w:sz w:val="26"/>
              </w:rPr>
              <w:t xml:space="preserve"> </w:t>
            </w:r>
            <w:r>
              <w:rPr>
                <w:sz w:val="26"/>
              </w:rPr>
              <w:t>chủ,</w:t>
            </w:r>
            <w:r>
              <w:rPr>
                <w:spacing w:val="-5"/>
                <w:sz w:val="26"/>
              </w:rPr>
              <w:t xml:space="preserve"> </w:t>
            </w:r>
            <w:r>
              <w:rPr>
                <w:sz w:val="26"/>
              </w:rPr>
              <w:t>danh</w:t>
            </w:r>
            <w:r>
              <w:rPr>
                <w:spacing w:val="-6"/>
                <w:sz w:val="26"/>
              </w:rPr>
              <w:t xml:space="preserve"> </w:t>
            </w:r>
            <w:r>
              <w:rPr>
                <w:sz w:val="26"/>
              </w:rPr>
              <w:t>sách</w:t>
            </w:r>
            <w:r>
              <w:rPr>
                <w:spacing w:val="-5"/>
                <w:sz w:val="26"/>
              </w:rPr>
              <w:t xml:space="preserve"> </w:t>
            </w:r>
            <w:r>
              <w:rPr>
                <w:sz w:val="26"/>
              </w:rPr>
              <w:t>chuyên</w:t>
            </w:r>
            <w:r>
              <w:rPr>
                <w:spacing w:val="-3"/>
                <w:sz w:val="26"/>
              </w:rPr>
              <w:t xml:space="preserve"> </w:t>
            </w:r>
            <w:r>
              <w:rPr>
                <w:sz w:val="26"/>
              </w:rPr>
              <w:t>khoa</w:t>
            </w:r>
            <w:r>
              <w:rPr>
                <w:spacing w:val="-6"/>
                <w:sz w:val="26"/>
              </w:rPr>
              <w:t xml:space="preserve"> </w:t>
            </w:r>
            <w:r>
              <w:rPr>
                <w:spacing w:val="-5"/>
                <w:sz w:val="26"/>
              </w:rPr>
              <w:t>và</w:t>
            </w:r>
          </w:p>
          <w:p w14:paraId="14CD9AB0">
            <w:pPr>
              <w:pStyle w:val="11"/>
              <w:spacing w:before="150"/>
              <w:rPr>
                <w:sz w:val="26"/>
              </w:rPr>
            </w:pPr>
            <w:r>
              <w:rPr>
                <w:sz w:val="26"/>
              </w:rPr>
              <w:t>bác</w:t>
            </w:r>
            <w:r>
              <w:rPr>
                <w:spacing w:val="-5"/>
                <w:sz w:val="26"/>
              </w:rPr>
              <w:t xml:space="preserve"> </w:t>
            </w:r>
            <w:r>
              <w:rPr>
                <w:sz w:val="26"/>
              </w:rPr>
              <w:t>sĩ;</w:t>
            </w:r>
            <w:r>
              <w:rPr>
                <w:spacing w:val="-4"/>
                <w:sz w:val="26"/>
              </w:rPr>
              <w:t xml:space="preserve"> </w:t>
            </w:r>
            <w:r>
              <w:rPr>
                <w:sz w:val="26"/>
              </w:rPr>
              <w:t>đăng</w:t>
            </w:r>
            <w:r>
              <w:rPr>
                <w:spacing w:val="-2"/>
                <w:sz w:val="26"/>
              </w:rPr>
              <w:t xml:space="preserve"> </w:t>
            </w:r>
            <w:r>
              <w:rPr>
                <w:sz w:val="26"/>
              </w:rPr>
              <w:t>ký,</w:t>
            </w:r>
            <w:r>
              <w:rPr>
                <w:spacing w:val="-4"/>
                <w:sz w:val="26"/>
              </w:rPr>
              <w:t xml:space="preserve"> </w:t>
            </w:r>
            <w:r>
              <w:rPr>
                <w:sz w:val="26"/>
              </w:rPr>
              <w:t>đăng</w:t>
            </w:r>
            <w:r>
              <w:rPr>
                <w:spacing w:val="-5"/>
                <w:sz w:val="26"/>
              </w:rPr>
              <w:t xml:space="preserve"> </w:t>
            </w:r>
            <w:r>
              <w:rPr>
                <w:spacing w:val="-2"/>
                <w:sz w:val="26"/>
              </w:rPr>
              <w:t>nhập.</w:t>
            </w:r>
          </w:p>
        </w:tc>
      </w:tr>
      <w:tr w14:paraId="42893DE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4676" w:type="dxa"/>
          </w:tcPr>
          <w:p w14:paraId="4353C421">
            <w:pPr>
              <w:pStyle w:val="11"/>
              <w:rPr>
                <w:b/>
                <w:sz w:val="26"/>
              </w:rPr>
            </w:pPr>
            <w:r>
              <w:rPr>
                <w:b/>
                <w:sz w:val="26"/>
              </w:rPr>
              <w:t>Bệnh</w:t>
            </w:r>
            <w:r>
              <w:rPr>
                <w:b/>
                <w:spacing w:val="-9"/>
                <w:sz w:val="26"/>
              </w:rPr>
              <w:t xml:space="preserve"> </w:t>
            </w:r>
            <w:r>
              <w:rPr>
                <w:b/>
                <w:spacing w:val="-4"/>
                <w:sz w:val="26"/>
              </w:rPr>
              <w:t>nhân</w:t>
            </w:r>
          </w:p>
        </w:tc>
        <w:tc>
          <w:tcPr>
            <w:tcW w:w="4722" w:type="dxa"/>
          </w:tcPr>
          <w:p w14:paraId="299CD859">
            <w:pPr>
              <w:pStyle w:val="11"/>
              <w:spacing w:line="360" w:lineRule="auto"/>
              <w:rPr>
                <w:sz w:val="26"/>
              </w:rPr>
            </w:pPr>
            <w:r>
              <w:rPr>
                <w:sz w:val="26"/>
              </w:rPr>
              <w:t>Đặt</w:t>
            </w:r>
            <w:r>
              <w:rPr>
                <w:spacing w:val="-6"/>
                <w:sz w:val="26"/>
              </w:rPr>
              <w:t xml:space="preserve"> </w:t>
            </w:r>
            <w:r>
              <w:rPr>
                <w:sz w:val="26"/>
              </w:rPr>
              <w:t>lịch</w:t>
            </w:r>
            <w:r>
              <w:rPr>
                <w:spacing w:val="-6"/>
                <w:sz w:val="26"/>
              </w:rPr>
              <w:t xml:space="preserve"> </w:t>
            </w:r>
            <w:r>
              <w:rPr>
                <w:sz w:val="26"/>
              </w:rPr>
              <w:t>khám,</w:t>
            </w:r>
            <w:r>
              <w:rPr>
                <w:spacing w:val="-6"/>
                <w:sz w:val="26"/>
              </w:rPr>
              <w:t xml:space="preserve"> </w:t>
            </w:r>
            <w:r>
              <w:rPr>
                <w:sz w:val="26"/>
              </w:rPr>
              <w:t>xem</w:t>
            </w:r>
            <w:r>
              <w:rPr>
                <w:spacing w:val="-4"/>
                <w:sz w:val="26"/>
              </w:rPr>
              <w:t xml:space="preserve"> </w:t>
            </w:r>
            <w:r>
              <w:rPr>
                <w:sz w:val="26"/>
              </w:rPr>
              <w:t>và</w:t>
            </w:r>
            <w:r>
              <w:rPr>
                <w:spacing w:val="-3"/>
                <w:sz w:val="26"/>
              </w:rPr>
              <w:t xml:space="preserve"> </w:t>
            </w:r>
            <w:r>
              <w:rPr>
                <w:sz w:val="26"/>
              </w:rPr>
              <w:t>hủy</w:t>
            </w:r>
            <w:r>
              <w:rPr>
                <w:spacing w:val="-6"/>
                <w:sz w:val="26"/>
              </w:rPr>
              <w:t xml:space="preserve"> </w:t>
            </w:r>
            <w:r>
              <w:rPr>
                <w:sz w:val="26"/>
              </w:rPr>
              <w:t>lịch</w:t>
            </w:r>
            <w:r>
              <w:rPr>
                <w:spacing w:val="-5"/>
                <w:sz w:val="26"/>
              </w:rPr>
              <w:t xml:space="preserve"> </w:t>
            </w:r>
            <w:r>
              <w:rPr>
                <w:sz w:val="26"/>
              </w:rPr>
              <w:t>hẹn</w:t>
            </w:r>
            <w:r>
              <w:rPr>
                <w:spacing w:val="-6"/>
                <w:sz w:val="26"/>
              </w:rPr>
              <w:t xml:space="preserve"> </w:t>
            </w:r>
            <w:r>
              <w:rPr>
                <w:sz w:val="26"/>
              </w:rPr>
              <w:t>của mình, nhận email thông báo.</w:t>
            </w:r>
          </w:p>
        </w:tc>
      </w:tr>
      <w:tr w14:paraId="2978E5B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4" w:hRule="atLeast"/>
        </w:trPr>
        <w:tc>
          <w:tcPr>
            <w:tcW w:w="4676" w:type="dxa"/>
            <w:shd w:val="clear" w:color="auto" w:fill="D9E1F3"/>
          </w:tcPr>
          <w:p w14:paraId="337C8C76">
            <w:pPr>
              <w:pStyle w:val="11"/>
              <w:rPr>
                <w:b/>
                <w:sz w:val="26"/>
              </w:rPr>
            </w:pPr>
            <w:r>
              <w:rPr>
                <w:b/>
                <w:sz w:val="26"/>
              </w:rPr>
              <w:t>Bác</w:t>
            </w:r>
            <w:r>
              <w:rPr>
                <w:b/>
                <w:spacing w:val="-6"/>
                <w:sz w:val="26"/>
              </w:rPr>
              <w:t xml:space="preserve"> </w:t>
            </w:r>
            <w:r>
              <w:rPr>
                <w:b/>
                <w:spacing w:val="-5"/>
                <w:sz w:val="26"/>
              </w:rPr>
              <w:t>sĩ</w:t>
            </w:r>
          </w:p>
        </w:tc>
        <w:tc>
          <w:tcPr>
            <w:tcW w:w="4722" w:type="dxa"/>
            <w:shd w:val="clear" w:color="auto" w:fill="D9E1F3"/>
          </w:tcPr>
          <w:p w14:paraId="458F6D13">
            <w:pPr>
              <w:pStyle w:val="11"/>
              <w:spacing w:line="360" w:lineRule="auto"/>
              <w:ind w:right="146"/>
              <w:rPr>
                <w:sz w:val="26"/>
              </w:rPr>
            </w:pPr>
            <w:r>
              <w:rPr>
                <w:sz w:val="26"/>
              </w:rPr>
              <w:t>Xem</w:t>
            </w:r>
            <w:r>
              <w:rPr>
                <w:spacing w:val="-5"/>
                <w:sz w:val="26"/>
              </w:rPr>
              <w:t xml:space="preserve"> </w:t>
            </w:r>
            <w:r>
              <w:rPr>
                <w:sz w:val="26"/>
              </w:rPr>
              <w:t>lịch</w:t>
            </w:r>
            <w:r>
              <w:rPr>
                <w:spacing w:val="-4"/>
                <w:sz w:val="26"/>
              </w:rPr>
              <w:t xml:space="preserve"> </w:t>
            </w:r>
            <w:r>
              <w:rPr>
                <w:sz w:val="26"/>
              </w:rPr>
              <w:t>hẹn,</w:t>
            </w:r>
            <w:r>
              <w:rPr>
                <w:spacing w:val="-5"/>
                <w:sz w:val="26"/>
              </w:rPr>
              <w:t xml:space="preserve"> </w:t>
            </w:r>
            <w:r>
              <w:rPr>
                <w:sz w:val="26"/>
              </w:rPr>
              <w:t>xác</w:t>
            </w:r>
            <w:r>
              <w:rPr>
                <w:spacing w:val="-5"/>
                <w:sz w:val="26"/>
              </w:rPr>
              <w:t xml:space="preserve"> </w:t>
            </w:r>
            <w:r>
              <w:rPr>
                <w:sz w:val="26"/>
              </w:rPr>
              <w:t>nhận,</w:t>
            </w:r>
            <w:r>
              <w:rPr>
                <w:spacing w:val="-5"/>
                <w:sz w:val="26"/>
              </w:rPr>
              <w:t xml:space="preserve"> </w:t>
            </w:r>
            <w:r>
              <w:rPr>
                <w:sz w:val="26"/>
              </w:rPr>
              <w:t>từ</w:t>
            </w:r>
            <w:r>
              <w:rPr>
                <w:spacing w:val="-4"/>
                <w:sz w:val="26"/>
              </w:rPr>
              <w:t xml:space="preserve"> </w:t>
            </w:r>
            <w:r>
              <w:rPr>
                <w:sz w:val="26"/>
              </w:rPr>
              <w:t>chối</w:t>
            </w:r>
            <w:r>
              <w:rPr>
                <w:spacing w:val="-5"/>
                <w:sz w:val="26"/>
              </w:rPr>
              <w:t xml:space="preserve"> </w:t>
            </w:r>
            <w:r>
              <w:rPr>
                <w:sz w:val="26"/>
              </w:rPr>
              <w:t>và</w:t>
            </w:r>
            <w:r>
              <w:rPr>
                <w:spacing w:val="-5"/>
                <w:sz w:val="26"/>
              </w:rPr>
              <w:t xml:space="preserve"> </w:t>
            </w:r>
            <w:r>
              <w:rPr>
                <w:sz w:val="26"/>
              </w:rPr>
              <w:t>nhập kết quả khám.</w:t>
            </w:r>
          </w:p>
        </w:tc>
      </w:tr>
      <w:tr w14:paraId="2C7A00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5" w:hRule="atLeast"/>
        </w:trPr>
        <w:tc>
          <w:tcPr>
            <w:tcW w:w="4676" w:type="dxa"/>
          </w:tcPr>
          <w:p w14:paraId="6E5DFEB6">
            <w:pPr>
              <w:pStyle w:val="11"/>
              <w:spacing w:before="124"/>
              <w:rPr>
                <w:b/>
                <w:sz w:val="26"/>
              </w:rPr>
            </w:pPr>
            <w:r>
              <w:rPr>
                <w:b/>
                <w:sz w:val="26"/>
              </w:rPr>
              <w:t>Quản</w:t>
            </w:r>
            <w:r>
              <w:rPr>
                <w:b/>
                <w:spacing w:val="-7"/>
                <w:sz w:val="26"/>
              </w:rPr>
              <w:t xml:space="preserve"> </w:t>
            </w:r>
            <w:r>
              <w:rPr>
                <w:b/>
                <w:sz w:val="26"/>
              </w:rPr>
              <w:t>trị</w:t>
            </w:r>
            <w:r>
              <w:rPr>
                <w:b/>
                <w:spacing w:val="-3"/>
                <w:sz w:val="26"/>
              </w:rPr>
              <w:t xml:space="preserve"> </w:t>
            </w:r>
            <w:r>
              <w:rPr>
                <w:b/>
                <w:spacing w:val="-4"/>
                <w:sz w:val="26"/>
              </w:rPr>
              <w:t>viên</w:t>
            </w:r>
          </w:p>
        </w:tc>
        <w:tc>
          <w:tcPr>
            <w:tcW w:w="4722" w:type="dxa"/>
          </w:tcPr>
          <w:p w14:paraId="01F8CAFD">
            <w:pPr>
              <w:pStyle w:val="11"/>
              <w:spacing w:before="124" w:line="360" w:lineRule="auto"/>
              <w:rPr>
                <w:sz w:val="26"/>
              </w:rPr>
            </w:pPr>
            <w:r>
              <w:rPr>
                <w:sz w:val="26"/>
              </w:rPr>
              <w:t>Dashboard, CRUD chuyên khoa / bác sĩ, quản</w:t>
            </w:r>
            <w:r>
              <w:rPr>
                <w:spacing w:val="-6"/>
                <w:sz w:val="26"/>
              </w:rPr>
              <w:t xml:space="preserve"> </w:t>
            </w:r>
            <w:r>
              <w:rPr>
                <w:sz w:val="26"/>
              </w:rPr>
              <w:t>lý</w:t>
            </w:r>
            <w:r>
              <w:rPr>
                <w:spacing w:val="-6"/>
                <w:sz w:val="26"/>
              </w:rPr>
              <w:t xml:space="preserve"> </w:t>
            </w:r>
            <w:r>
              <w:rPr>
                <w:sz w:val="26"/>
              </w:rPr>
              <w:t>người</w:t>
            </w:r>
            <w:r>
              <w:rPr>
                <w:spacing w:val="-4"/>
                <w:sz w:val="26"/>
              </w:rPr>
              <w:t xml:space="preserve"> </w:t>
            </w:r>
            <w:r>
              <w:rPr>
                <w:sz w:val="26"/>
              </w:rPr>
              <w:t>dùng,</w:t>
            </w:r>
            <w:r>
              <w:rPr>
                <w:spacing w:val="-4"/>
                <w:sz w:val="26"/>
              </w:rPr>
              <w:t xml:space="preserve"> </w:t>
            </w:r>
            <w:r>
              <w:rPr>
                <w:sz w:val="26"/>
              </w:rPr>
              <w:t>quản</w:t>
            </w:r>
            <w:r>
              <w:rPr>
                <w:spacing w:val="-6"/>
                <w:sz w:val="26"/>
              </w:rPr>
              <w:t xml:space="preserve"> </w:t>
            </w:r>
            <w:r>
              <w:rPr>
                <w:sz w:val="26"/>
              </w:rPr>
              <w:t>lý</w:t>
            </w:r>
            <w:r>
              <w:rPr>
                <w:spacing w:val="-6"/>
                <w:sz w:val="26"/>
              </w:rPr>
              <w:t xml:space="preserve"> </w:t>
            </w:r>
            <w:r>
              <w:rPr>
                <w:sz w:val="26"/>
              </w:rPr>
              <w:t>lịch</w:t>
            </w:r>
            <w:r>
              <w:rPr>
                <w:spacing w:val="-5"/>
                <w:sz w:val="26"/>
              </w:rPr>
              <w:t xml:space="preserve"> </w:t>
            </w:r>
            <w:r>
              <w:rPr>
                <w:sz w:val="26"/>
              </w:rPr>
              <w:t>hẹn,</w:t>
            </w:r>
            <w:r>
              <w:rPr>
                <w:spacing w:val="-6"/>
                <w:sz w:val="26"/>
              </w:rPr>
              <w:t xml:space="preserve"> </w:t>
            </w:r>
            <w:r>
              <w:rPr>
                <w:sz w:val="26"/>
              </w:rPr>
              <w:t>cấu hình email.</w:t>
            </w:r>
          </w:p>
        </w:tc>
      </w:tr>
    </w:tbl>
    <w:p w14:paraId="21F914F5">
      <w:pPr>
        <w:pStyle w:val="3"/>
        <w:numPr>
          <w:ilvl w:val="1"/>
          <w:numId w:val="3"/>
        </w:numPr>
        <w:tabs>
          <w:tab w:val="left" w:pos="1433"/>
        </w:tabs>
        <w:spacing w:before="168" w:after="0" w:line="240" w:lineRule="auto"/>
        <w:ind w:left="1433" w:right="0" w:hanging="452"/>
        <w:jc w:val="left"/>
      </w:pPr>
      <w:bookmarkStart w:id="15" w:name="_bookmark15"/>
      <w:bookmarkEnd w:id="15"/>
      <w:r>
        <w:t>Sơ</w:t>
      </w:r>
      <w:r>
        <w:rPr>
          <w:spacing w:val="-6"/>
        </w:rPr>
        <w:t xml:space="preserve"> </w:t>
      </w:r>
      <w:r>
        <w:t>đồ</w:t>
      </w:r>
      <w:r>
        <w:rPr>
          <w:spacing w:val="-2"/>
        </w:rPr>
        <w:t xml:space="preserve"> </w:t>
      </w:r>
      <w:r>
        <w:t>lớp</w:t>
      </w:r>
      <w:r>
        <w:rPr>
          <w:spacing w:val="-6"/>
        </w:rPr>
        <w:t xml:space="preserve"> </w:t>
      </w:r>
      <w:r>
        <w:t>(Class</w:t>
      </w:r>
      <w:r>
        <w:rPr>
          <w:spacing w:val="-3"/>
        </w:rPr>
        <w:t xml:space="preserve"> </w:t>
      </w:r>
      <w:r>
        <w:t>Diagram</w:t>
      </w:r>
      <w:r>
        <w:rPr>
          <w:spacing w:val="-4"/>
        </w:rPr>
        <w:t xml:space="preserve"> </w:t>
      </w:r>
      <w:r>
        <w:t>-</w:t>
      </w:r>
      <w:r>
        <w:rPr>
          <w:spacing w:val="-2"/>
        </w:rPr>
        <w:t xml:space="preserve"> </w:t>
      </w:r>
      <w:r>
        <w:rPr>
          <w:spacing w:val="-4"/>
        </w:rPr>
        <w:t>UML)</w:t>
      </w:r>
    </w:p>
    <w:p w14:paraId="3C3F51D9">
      <w:pPr>
        <w:pStyle w:val="7"/>
        <w:spacing w:before="2"/>
        <w:rPr>
          <w:b/>
          <w:sz w:val="7"/>
        </w:rPr>
      </w:pPr>
      <w:r>
        <w:rPr>
          <w:b/>
          <w:sz w:val="7"/>
        </w:rPr>
        <w:drawing>
          <wp:anchor distT="0" distB="0" distL="0" distR="0" simplePos="0" relativeHeight="251668480" behindDoc="1" locked="0" layoutInCell="1" allowOverlap="1">
            <wp:simplePos x="0" y="0"/>
            <wp:positionH relativeFrom="page">
              <wp:posOffset>1435100</wp:posOffset>
            </wp:positionH>
            <wp:positionV relativeFrom="paragraph">
              <wp:posOffset>67310</wp:posOffset>
            </wp:positionV>
            <wp:extent cx="5053965" cy="284162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053761" cy="2841498"/>
                    </a:xfrm>
                    <a:prstGeom prst="rect">
                      <a:avLst/>
                    </a:prstGeom>
                  </pic:spPr>
                </pic:pic>
              </a:graphicData>
            </a:graphic>
          </wp:anchor>
        </w:drawing>
      </w:r>
    </w:p>
    <w:p w14:paraId="19E132AE">
      <w:pPr>
        <w:pStyle w:val="7"/>
        <w:spacing w:before="113"/>
        <w:ind w:left="2422"/>
      </w:pPr>
      <w:r>
        <w:t>Hình</w:t>
      </w:r>
      <w:r>
        <w:rPr>
          <w:spacing w:val="-6"/>
        </w:rPr>
        <w:t xml:space="preserve"> </w:t>
      </w:r>
      <w:r>
        <w:t>2.2:</w:t>
      </w:r>
      <w:r>
        <w:rPr>
          <w:spacing w:val="-3"/>
        </w:rPr>
        <w:t xml:space="preserve"> </w:t>
      </w:r>
      <w:r>
        <w:t>Class</w:t>
      </w:r>
      <w:r>
        <w:rPr>
          <w:spacing w:val="-6"/>
        </w:rPr>
        <w:t xml:space="preserve"> </w:t>
      </w:r>
      <w:r>
        <w:t>Diagram</w:t>
      </w:r>
      <w:r>
        <w:rPr>
          <w:spacing w:val="-5"/>
        </w:rPr>
        <w:t xml:space="preserve"> </w:t>
      </w:r>
      <w:r>
        <w:t>-</w:t>
      </w:r>
      <w:r>
        <w:rPr>
          <w:spacing w:val="-5"/>
        </w:rPr>
        <w:t xml:space="preserve"> UML</w:t>
      </w:r>
    </w:p>
    <w:p w14:paraId="5B888BD5">
      <w:pPr>
        <w:pStyle w:val="7"/>
        <w:spacing w:after="0"/>
        <w:sectPr>
          <w:pgSz w:w="12240" w:h="15840"/>
          <w:pgMar w:top="1240" w:right="720" w:bottom="940" w:left="1440" w:header="739" w:footer="750" w:gutter="0"/>
          <w:cols w:space="720" w:num="1"/>
        </w:sectPr>
      </w:pPr>
    </w:p>
    <w:p w14:paraId="626CD058">
      <w:pPr>
        <w:pStyle w:val="7"/>
        <w:spacing w:before="41"/>
      </w:pPr>
    </w:p>
    <w:p w14:paraId="1A4FCCAD">
      <w:pPr>
        <w:pStyle w:val="7"/>
        <w:spacing w:line="360" w:lineRule="auto"/>
        <w:ind w:left="262" w:right="417" w:firstLine="784"/>
        <w:jc w:val="both"/>
      </w:pPr>
      <w:r>
        <w:t>Bên cạnh các lớp thực thể, hệ thống có các lớp dịch vụ (Services) phục vụ logic nghiệp</w:t>
      </w:r>
      <w:r>
        <w:rPr>
          <w:spacing w:val="-2"/>
        </w:rPr>
        <w:t xml:space="preserve"> </w:t>
      </w:r>
      <w:r>
        <w:t>vụ:</w:t>
      </w:r>
      <w:r>
        <w:rPr>
          <w:spacing w:val="-2"/>
        </w:rPr>
        <w:t xml:space="preserve"> </w:t>
      </w:r>
      <w:r>
        <w:t>IEmailService</w:t>
      </w:r>
      <w:r>
        <w:rPr>
          <w:spacing w:val="-1"/>
        </w:rPr>
        <w:t xml:space="preserve"> </w:t>
      </w:r>
      <w:r>
        <w:t>và</w:t>
      </w:r>
      <w:r>
        <w:rPr>
          <w:spacing w:val="-1"/>
        </w:rPr>
        <w:t xml:space="preserve"> </w:t>
      </w:r>
      <w:r>
        <w:t>EmailService</w:t>
      </w:r>
      <w:r>
        <w:rPr>
          <w:spacing w:val="-1"/>
        </w:rPr>
        <w:t xml:space="preserve"> </w:t>
      </w:r>
      <w:r>
        <w:t>chịu</w:t>
      </w:r>
      <w:r>
        <w:rPr>
          <w:spacing w:val="-2"/>
        </w:rPr>
        <w:t xml:space="preserve"> </w:t>
      </w:r>
      <w:r>
        <w:t>trách</w:t>
      </w:r>
      <w:r>
        <w:rPr>
          <w:spacing w:val="-1"/>
        </w:rPr>
        <w:t xml:space="preserve"> </w:t>
      </w:r>
      <w:r>
        <w:t>nhiệm</w:t>
      </w:r>
      <w:r>
        <w:rPr>
          <w:spacing w:val="-2"/>
        </w:rPr>
        <w:t xml:space="preserve"> </w:t>
      </w:r>
      <w:r>
        <w:t>gửi</w:t>
      </w:r>
      <w:r>
        <w:rPr>
          <w:spacing w:val="-2"/>
        </w:rPr>
        <w:t xml:space="preserve"> </w:t>
      </w:r>
      <w:r>
        <w:t>email</w:t>
      </w:r>
      <w:r>
        <w:rPr>
          <w:spacing w:val="-2"/>
        </w:rPr>
        <w:t xml:space="preserve"> </w:t>
      </w:r>
      <w:r>
        <w:t>qua</w:t>
      </w:r>
      <w:r>
        <w:rPr>
          <w:spacing w:val="-1"/>
        </w:rPr>
        <w:t xml:space="preserve"> </w:t>
      </w:r>
      <w:r>
        <w:t>MailKit</w:t>
      </w:r>
      <w:r>
        <w:rPr>
          <w:spacing w:val="-2"/>
        </w:rPr>
        <w:t xml:space="preserve"> </w:t>
      </w:r>
      <w:r>
        <w:t>cho</w:t>
      </w:r>
      <w:r>
        <w:rPr>
          <w:spacing w:val="-1"/>
        </w:rPr>
        <w:t xml:space="preserve"> </w:t>
      </w:r>
      <w:r>
        <w:t>ba sự kiện chính (đặt lịch, xác nhận lịch, hủy lịch); IEmailSettingsProvider và EmailSettingsProvider đọc</w:t>
      </w:r>
      <w:r>
        <w:rPr>
          <w:spacing w:val="-1"/>
        </w:rPr>
        <w:t xml:space="preserve"> </w:t>
      </w:r>
      <w:r>
        <w:t>cấu hình SMTP</w:t>
      </w:r>
      <w:r>
        <w:rPr>
          <w:spacing w:val="-1"/>
        </w:rPr>
        <w:t xml:space="preserve"> </w:t>
      </w:r>
      <w:r>
        <w:t>từ bảng</w:t>
      </w:r>
      <w:r>
        <w:rPr>
          <w:spacing w:val="-1"/>
        </w:rPr>
        <w:t xml:space="preserve"> </w:t>
      </w:r>
      <w:r>
        <w:t>CauHinhEmail; AppDbContext là</w:t>
      </w:r>
      <w:r>
        <w:rPr>
          <w:spacing w:val="-1"/>
        </w:rPr>
        <w:t xml:space="preserve"> </w:t>
      </w:r>
      <w:r>
        <w:t>lớp ORM chính, cấu hình các quan hệ và index bằng Fluent API.</w:t>
      </w:r>
    </w:p>
    <w:p w14:paraId="3CB61F7F">
      <w:pPr>
        <w:pStyle w:val="7"/>
        <w:spacing w:before="122" w:line="360" w:lineRule="auto"/>
        <w:ind w:left="262" w:right="412" w:firstLine="719"/>
        <w:jc w:val="both"/>
      </w:pPr>
      <w:r>
        <w:t>Ngoài ra hệ thống còn sử dụng nhiều lớp ViewModel để tách biệt dữ liệu trình bày khỏi</w:t>
      </w:r>
      <w:r>
        <w:rPr>
          <w:spacing w:val="-7"/>
        </w:rPr>
        <w:t xml:space="preserve"> </w:t>
      </w:r>
      <w:r>
        <w:t>entity,</w:t>
      </w:r>
      <w:r>
        <w:rPr>
          <w:spacing w:val="-7"/>
        </w:rPr>
        <w:t xml:space="preserve"> </w:t>
      </w:r>
      <w:r>
        <w:t>trong</w:t>
      </w:r>
      <w:r>
        <w:rPr>
          <w:spacing w:val="-7"/>
        </w:rPr>
        <w:t xml:space="preserve"> </w:t>
      </w:r>
      <w:r>
        <w:t>đó</w:t>
      </w:r>
      <w:r>
        <w:rPr>
          <w:spacing w:val="-7"/>
        </w:rPr>
        <w:t xml:space="preserve"> </w:t>
      </w:r>
      <w:r>
        <w:t>có</w:t>
      </w:r>
      <w:r>
        <w:rPr>
          <w:spacing w:val="-5"/>
        </w:rPr>
        <w:t xml:space="preserve"> </w:t>
      </w:r>
      <w:r>
        <w:t>DangNhapViewModel,</w:t>
      </w:r>
      <w:r>
        <w:rPr>
          <w:spacing w:val="-7"/>
        </w:rPr>
        <w:t xml:space="preserve"> </w:t>
      </w:r>
      <w:r>
        <w:t>DangKyViewModel,</w:t>
      </w:r>
      <w:r>
        <w:rPr>
          <w:spacing w:val="-5"/>
        </w:rPr>
        <w:t xml:space="preserve"> </w:t>
      </w:r>
      <w:r>
        <w:t xml:space="preserve">DatLichViewModel, TimKiemBacSiViewModel, NhapKetQuaViewModel, BacSiAdminViewModel và </w:t>
      </w:r>
      <w:r>
        <w:rPr>
          <w:spacing w:val="-2"/>
        </w:rPr>
        <w:t>DashboardViewModel.</w:t>
      </w:r>
    </w:p>
    <w:p w14:paraId="30DC0E7F">
      <w:pPr>
        <w:pStyle w:val="3"/>
        <w:numPr>
          <w:ilvl w:val="1"/>
          <w:numId w:val="3"/>
        </w:numPr>
        <w:tabs>
          <w:tab w:val="left" w:pos="1428"/>
        </w:tabs>
        <w:spacing w:before="158" w:after="0" w:line="240" w:lineRule="auto"/>
        <w:ind w:left="1428" w:right="0" w:hanging="447"/>
        <w:jc w:val="both"/>
      </w:pPr>
      <w:bookmarkStart w:id="16" w:name="_bookmark16"/>
      <w:bookmarkEnd w:id="16"/>
      <w:r>
        <w:t>Thiết</w:t>
      </w:r>
      <w:r>
        <w:rPr>
          <w:spacing w:val="-2"/>
        </w:rPr>
        <w:t xml:space="preserve"> </w:t>
      </w:r>
      <w:r>
        <w:t>kế</w:t>
      </w:r>
      <w:r>
        <w:rPr>
          <w:spacing w:val="-4"/>
        </w:rPr>
        <w:t xml:space="preserve"> </w:t>
      </w:r>
      <w:r>
        <w:t>cơ</w:t>
      </w:r>
      <w:r>
        <w:rPr>
          <w:spacing w:val="-5"/>
        </w:rPr>
        <w:t xml:space="preserve"> </w:t>
      </w:r>
      <w:r>
        <w:t>sở</w:t>
      </w:r>
      <w:r>
        <w:rPr>
          <w:spacing w:val="-1"/>
        </w:rPr>
        <w:t xml:space="preserve"> </w:t>
      </w:r>
      <w:r>
        <w:t>dữ</w:t>
      </w:r>
      <w:r>
        <w:rPr>
          <w:spacing w:val="-2"/>
        </w:rPr>
        <w:t xml:space="preserve"> </w:t>
      </w:r>
      <w:r>
        <w:rPr>
          <w:spacing w:val="-4"/>
        </w:rPr>
        <w:t>liệu</w:t>
      </w:r>
    </w:p>
    <w:p w14:paraId="2E7D7AA3">
      <w:pPr>
        <w:pStyle w:val="7"/>
        <w:spacing w:before="5"/>
        <w:rPr>
          <w:b/>
          <w:sz w:val="12"/>
        </w:rPr>
      </w:pPr>
      <w:r>
        <w:rPr>
          <w:b/>
          <w:sz w:val="12"/>
        </w:rPr>
        <w:drawing>
          <wp:anchor distT="0" distB="0" distL="0" distR="0" simplePos="0" relativeHeight="251669504" behindDoc="1" locked="0" layoutInCell="1" allowOverlap="1">
            <wp:simplePos x="0" y="0"/>
            <wp:positionH relativeFrom="page">
              <wp:posOffset>1238250</wp:posOffset>
            </wp:positionH>
            <wp:positionV relativeFrom="paragraph">
              <wp:posOffset>106045</wp:posOffset>
            </wp:positionV>
            <wp:extent cx="6015355" cy="338201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6015317" cy="3382137"/>
                    </a:xfrm>
                    <a:prstGeom prst="rect">
                      <a:avLst/>
                    </a:prstGeom>
                  </pic:spPr>
                </pic:pic>
              </a:graphicData>
            </a:graphic>
          </wp:anchor>
        </w:drawing>
      </w:r>
    </w:p>
    <w:p w14:paraId="688C5620">
      <w:pPr>
        <w:pStyle w:val="7"/>
        <w:spacing w:before="76"/>
        <w:ind w:right="347"/>
        <w:jc w:val="center"/>
      </w:pPr>
      <w:r>
        <w:t>Hình</w:t>
      </w:r>
      <w:r>
        <w:rPr>
          <w:spacing w:val="-5"/>
        </w:rPr>
        <w:t xml:space="preserve"> </w:t>
      </w:r>
      <w:r>
        <w:t>2.3:</w:t>
      </w:r>
      <w:r>
        <w:rPr>
          <w:spacing w:val="-2"/>
        </w:rPr>
        <w:t xml:space="preserve"> </w:t>
      </w:r>
      <w:r>
        <w:t>Thiết</w:t>
      </w:r>
      <w:r>
        <w:rPr>
          <w:spacing w:val="-4"/>
        </w:rPr>
        <w:t xml:space="preserve"> </w:t>
      </w:r>
      <w:r>
        <w:t>kế</w:t>
      </w:r>
      <w:r>
        <w:rPr>
          <w:spacing w:val="-3"/>
        </w:rPr>
        <w:t xml:space="preserve"> </w:t>
      </w:r>
      <w:r>
        <w:t>cơ</w:t>
      </w:r>
      <w:r>
        <w:rPr>
          <w:spacing w:val="-4"/>
        </w:rPr>
        <w:t xml:space="preserve"> </w:t>
      </w:r>
      <w:r>
        <w:t>sở</w:t>
      </w:r>
      <w:r>
        <w:rPr>
          <w:spacing w:val="-5"/>
        </w:rPr>
        <w:t xml:space="preserve"> </w:t>
      </w:r>
      <w:r>
        <w:t>dữ</w:t>
      </w:r>
      <w:r>
        <w:rPr>
          <w:spacing w:val="-4"/>
        </w:rPr>
        <w:t xml:space="preserve"> liệu</w:t>
      </w:r>
    </w:p>
    <w:p w14:paraId="7585CFE0">
      <w:pPr>
        <w:pStyle w:val="7"/>
        <w:spacing w:after="0"/>
        <w:jc w:val="center"/>
        <w:sectPr>
          <w:pgSz w:w="12240" w:h="15840"/>
          <w:pgMar w:top="1240" w:right="720" w:bottom="940" w:left="1440" w:header="739" w:footer="750" w:gutter="0"/>
          <w:cols w:space="720" w:num="1"/>
        </w:sectPr>
      </w:pPr>
    </w:p>
    <w:p w14:paraId="4C34F405">
      <w:pPr>
        <w:pStyle w:val="7"/>
        <w:spacing w:before="41"/>
      </w:pPr>
    </w:p>
    <w:p w14:paraId="7EE8E73B">
      <w:pPr>
        <w:spacing w:before="0"/>
        <w:ind w:left="569" w:right="720" w:firstLine="0"/>
        <w:jc w:val="center"/>
        <w:rPr>
          <w:b/>
          <w:sz w:val="26"/>
        </w:rPr>
      </w:pPr>
      <w:r>
        <w:rPr>
          <w:b/>
          <w:sz w:val="26"/>
        </w:rPr>
        <w:t>Bảng</w:t>
      </w:r>
      <w:r>
        <w:rPr>
          <w:b/>
          <w:spacing w:val="-6"/>
          <w:sz w:val="26"/>
        </w:rPr>
        <w:t xml:space="preserve"> </w:t>
      </w:r>
      <w:r>
        <w:rPr>
          <w:b/>
          <w:sz w:val="26"/>
        </w:rPr>
        <w:t>NguoiDung</w:t>
      </w:r>
      <w:r>
        <w:rPr>
          <w:b/>
          <w:spacing w:val="-5"/>
          <w:sz w:val="26"/>
        </w:rPr>
        <w:t xml:space="preserve"> </w:t>
      </w:r>
      <w:r>
        <w:rPr>
          <w:b/>
          <w:sz w:val="26"/>
        </w:rPr>
        <w:t>—</w:t>
      </w:r>
      <w:r>
        <w:rPr>
          <w:b/>
          <w:spacing w:val="-6"/>
          <w:sz w:val="26"/>
        </w:rPr>
        <w:t xml:space="preserve"> </w:t>
      </w:r>
      <w:r>
        <w:rPr>
          <w:b/>
          <w:sz w:val="26"/>
        </w:rPr>
        <w:t>lưu</w:t>
      </w:r>
      <w:r>
        <w:rPr>
          <w:b/>
          <w:spacing w:val="-6"/>
          <w:sz w:val="26"/>
        </w:rPr>
        <w:t xml:space="preserve"> </w:t>
      </w:r>
      <w:r>
        <w:rPr>
          <w:b/>
          <w:sz w:val="26"/>
        </w:rPr>
        <w:t>thông</w:t>
      </w:r>
      <w:r>
        <w:rPr>
          <w:b/>
          <w:spacing w:val="-6"/>
          <w:sz w:val="26"/>
        </w:rPr>
        <w:t xml:space="preserve"> </w:t>
      </w:r>
      <w:r>
        <w:rPr>
          <w:b/>
          <w:sz w:val="26"/>
        </w:rPr>
        <w:t>tin</w:t>
      </w:r>
      <w:r>
        <w:rPr>
          <w:b/>
          <w:spacing w:val="-5"/>
          <w:sz w:val="26"/>
        </w:rPr>
        <w:t xml:space="preserve"> </w:t>
      </w:r>
      <w:r>
        <w:rPr>
          <w:b/>
          <w:sz w:val="26"/>
        </w:rPr>
        <w:t>chung</w:t>
      </w:r>
      <w:r>
        <w:rPr>
          <w:b/>
          <w:spacing w:val="-6"/>
          <w:sz w:val="26"/>
        </w:rPr>
        <w:t xml:space="preserve"> </w:t>
      </w:r>
      <w:r>
        <w:rPr>
          <w:b/>
          <w:sz w:val="26"/>
        </w:rPr>
        <w:t>của</w:t>
      </w:r>
      <w:r>
        <w:rPr>
          <w:b/>
          <w:spacing w:val="-6"/>
          <w:sz w:val="26"/>
        </w:rPr>
        <w:t xml:space="preserve"> </w:t>
      </w:r>
      <w:r>
        <w:rPr>
          <w:b/>
          <w:sz w:val="26"/>
        </w:rPr>
        <w:t>mọi</w:t>
      </w:r>
      <w:r>
        <w:rPr>
          <w:b/>
          <w:spacing w:val="-6"/>
          <w:sz w:val="26"/>
        </w:rPr>
        <w:t xml:space="preserve"> </w:t>
      </w:r>
      <w:r>
        <w:rPr>
          <w:b/>
          <w:sz w:val="26"/>
        </w:rPr>
        <w:t>loại</w:t>
      </w:r>
      <w:r>
        <w:rPr>
          <w:b/>
          <w:spacing w:val="-6"/>
          <w:sz w:val="26"/>
        </w:rPr>
        <w:t xml:space="preserve"> </w:t>
      </w:r>
      <w:r>
        <w:rPr>
          <w:b/>
          <w:sz w:val="26"/>
        </w:rPr>
        <w:t>tài</w:t>
      </w:r>
      <w:r>
        <w:rPr>
          <w:b/>
          <w:spacing w:val="-6"/>
          <w:sz w:val="26"/>
        </w:rPr>
        <w:t xml:space="preserve"> </w:t>
      </w:r>
      <w:r>
        <w:rPr>
          <w:b/>
          <w:spacing w:val="-2"/>
          <w:sz w:val="26"/>
        </w:rPr>
        <w:t>khoản:</w:t>
      </w:r>
    </w:p>
    <w:p w14:paraId="30CCEBF9">
      <w:pPr>
        <w:pStyle w:val="7"/>
        <w:spacing w:before="33"/>
        <w:rPr>
          <w:b/>
          <w:sz w:val="20"/>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1975"/>
        <w:gridCol w:w="1805"/>
        <w:gridCol w:w="2784"/>
        <w:gridCol w:w="2832"/>
      </w:tblGrid>
      <w:tr w14:paraId="0673774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59" w:hRule="atLeast"/>
        </w:trPr>
        <w:tc>
          <w:tcPr>
            <w:tcW w:w="1975" w:type="dxa"/>
            <w:tcBorders>
              <w:top w:val="nil"/>
              <w:left w:val="nil"/>
              <w:bottom w:val="nil"/>
              <w:right w:val="nil"/>
            </w:tcBorders>
            <w:shd w:val="clear" w:color="auto" w:fill="4471C4"/>
          </w:tcPr>
          <w:p w14:paraId="7C5AD2DC">
            <w:pPr>
              <w:pStyle w:val="11"/>
              <w:spacing w:before="129"/>
              <w:ind w:left="2"/>
              <w:jc w:val="center"/>
              <w:rPr>
                <w:sz w:val="26"/>
              </w:rPr>
            </w:pPr>
            <w:r>
              <w:rPr>
                <w:spacing w:val="-5"/>
                <w:sz w:val="26"/>
              </w:rPr>
              <w:t>Cột</w:t>
            </w:r>
          </w:p>
        </w:tc>
        <w:tc>
          <w:tcPr>
            <w:tcW w:w="1805" w:type="dxa"/>
            <w:tcBorders>
              <w:top w:val="nil"/>
              <w:left w:val="nil"/>
              <w:bottom w:val="nil"/>
              <w:right w:val="nil"/>
            </w:tcBorders>
            <w:shd w:val="clear" w:color="auto" w:fill="4471C4"/>
          </w:tcPr>
          <w:p w14:paraId="09DE45F0">
            <w:pPr>
              <w:pStyle w:val="11"/>
              <w:spacing w:before="129"/>
              <w:ind w:left="4" w:right="3"/>
              <w:jc w:val="center"/>
              <w:rPr>
                <w:sz w:val="26"/>
              </w:rPr>
            </w:pPr>
            <w:r>
              <w:rPr>
                <w:spacing w:val="-4"/>
                <w:sz w:val="26"/>
              </w:rPr>
              <w:t>Kiểu</w:t>
            </w:r>
          </w:p>
        </w:tc>
        <w:tc>
          <w:tcPr>
            <w:tcW w:w="2784" w:type="dxa"/>
            <w:tcBorders>
              <w:top w:val="nil"/>
              <w:left w:val="nil"/>
              <w:bottom w:val="nil"/>
              <w:right w:val="nil"/>
            </w:tcBorders>
            <w:shd w:val="clear" w:color="auto" w:fill="4471C4"/>
          </w:tcPr>
          <w:p w14:paraId="0AB4CAC9">
            <w:pPr>
              <w:pStyle w:val="11"/>
              <w:spacing w:before="129"/>
              <w:ind w:left="835"/>
              <w:rPr>
                <w:sz w:val="26"/>
              </w:rPr>
            </w:pPr>
            <w:r>
              <w:rPr>
                <w:sz w:val="26"/>
              </w:rPr>
              <w:t>Ràng</w:t>
            </w:r>
            <w:r>
              <w:rPr>
                <w:spacing w:val="-7"/>
                <w:sz w:val="26"/>
              </w:rPr>
              <w:t xml:space="preserve"> </w:t>
            </w:r>
            <w:r>
              <w:rPr>
                <w:spacing w:val="-4"/>
                <w:sz w:val="26"/>
              </w:rPr>
              <w:t>buộc</w:t>
            </w:r>
          </w:p>
        </w:tc>
        <w:tc>
          <w:tcPr>
            <w:tcW w:w="2832" w:type="dxa"/>
            <w:tcBorders>
              <w:top w:val="nil"/>
              <w:left w:val="nil"/>
              <w:bottom w:val="nil"/>
              <w:right w:val="nil"/>
            </w:tcBorders>
            <w:shd w:val="clear" w:color="auto" w:fill="4471C4"/>
          </w:tcPr>
          <w:p w14:paraId="2144800C">
            <w:pPr>
              <w:pStyle w:val="11"/>
              <w:spacing w:before="129"/>
              <w:ind w:left="5"/>
              <w:jc w:val="center"/>
              <w:rPr>
                <w:sz w:val="26"/>
              </w:rPr>
            </w:pPr>
            <w:r>
              <w:rPr>
                <w:sz w:val="26"/>
              </w:rPr>
              <w:t>Mô</w:t>
            </w:r>
            <w:r>
              <w:rPr>
                <w:spacing w:val="-6"/>
                <w:sz w:val="26"/>
              </w:rPr>
              <w:t xml:space="preserve"> </w:t>
            </w:r>
            <w:r>
              <w:rPr>
                <w:spacing w:val="-5"/>
                <w:sz w:val="26"/>
              </w:rPr>
              <w:t>tả</w:t>
            </w:r>
          </w:p>
        </w:tc>
      </w:tr>
      <w:tr w14:paraId="55336B6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1975" w:type="dxa"/>
            <w:tcBorders>
              <w:top w:val="nil"/>
            </w:tcBorders>
            <w:shd w:val="clear" w:color="auto" w:fill="D9E1F3"/>
          </w:tcPr>
          <w:p w14:paraId="3FE79686">
            <w:pPr>
              <w:pStyle w:val="11"/>
              <w:rPr>
                <w:sz w:val="26"/>
              </w:rPr>
            </w:pPr>
            <w:r>
              <w:rPr>
                <w:spacing w:val="-2"/>
                <w:sz w:val="26"/>
              </w:rPr>
              <w:t>MaNguoiDung</w:t>
            </w:r>
          </w:p>
        </w:tc>
        <w:tc>
          <w:tcPr>
            <w:tcW w:w="1805" w:type="dxa"/>
            <w:tcBorders>
              <w:top w:val="nil"/>
            </w:tcBorders>
            <w:shd w:val="clear" w:color="auto" w:fill="D9E1F3"/>
          </w:tcPr>
          <w:p w14:paraId="4E6CD943">
            <w:pPr>
              <w:pStyle w:val="11"/>
              <w:ind w:left="105"/>
              <w:rPr>
                <w:b/>
                <w:sz w:val="26"/>
              </w:rPr>
            </w:pPr>
            <w:r>
              <w:rPr>
                <w:b/>
                <w:spacing w:val="-5"/>
                <w:sz w:val="26"/>
              </w:rPr>
              <w:t>int</w:t>
            </w:r>
          </w:p>
        </w:tc>
        <w:tc>
          <w:tcPr>
            <w:tcW w:w="2784" w:type="dxa"/>
            <w:tcBorders>
              <w:top w:val="nil"/>
            </w:tcBorders>
            <w:shd w:val="clear" w:color="auto" w:fill="D9E1F3"/>
          </w:tcPr>
          <w:p w14:paraId="54FEB60B">
            <w:pPr>
              <w:pStyle w:val="11"/>
              <w:ind w:left="105"/>
              <w:rPr>
                <w:b/>
                <w:sz w:val="26"/>
              </w:rPr>
            </w:pPr>
            <w:r>
              <w:rPr>
                <w:b/>
                <w:sz w:val="26"/>
              </w:rPr>
              <w:t>PK,</w:t>
            </w:r>
            <w:r>
              <w:rPr>
                <w:b/>
                <w:spacing w:val="-6"/>
                <w:sz w:val="26"/>
              </w:rPr>
              <w:t xml:space="preserve"> </w:t>
            </w:r>
            <w:r>
              <w:rPr>
                <w:b/>
                <w:spacing w:val="-2"/>
                <w:sz w:val="26"/>
              </w:rPr>
              <w:t>Identity</w:t>
            </w:r>
          </w:p>
        </w:tc>
        <w:tc>
          <w:tcPr>
            <w:tcW w:w="2832" w:type="dxa"/>
            <w:tcBorders>
              <w:top w:val="nil"/>
            </w:tcBorders>
            <w:shd w:val="clear" w:color="auto" w:fill="D9E1F3"/>
          </w:tcPr>
          <w:p w14:paraId="7D678ADE">
            <w:pPr>
              <w:pStyle w:val="11"/>
              <w:ind w:left="106"/>
              <w:rPr>
                <w:b/>
                <w:sz w:val="26"/>
              </w:rPr>
            </w:pPr>
            <w:r>
              <w:rPr>
                <w:b/>
                <w:sz w:val="26"/>
              </w:rPr>
              <w:t>Khóa</w:t>
            </w:r>
            <w:r>
              <w:rPr>
                <w:b/>
                <w:spacing w:val="-8"/>
                <w:sz w:val="26"/>
              </w:rPr>
              <w:t xml:space="preserve"> </w:t>
            </w:r>
            <w:r>
              <w:rPr>
                <w:b/>
                <w:sz w:val="26"/>
              </w:rPr>
              <w:t>chính</w:t>
            </w:r>
            <w:r>
              <w:rPr>
                <w:b/>
                <w:spacing w:val="-7"/>
                <w:sz w:val="26"/>
              </w:rPr>
              <w:t xml:space="preserve"> </w:t>
            </w:r>
            <w:r>
              <w:rPr>
                <w:b/>
                <w:sz w:val="26"/>
              </w:rPr>
              <w:t>tự</w:t>
            </w:r>
            <w:r>
              <w:rPr>
                <w:b/>
                <w:spacing w:val="-6"/>
                <w:sz w:val="26"/>
              </w:rPr>
              <w:t xml:space="preserve"> </w:t>
            </w:r>
            <w:r>
              <w:rPr>
                <w:b/>
                <w:spacing w:val="-4"/>
                <w:sz w:val="26"/>
              </w:rPr>
              <w:t>tăng</w:t>
            </w:r>
          </w:p>
        </w:tc>
      </w:tr>
      <w:tr w14:paraId="3C8337D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4" w:hRule="atLeast"/>
        </w:trPr>
        <w:tc>
          <w:tcPr>
            <w:tcW w:w="1975" w:type="dxa"/>
          </w:tcPr>
          <w:p w14:paraId="7CC9E738">
            <w:pPr>
              <w:pStyle w:val="11"/>
              <w:rPr>
                <w:sz w:val="26"/>
              </w:rPr>
            </w:pPr>
            <w:r>
              <w:rPr>
                <w:spacing w:val="-2"/>
                <w:sz w:val="26"/>
              </w:rPr>
              <w:t>TenDangNhap</w:t>
            </w:r>
          </w:p>
        </w:tc>
        <w:tc>
          <w:tcPr>
            <w:tcW w:w="1805" w:type="dxa"/>
          </w:tcPr>
          <w:p w14:paraId="1DF1C974">
            <w:pPr>
              <w:pStyle w:val="11"/>
              <w:ind w:left="105"/>
              <w:rPr>
                <w:b/>
                <w:sz w:val="26"/>
              </w:rPr>
            </w:pPr>
            <w:r>
              <w:rPr>
                <w:b/>
                <w:spacing w:val="-2"/>
                <w:sz w:val="26"/>
              </w:rPr>
              <w:t>nvarchar(50)</w:t>
            </w:r>
          </w:p>
        </w:tc>
        <w:tc>
          <w:tcPr>
            <w:tcW w:w="2784" w:type="dxa"/>
          </w:tcPr>
          <w:p w14:paraId="0B67FD4B">
            <w:pPr>
              <w:pStyle w:val="11"/>
              <w:ind w:left="105"/>
              <w:rPr>
                <w:b/>
                <w:sz w:val="26"/>
              </w:rPr>
            </w:pPr>
            <w:r>
              <w:rPr>
                <w:b/>
                <w:sz w:val="26"/>
              </w:rPr>
              <w:t>NOT</w:t>
            </w:r>
            <w:r>
              <w:rPr>
                <w:b/>
                <w:spacing w:val="-8"/>
                <w:sz w:val="26"/>
              </w:rPr>
              <w:t xml:space="preserve"> </w:t>
            </w:r>
            <w:r>
              <w:rPr>
                <w:b/>
                <w:sz w:val="26"/>
              </w:rPr>
              <w:t>NULL,</w:t>
            </w:r>
            <w:r>
              <w:rPr>
                <w:b/>
                <w:spacing w:val="-7"/>
                <w:sz w:val="26"/>
              </w:rPr>
              <w:t xml:space="preserve"> </w:t>
            </w:r>
            <w:r>
              <w:rPr>
                <w:b/>
                <w:spacing w:val="-2"/>
                <w:sz w:val="26"/>
              </w:rPr>
              <w:t>UNIQUE</w:t>
            </w:r>
          </w:p>
        </w:tc>
        <w:tc>
          <w:tcPr>
            <w:tcW w:w="2832" w:type="dxa"/>
          </w:tcPr>
          <w:p w14:paraId="66818E49">
            <w:pPr>
              <w:pStyle w:val="11"/>
              <w:spacing w:line="360" w:lineRule="auto"/>
              <w:ind w:left="106" w:right="127"/>
              <w:rPr>
                <w:b/>
                <w:sz w:val="26"/>
              </w:rPr>
            </w:pPr>
            <w:r>
              <w:rPr>
                <w:b/>
                <w:sz w:val="26"/>
              </w:rPr>
              <w:t>Tên</w:t>
            </w:r>
            <w:r>
              <w:rPr>
                <w:b/>
                <w:spacing w:val="-14"/>
                <w:sz w:val="26"/>
              </w:rPr>
              <w:t xml:space="preserve"> </w:t>
            </w:r>
            <w:r>
              <w:rPr>
                <w:b/>
                <w:sz w:val="26"/>
              </w:rPr>
              <w:t>đăng</w:t>
            </w:r>
            <w:r>
              <w:rPr>
                <w:b/>
                <w:spacing w:val="-14"/>
                <w:sz w:val="26"/>
              </w:rPr>
              <w:t xml:space="preserve"> </w:t>
            </w:r>
            <w:r>
              <w:rPr>
                <w:b/>
                <w:sz w:val="26"/>
              </w:rPr>
              <w:t>nhập</w:t>
            </w:r>
            <w:r>
              <w:rPr>
                <w:b/>
                <w:spacing w:val="-14"/>
                <w:sz w:val="26"/>
              </w:rPr>
              <w:t xml:space="preserve"> </w:t>
            </w:r>
            <w:r>
              <w:rPr>
                <w:b/>
                <w:sz w:val="26"/>
              </w:rPr>
              <w:t xml:space="preserve">duy </w:t>
            </w:r>
            <w:r>
              <w:rPr>
                <w:b/>
                <w:spacing w:val="-4"/>
                <w:sz w:val="26"/>
              </w:rPr>
              <w:t>nhất</w:t>
            </w:r>
          </w:p>
        </w:tc>
      </w:tr>
      <w:tr w14:paraId="7038804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1975" w:type="dxa"/>
            <w:shd w:val="clear" w:color="auto" w:fill="D9E1F3"/>
          </w:tcPr>
          <w:p w14:paraId="1B587CF2">
            <w:pPr>
              <w:pStyle w:val="11"/>
              <w:spacing w:before="125"/>
              <w:rPr>
                <w:sz w:val="26"/>
              </w:rPr>
            </w:pPr>
            <w:r>
              <w:rPr>
                <w:spacing w:val="-2"/>
                <w:sz w:val="26"/>
              </w:rPr>
              <w:t>MatKhau</w:t>
            </w:r>
          </w:p>
        </w:tc>
        <w:tc>
          <w:tcPr>
            <w:tcW w:w="1805" w:type="dxa"/>
            <w:shd w:val="clear" w:color="auto" w:fill="D9E1F3"/>
          </w:tcPr>
          <w:p w14:paraId="22180C46">
            <w:pPr>
              <w:pStyle w:val="11"/>
              <w:spacing w:before="125"/>
              <w:ind w:left="105"/>
              <w:rPr>
                <w:b/>
                <w:sz w:val="26"/>
              </w:rPr>
            </w:pPr>
            <w:r>
              <w:rPr>
                <w:b/>
                <w:spacing w:val="-2"/>
                <w:sz w:val="26"/>
              </w:rPr>
              <w:t>nvarchar(100)</w:t>
            </w:r>
          </w:p>
        </w:tc>
        <w:tc>
          <w:tcPr>
            <w:tcW w:w="2784" w:type="dxa"/>
            <w:shd w:val="clear" w:color="auto" w:fill="D9E1F3"/>
          </w:tcPr>
          <w:p w14:paraId="663FC214">
            <w:pPr>
              <w:pStyle w:val="11"/>
              <w:spacing w:before="125"/>
              <w:ind w:left="105"/>
              <w:rPr>
                <w:b/>
                <w:sz w:val="26"/>
              </w:rPr>
            </w:pPr>
            <w:r>
              <w:rPr>
                <w:b/>
                <w:sz w:val="26"/>
              </w:rPr>
              <w:t>NOT</w:t>
            </w:r>
            <w:r>
              <w:rPr>
                <w:b/>
                <w:spacing w:val="-7"/>
                <w:sz w:val="26"/>
              </w:rPr>
              <w:t xml:space="preserve"> </w:t>
            </w:r>
            <w:r>
              <w:rPr>
                <w:b/>
                <w:spacing w:val="-4"/>
                <w:sz w:val="26"/>
              </w:rPr>
              <w:t>NULL</w:t>
            </w:r>
          </w:p>
        </w:tc>
        <w:tc>
          <w:tcPr>
            <w:tcW w:w="2832" w:type="dxa"/>
            <w:shd w:val="clear" w:color="auto" w:fill="D9E1F3"/>
          </w:tcPr>
          <w:p w14:paraId="62F311C9">
            <w:pPr>
              <w:pStyle w:val="11"/>
              <w:spacing w:before="125"/>
              <w:ind w:left="106"/>
              <w:rPr>
                <w:b/>
                <w:sz w:val="26"/>
              </w:rPr>
            </w:pPr>
            <w:r>
              <w:rPr>
                <w:b/>
                <w:sz w:val="26"/>
              </w:rPr>
              <w:t>Mật</w:t>
            </w:r>
            <w:r>
              <w:rPr>
                <w:b/>
                <w:spacing w:val="-7"/>
                <w:sz w:val="26"/>
              </w:rPr>
              <w:t xml:space="preserve"> </w:t>
            </w:r>
            <w:r>
              <w:rPr>
                <w:b/>
                <w:sz w:val="26"/>
              </w:rPr>
              <w:t>khẩu</w:t>
            </w:r>
            <w:r>
              <w:rPr>
                <w:b/>
                <w:spacing w:val="-6"/>
                <w:sz w:val="26"/>
              </w:rPr>
              <w:t xml:space="preserve"> </w:t>
            </w:r>
            <w:r>
              <w:rPr>
                <w:b/>
                <w:sz w:val="26"/>
              </w:rPr>
              <w:t>(phiên</w:t>
            </w:r>
            <w:r>
              <w:rPr>
                <w:b/>
                <w:spacing w:val="-6"/>
                <w:sz w:val="26"/>
              </w:rPr>
              <w:t xml:space="preserve"> </w:t>
            </w:r>
            <w:r>
              <w:rPr>
                <w:b/>
                <w:spacing w:val="-5"/>
                <w:sz w:val="26"/>
              </w:rPr>
              <w:t>bản</w:t>
            </w:r>
          </w:p>
          <w:p w14:paraId="3CBC613D">
            <w:pPr>
              <w:pStyle w:val="11"/>
              <w:spacing w:before="147"/>
              <w:ind w:left="106"/>
              <w:rPr>
                <w:b/>
                <w:sz w:val="26"/>
              </w:rPr>
            </w:pPr>
            <w:r>
              <w:rPr>
                <w:b/>
                <w:sz w:val="26"/>
              </w:rPr>
              <w:t>đồ</w:t>
            </w:r>
            <w:r>
              <w:rPr>
                <w:b/>
                <w:spacing w:val="-7"/>
                <w:sz w:val="26"/>
              </w:rPr>
              <w:t xml:space="preserve"> </w:t>
            </w:r>
            <w:r>
              <w:rPr>
                <w:b/>
                <w:sz w:val="26"/>
              </w:rPr>
              <w:t>án</w:t>
            </w:r>
            <w:r>
              <w:rPr>
                <w:b/>
                <w:spacing w:val="-7"/>
                <w:sz w:val="26"/>
              </w:rPr>
              <w:t xml:space="preserve"> </w:t>
            </w:r>
            <w:r>
              <w:rPr>
                <w:b/>
                <w:sz w:val="26"/>
              </w:rPr>
              <w:t>lưu</w:t>
            </w:r>
            <w:r>
              <w:rPr>
                <w:b/>
                <w:spacing w:val="-4"/>
                <w:sz w:val="26"/>
              </w:rPr>
              <w:t xml:space="preserve"> </w:t>
            </w:r>
            <w:r>
              <w:rPr>
                <w:b/>
                <w:sz w:val="26"/>
              </w:rPr>
              <w:t>plain</w:t>
            </w:r>
            <w:r>
              <w:rPr>
                <w:b/>
                <w:spacing w:val="-4"/>
                <w:sz w:val="26"/>
              </w:rPr>
              <w:t xml:space="preserve"> </w:t>
            </w:r>
            <w:r>
              <w:rPr>
                <w:b/>
                <w:spacing w:val="-2"/>
                <w:sz w:val="26"/>
              </w:rPr>
              <w:t>text)</w:t>
            </w:r>
          </w:p>
        </w:tc>
      </w:tr>
      <w:tr w14:paraId="6640ACF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1975" w:type="dxa"/>
          </w:tcPr>
          <w:p w14:paraId="6079788A">
            <w:pPr>
              <w:pStyle w:val="11"/>
              <w:rPr>
                <w:sz w:val="26"/>
              </w:rPr>
            </w:pPr>
            <w:r>
              <w:rPr>
                <w:spacing w:val="-2"/>
                <w:sz w:val="26"/>
              </w:rPr>
              <w:t>HoTen</w:t>
            </w:r>
          </w:p>
        </w:tc>
        <w:tc>
          <w:tcPr>
            <w:tcW w:w="1805" w:type="dxa"/>
          </w:tcPr>
          <w:p w14:paraId="548E7D1C">
            <w:pPr>
              <w:pStyle w:val="11"/>
              <w:ind w:left="105"/>
              <w:rPr>
                <w:b/>
                <w:sz w:val="26"/>
              </w:rPr>
            </w:pPr>
            <w:r>
              <w:rPr>
                <w:b/>
                <w:spacing w:val="-2"/>
                <w:sz w:val="26"/>
              </w:rPr>
              <w:t>nvarchar(100)</w:t>
            </w:r>
          </w:p>
        </w:tc>
        <w:tc>
          <w:tcPr>
            <w:tcW w:w="2784" w:type="dxa"/>
          </w:tcPr>
          <w:p w14:paraId="0A29FBCE">
            <w:pPr>
              <w:pStyle w:val="11"/>
              <w:ind w:left="105"/>
              <w:rPr>
                <w:b/>
                <w:sz w:val="26"/>
              </w:rPr>
            </w:pPr>
            <w:r>
              <w:rPr>
                <w:b/>
                <w:sz w:val="26"/>
              </w:rPr>
              <w:t>NOT</w:t>
            </w:r>
            <w:r>
              <w:rPr>
                <w:b/>
                <w:spacing w:val="-7"/>
                <w:sz w:val="26"/>
              </w:rPr>
              <w:t xml:space="preserve"> </w:t>
            </w:r>
            <w:r>
              <w:rPr>
                <w:b/>
                <w:spacing w:val="-4"/>
                <w:sz w:val="26"/>
              </w:rPr>
              <w:t>NULL</w:t>
            </w:r>
          </w:p>
        </w:tc>
        <w:tc>
          <w:tcPr>
            <w:tcW w:w="2832" w:type="dxa"/>
          </w:tcPr>
          <w:p w14:paraId="0BDBC554">
            <w:pPr>
              <w:pStyle w:val="11"/>
              <w:ind w:left="106"/>
              <w:rPr>
                <w:b/>
                <w:sz w:val="26"/>
              </w:rPr>
            </w:pPr>
            <w:r>
              <w:rPr>
                <w:b/>
                <w:sz w:val="26"/>
              </w:rPr>
              <w:t>Họ</w:t>
            </w:r>
            <w:r>
              <w:rPr>
                <w:b/>
                <w:spacing w:val="-6"/>
                <w:sz w:val="26"/>
              </w:rPr>
              <w:t xml:space="preserve"> </w:t>
            </w:r>
            <w:r>
              <w:rPr>
                <w:b/>
                <w:sz w:val="26"/>
              </w:rPr>
              <w:t>và</w:t>
            </w:r>
            <w:r>
              <w:rPr>
                <w:b/>
                <w:spacing w:val="-5"/>
                <w:sz w:val="26"/>
              </w:rPr>
              <w:t xml:space="preserve"> </w:t>
            </w:r>
            <w:r>
              <w:rPr>
                <w:b/>
                <w:sz w:val="26"/>
              </w:rPr>
              <w:t>tên</w:t>
            </w:r>
            <w:r>
              <w:rPr>
                <w:b/>
                <w:spacing w:val="-2"/>
                <w:sz w:val="26"/>
              </w:rPr>
              <w:t xml:space="preserve"> </w:t>
            </w:r>
            <w:r>
              <w:rPr>
                <w:b/>
                <w:sz w:val="26"/>
              </w:rPr>
              <w:t>đầy</w:t>
            </w:r>
            <w:r>
              <w:rPr>
                <w:b/>
                <w:spacing w:val="-5"/>
                <w:sz w:val="26"/>
              </w:rPr>
              <w:t xml:space="preserve"> đủ</w:t>
            </w:r>
          </w:p>
        </w:tc>
      </w:tr>
      <w:tr w14:paraId="015C866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1975" w:type="dxa"/>
            <w:shd w:val="clear" w:color="auto" w:fill="D9E1F3"/>
          </w:tcPr>
          <w:p w14:paraId="36AEF59F">
            <w:pPr>
              <w:pStyle w:val="11"/>
              <w:rPr>
                <w:sz w:val="26"/>
              </w:rPr>
            </w:pPr>
            <w:r>
              <w:rPr>
                <w:spacing w:val="-2"/>
                <w:sz w:val="26"/>
              </w:rPr>
              <w:t>Email</w:t>
            </w:r>
          </w:p>
        </w:tc>
        <w:tc>
          <w:tcPr>
            <w:tcW w:w="1805" w:type="dxa"/>
            <w:shd w:val="clear" w:color="auto" w:fill="D9E1F3"/>
          </w:tcPr>
          <w:p w14:paraId="749937F8">
            <w:pPr>
              <w:pStyle w:val="11"/>
              <w:ind w:left="105"/>
              <w:rPr>
                <w:b/>
                <w:sz w:val="26"/>
              </w:rPr>
            </w:pPr>
            <w:r>
              <w:rPr>
                <w:b/>
                <w:spacing w:val="-2"/>
                <w:sz w:val="26"/>
              </w:rPr>
              <w:t>nvarchar(100)</w:t>
            </w:r>
          </w:p>
        </w:tc>
        <w:tc>
          <w:tcPr>
            <w:tcW w:w="2784" w:type="dxa"/>
            <w:shd w:val="clear" w:color="auto" w:fill="D9E1F3"/>
          </w:tcPr>
          <w:p w14:paraId="32EB288E">
            <w:pPr>
              <w:pStyle w:val="11"/>
              <w:ind w:left="105"/>
              <w:rPr>
                <w:b/>
                <w:sz w:val="26"/>
              </w:rPr>
            </w:pPr>
            <w:r>
              <w:rPr>
                <w:b/>
                <w:sz w:val="26"/>
              </w:rPr>
              <w:t>NOT</w:t>
            </w:r>
            <w:r>
              <w:rPr>
                <w:b/>
                <w:spacing w:val="-8"/>
                <w:sz w:val="26"/>
              </w:rPr>
              <w:t xml:space="preserve"> </w:t>
            </w:r>
            <w:r>
              <w:rPr>
                <w:b/>
                <w:sz w:val="26"/>
              </w:rPr>
              <w:t>NULL,</w:t>
            </w:r>
            <w:r>
              <w:rPr>
                <w:b/>
                <w:spacing w:val="-7"/>
                <w:sz w:val="26"/>
              </w:rPr>
              <w:t xml:space="preserve"> </w:t>
            </w:r>
            <w:r>
              <w:rPr>
                <w:b/>
                <w:spacing w:val="-2"/>
                <w:sz w:val="26"/>
              </w:rPr>
              <w:t>UNIQUE</w:t>
            </w:r>
          </w:p>
        </w:tc>
        <w:tc>
          <w:tcPr>
            <w:tcW w:w="2832" w:type="dxa"/>
            <w:shd w:val="clear" w:color="auto" w:fill="D9E1F3"/>
          </w:tcPr>
          <w:p w14:paraId="7FCE06A9">
            <w:pPr>
              <w:pStyle w:val="11"/>
              <w:ind w:left="106"/>
              <w:rPr>
                <w:b/>
                <w:sz w:val="26"/>
              </w:rPr>
            </w:pPr>
            <w:r>
              <w:rPr>
                <w:b/>
                <w:sz w:val="26"/>
              </w:rPr>
              <w:t>Địa</w:t>
            </w:r>
            <w:r>
              <w:rPr>
                <w:b/>
                <w:spacing w:val="-6"/>
                <w:sz w:val="26"/>
              </w:rPr>
              <w:t xml:space="preserve"> </w:t>
            </w:r>
            <w:r>
              <w:rPr>
                <w:b/>
                <w:sz w:val="26"/>
              </w:rPr>
              <w:t>chỉ</w:t>
            </w:r>
            <w:r>
              <w:rPr>
                <w:b/>
                <w:spacing w:val="-5"/>
                <w:sz w:val="26"/>
              </w:rPr>
              <w:t xml:space="preserve"> </w:t>
            </w:r>
            <w:r>
              <w:rPr>
                <w:b/>
                <w:spacing w:val="-2"/>
                <w:sz w:val="26"/>
              </w:rPr>
              <w:t>email</w:t>
            </w:r>
          </w:p>
        </w:tc>
      </w:tr>
      <w:tr w14:paraId="4E107F2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1975" w:type="dxa"/>
          </w:tcPr>
          <w:p w14:paraId="1A71056D">
            <w:pPr>
              <w:pStyle w:val="11"/>
              <w:rPr>
                <w:sz w:val="26"/>
              </w:rPr>
            </w:pPr>
            <w:r>
              <w:rPr>
                <w:spacing w:val="-2"/>
                <w:sz w:val="26"/>
              </w:rPr>
              <w:t>SoDienThoai</w:t>
            </w:r>
          </w:p>
        </w:tc>
        <w:tc>
          <w:tcPr>
            <w:tcW w:w="1805" w:type="dxa"/>
          </w:tcPr>
          <w:p w14:paraId="59EE0866">
            <w:pPr>
              <w:pStyle w:val="11"/>
              <w:ind w:left="105"/>
              <w:rPr>
                <w:b/>
                <w:sz w:val="26"/>
              </w:rPr>
            </w:pPr>
            <w:r>
              <w:rPr>
                <w:b/>
                <w:spacing w:val="-2"/>
                <w:sz w:val="26"/>
              </w:rPr>
              <w:t>nvarchar(20)</w:t>
            </w:r>
          </w:p>
        </w:tc>
        <w:tc>
          <w:tcPr>
            <w:tcW w:w="2784" w:type="dxa"/>
          </w:tcPr>
          <w:p w14:paraId="09F8899A">
            <w:pPr>
              <w:pStyle w:val="11"/>
              <w:ind w:left="105"/>
              <w:rPr>
                <w:b/>
                <w:sz w:val="26"/>
              </w:rPr>
            </w:pPr>
            <w:r>
              <w:rPr>
                <w:b/>
                <w:spacing w:val="-4"/>
                <w:sz w:val="26"/>
              </w:rPr>
              <w:t>NULL</w:t>
            </w:r>
          </w:p>
        </w:tc>
        <w:tc>
          <w:tcPr>
            <w:tcW w:w="2832" w:type="dxa"/>
          </w:tcPr>
          <w:p w14:paraId="658DDF50">
            <w:pPr>
              <w:pStyle w:val="11"/>
              <w:ind w:left="106"/>
              <w:rPr>
                <w:b/>
                <w:sz w:val="26"/>
              </w:rPr>
            </w:pPr>
            <w:r>
              <w:rPr>
                <w:b/>
                <w:sz w:val="26"/>
              </w:rPr>
              <w:t>Số</w:t>
            </w:r>
            <w:r>
              <w:rPr>
                <w:b/>
                <w:spacing w:val="-6"/>
                <w:sz w:val="26"/>
              </w:rPr>
              <w:t xml:space="preserve"> </w:t>
            </w:r>
            <w:r>
              <w:rPr>
                <w:b/>
                <w:sz w:val="26"/>
              </w:rPr>
              <w:t>điện</w:t>
            </w:r>
            <w:r>
              <w:rPr>
                <w:b/>
                <w:spacing w:val="-5"/>
                <w:sz w:val="26"/>
              </w:rPr>
              <w:t xml:space="preserve"> </w:t>
            </w:r>
            <w:r>
              <w:rPr>
                <w:b/>
                <w:sz w:val="26"/>
              </w:rPr>
              <w:t>thoại</w:t>
            </w:r>
            <w:r>
              <w:rPr>
                <w:b/>
                <w:spacing w:val="-5"/>
                <w:sz w:val="26"/>
              </w:rPr>
              <w:t xml:space="preserve"> </w:t>
            </w:r>
            <w:r>
              <w:rPr>
                <w:b/>
                <w:sz w:val="26"/>
              </w:rPr>
              <w:t>liên</w:t>
            </w:r>
            <w:r>
              <w:rPr>
                <w:b/>
                <w:spacing w:val="-5"/>
                <w:sz w:val="26"/>
              </w:rPr>
              <w:t xml:space="preserve"> hệ</w:t>
            </w:r>
          </w:p>
        </w:tc>
      </w:tr>
      <w:tr w14:paraId="17006A9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1975" w:type="dxa"/>
            <w:shd w:val="clear" w:color="auto" w:fill="D9E1F3"/>
          </w:tcPr>
          <w:p w14:paraId="5F29A5D1">
            <w:pPr>
              <w:pStyle w:val="11"/>
              <w:spacing w:before="124"/>
              <w:rPr>
                <w:sz w:val="26"/>
              </w:rPr>
            </w:pPr>
            <w:r>
              <w:rPr>
                <w:spacing w:val="-2"/>
                <w:sz w:val="26"/>
              </w:rPr>
              <w:t>VaiTro</w:t>
            </w:r>
          </w:p>
        </w:tc>
        <w:tc>
          <w:tcPr>
            <w:tcW w:w="1805" w:type="dxa"/>
            <w:shd w:val="clear" w:color="auto" w:fill="D9E1F3"/>
          </w:tcPr>
          <w:p w14:paraId="6B4CC2A7">
            <w:pPr>
              <w:pStyle w:val="11"/>
              <w:spacing w:before="124"/>
              <w:ind w:left="105"/>
              <w:rPr>
                <w:b/>
                <w:sz w:val="26"/>
              </w:rPr>
            </w:pPr>
            <w:r>
              <w:rPr>
                <w:b/>
                <w:spacing w:val="-2"/>
                <w:sz w:val="26"/>
              </w:rPr>
              <w:t>nvarchar(20)</w:t>
            </w:r>
          </w:p>
        </w:tc>
        <w:tc>
          <w:tcPr>
            <w:tcW w:w="2784" w:type="dxa"/>
            <w:shd w:val="clear" w:color="auto" w:fill="D9E1F3"/>
          </w:tcPr>
          <w:p w14:paraId="60BE94BA">
            <w:pPr>
              <w:pStyle w:val="11"/>
              <w:spacing w:before="124"/>
              <w:ind w:left="105"/>
              <w:rPr>
                <w:b/>
                <w:sz w:val="26"/>
              </w:rPr>
            </w:pPr>
            <w:r>
              <w:rPr>
                <w:b/>
                <w:sz w:val="26"/>
              </w:rPr>
              <w:t>NOT</w:t>
            </w:r>
            <w:r>
              <w:rPr>
                <w:b/>
                <w:spacing w:val="-7"/>
                <w:sz w:val="26"/>
              </w:rPr>
              <w:t xml:space="preserve"> </w:t>
            </w:r>
            <w:r>
              <w:rPr>
                <w:b/>
                <w:spacing w:val="-4"/>
                <w:sz w:val="26"/>
              </w:rPr>
              <w:t>NULL</w:t>
            </w:r>
          </w:p>
        </w:tc>
        <w:tc>
          <w:tcPr>
            <w:tcW w:w="2832" w:type="dxa"/>
            <w:shd w:val="clear" w:color="auto" w:fill="D9E1F3"/>
          </w:tcPr>
          <w:p w14:paraId="3EE07AB9">
            <w:pPr>
              <w:pStyle w:val="11"/>
              <w:spacing w:before="124" w:line="357" w:lineRule="auto"/>
              <w:ind w:left="106"/>
              <w:rPr>
                <w:b/>
                <w:sz w:val="26"/>
              </w:rPr>
            </w:pPr>
            <w:r>
              <w:rPr>
                <w:b/>
                <w:sz w:val="26"/>
              </w:rPr>
              <w:t>Admin</w:t>
            </w:r>
            <w:r>
              <w:rPr>
                <w:b/>
                <w:spacing w:val="-14"/>
                <w:sz w:val="26"/>
              </w:rPr>
              <w:t xml:space="preserve"> </w:t>
            </w:r>
            <w:r>
              <w:rPr>
                <w:b/>
                <w:sz w:val="26"/>
              </w:rPr>
              <w:t>/</w:t>
            </w:r>
            <w:r>
              <w:rPr>
                <w:b/>
                <w:spacing w:val="-14"/>
                <w:sz w:val="26"/>
              </w:rPr>
              <w:t xml:space="preserve"> </w:t>
            </w:r>
            <w:r>
              <w:rPr>
                <w:b/>
                <w:sz w:val="26"/>
              </w:rPr>
              <w:t>BacSi</w:t>
            </w:r>
            <w:r>
              <w:rPr>
                <w:b/>
                <w:spacing w:val="-14"/>
                <w:sz w:val="26"/>
              </w:rPr>
              <w:t xml:space="preserve"> </w:t>
            </w:r>
            <w:r>
              <w:rPr>
                <w:b/>
                <w:sz w:val="26"/>
              </w:rPr>
              <w:t xml:space="preserve">/ </w:t>
            </w:r>
            <w:r>
              <w:rPr>
                <w:b/>
                <w:spacing w:val="-2"/>
                <w:sz w:val="26"/>
              </w:rPr>
              <w:t>BenhNhan</w:t>
            </w:r>
          </w:p>
        </w:tc>
      </w:tr>
      <w:tr w14:paraId="3AE3D41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1975" w:type="dxa"/>
          </w:tcPr>
          <w:p w14:paraId="0F17611E">
            <w:pPr>
              <w:pStyle w:val="11"/>
              <w:rPr>
                <w:sz w:val="26"/>
              </w:rPr>
            </w:pPr>
            <w:r>
              <w:rPr>
                <w:spacing w:val="-2"/>
                <w:sz w:val="26"/>
              </w:rPr>
              <w:t>DaKhoa</w:t>
            </w:r>
          </w:p>
        </w:tc>
        <w:tc>
          <w:tcPr>
            <w:tcW w:w="1805" w:type="dxa"/>
          </w:tcPr>
          <w:p w14:paraId="77A318CC">
            <w:pPr>
              <w:pStyle w:val="11"/>
              <w:ind w:left="105"/>
              <w:rPr>
                <w:b/>
                <w:sz w:val="26"/>
              </w:rPr>
            </w:pPr>
            <w:r>
              <w:rPr>
                <w:b/>
                <w:spacing w:val="-5"/>
                <w:sz w:val="26"/>
              </w:rPr>
              <w:t>bit</w:t>
            </w:r>
          </w:p>
        </w:tc>
        <w:tc>
          <w:tcPr>
            <w:tcW w:w="2784" w:type="dxa"/>
          </w:tcPr>
          <w:p w14:paraId="1E9D5C79">
            <w:pPr>
              <w:pStyle w:val="11"/>
              <w:ind w:left="105"/>
              <w:rPr>
                <w:b/>
                <w:sz w:val="26"/>
              </w:rPr>
            </w:pPr>
            <w:r>
              <w:rPr>
                <w:b/>
                <w:sz w:val="26"/>
              </w:rPr>
              <w:t>NOT</w:t>
            </w:r>
            <w:r>
              <w:rPr>
                <w:b/>
                <w:spacing w:val="-7"/>
                <w:sz w:val="26"/>
              </w:rPr>
              <w:t xml:space="preserve"> </w:t>
            </w:r>
            <w:r>
              <w:rPr>
                <w:b/>
                <w:spacing w:val="-4"/>
                <w:sz w:val="26"/>
              </w:rPr>
              <w:t>NULL</w:t>
            </w:r>
          </w:p>
        </w:tc>
        <w:tc>
          <w:tcPr>
            <w:tcW w:w="2832" w:type="dxa"/>
          </w:tcPr>
          <w:p w14:paraId="746895E8">
            <w:pPr>
              <w:pStyle w:val="11"/>
              <w:spacing w:line="360" w:lineRule="auto"/>
              <w:ind w:left="106"/>
              <w:rPr>
                <w:b/>
                <w:sz w:val="26"/>
              </w:rPr>
            </w:pPr>
            <w:r>
              <w:rPr>
                <w:b/>
                <w:sz w:val="26"/>
              </w:rPr>
              <w:t>Đánh</w:t>
            </w:r>
            <w:r>
              <w:rPr>
                <w:b/>
                <w:spacing w:val="-10"/>
                <w:sz w:val="26"/>
              </w:rPr>
              <w:t xml:space="preserve"> </w:t>
            </w:r>
            <w:r>
              <w:rPr>
                <w:b/>
                <w:sz w:val="26"/>
              </w:rPr>
              <w:t>dấu</w:t>
            </w:r>
            <w:r>
              <w:rPr>
                <w:b/>
                <w:spacing w:val="-10"/>
                <w:sz w:val="26"/>
              </w:rPr>
              <w:t xml:space="preserve"> </w:t>
            </w:r>
            <w:r>
              <w:rPr>
                <w:b/>
                <w:sz w:val="26"/>
              </w:rPr>
              <w:t>tài</w:t>
            </w:r>
            <w:r>
              <w:rPr>
                <w:b/>
                <w:spacing w:val="-10"/>
                <w:sz w:val="26"/>
              </w:rPr>
              <w:t xml:space="preserve"> </w:t>
            </w:r>
            <w:r>
              <w:rPr>
                <w:b/>
                <w:sz w:val="26"/>
              </w:rPr>
              <w:t>khoản</w:t>
            </w:r>
            <w:r>
              <w:rPr>
                <w:b/>
                <w:spacing w:val="-8"/>
                <w:sz w:val="26"/>
              </w:rPr>
              <w:t xml:space="preserve"> </w:t>
            </w:r>
            <w:r>
              <w:rPr>
                <w:b/>
                <w:sz w:val="26"/>
              </w:rPr>
              <w:t>bị Admin khóa</w:t>
            </w:r>
          </w:p>
        </w:tc>
      </w:tr>
      <w:tr w14:paraId="34BD32A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539" w:hRule="atLeast"/>
        </w:trPr>
        <w:tc>
          <w:tcPr>
            <w:tcW w:w="1975" w:type="dxa"/>
            <w:shd w:val="clear" w:color="auto" w:fill="D9E1F3"/>
          </w:tcPr>
          <w:p w14:paraId="09EEFAA4">
            <w:pPr>
              <w:pStyle w:val="11"/>
              <w:rPr>
                <w:sz w:val="26"/>
              </w:rPr>
            </w:pPr>
            <w:r>
              <w:rPr>
                <w:spacing w:val="-2"/>
                <w:sz w:val="26"/>
              </w:rPr>
              <w:t>NgayTao</w:t>
            </w:r>
          </w:p>
        </w:tc>
        <w:tc>
          <w:tcPr>
            <w:tcW w:w="1805" w:type="dxa"/>
            <w:shd w:val="clear" w:color="auto" w:fill="D9E1F3"/>
          </w:tcPr>
          <w:p w14:paraId="54072D00">
            <w:pPr>
              <w:pStyle w:val="11"/>
              <w:ind w:left="105"/>
              <w:rPr>
                <w:b/>
                <w:sz w:val="26"/>
              </w:rPr>
            </w:pPr>
            <w:r>
              <w:rPr>
                <w:b/>
                <w:spacing w:val="-2"/>
                <w:sz w:val="26"/>
              </w:rPr>
              <w:t>datetime2</w:t>
            </w:r>
          </w:p>
        </w:tc>
        <w:tc>
          <w:tcPr>
            <w:tcW w:w="2784" w:type="dxa"/>
            <w:shd w:val="clear" w:color="auto" w:fill="D9E1F3"/>
          </w:tcPr>
          <w:p w14:paraId="19D8FA6A">
            <w:pPr>
              <w:pStyle w:val="11"/>
              <w:ind w:left="105"/>
              <w:rPr>
                <w:b/>
                <w:sz w:val="26"/>
              </w:rPr>
            </w:pPr>
            <w:r>
              <w:rPr>
                <w:b/>
                <w:sz w:val="26"/>
              </w:rPr>
              <w:t>NOT</w:t>
            </w:r>
            <w:r>
              <w:rPr>
                <w:b/>
                <w:spacing w:val="-7"/>
                <w:sz w:val="26"/>
              </w:rPr>
              <w:t xml:space="preserve"> </w:t>
            </w:r>
            <w:r>
              <w:rPr>
                <w:b/>
                <w:spacing w:val="-4"/>
                <w:sz w:val="26"/>
              </w:rPr>
              <w:t>NULL</w:t>
            </w:r>
          </w:p>
        </w:tc>
        <w:tc>
          <w:tcPr>
            <w:tcW w:w="2832" w:type="dxa"/>
            <w:shd w:val="clear" w:color="auto" w:fill="D9E1F3"/>
          </w:tcPr>
          <w:p w14:paraId="2359ECD6">
            <w:pPr>
              <w:pStyle w:val="11"/>
              <w:ind w:left="106"/>
              <w:rPr>
                <w:b/>
                <w:sz w:val="26"/>
              </w:rPr>
            </w:pPr>
            <w:r>
              <w:rPr>
                <w:b/>
                <w:sz w:val="26"/>
              </w:rPr>
              <w:t>Ngày</w:t>
            </w:r>
            <w:r>
              <w:rPr>
                <w:b/>
                <w:spacing w:val="-5"/>
                <w:sz w:val="26"/>
              </w:rPr>
              <w:t xml:space="preserve"> </w:t>
            </w:r>
            <w:r>
              <w:rPr>
                <w:b/>
                <w:sz w:val="26"/>
              </w:rPr>
              <w:t>tạo</w:t>
            </w:r>
            <w:r>
              <w:rPr>
                <w:b/>
                <w:spacing w:val="-5"/>
                <w:sz w:val="26"/>
              </w:rPr>
              <w:t xml:space="preserve"> </w:t>
            </w:r>
            <w:r>
              <w:rPr>
                <w:b/>
                <w:sz w:val="26"/>
              </w:rPr>
              <w:t>tài</w:t>
            </w:r>
            <w:r>
              <w:rPr>
                <w:b/>
                <w:spacing w:val="-5"/>
                <w:sz w:val="26"/>
              </w:rPr>
              <w:t xml:space="preserve"> </w:t>
            </w:r>
            <w:r>
              <w:rPr>
                <w:b/>
                <w:spacing w:val="-2"/>
                <w:sz w:val="26"/>
              </w:rPr>
              <w:t>khoản</w:t>
            </w:r>
          </w:p>
        </w:tc>
      </w:tr>
    </w:tbl>
    <w:p w14:paraId="3CF0B5B9">
      <w:pPr>
        <w:pStyle w:val="7"/>
        <w:spacing w:before="252"/>
        <w:rPr>
          <w:b/>
        </w:rPr>
      </w:pPr>
    </w:p>
    <w:p w14:paraId="6D5EB0FF">
      <w:pPr>
        <w:spacing w:before="0"/>
        <w:ind w:left="569" w:right="720" w:firstLine="0"/>
        <w:jc w:val="center"/>
        <w:rPr>
          <w:b/>
          <w:sz w:val="26"/>
        </w:rPr>
      </w:pPr>
      <w:r>
        <w:rPr>
          <w:b/>
          <w:sz w:val="26"/>
        </w:rPr>
        <w:t>Bảng</w:t>
      </w:r>
      <w:r>
        <w:rPr>
          <w:b/>
          <w:spacing w:val="-8"/>
          <w:sz w:val="26"/>
        </w:rPr>
        <w:t xml:space="preserve"> </w:t>
      </w:r>
      <w:r>
        <w:rPr>
          <w:b/>
          <w:sz w:val="26"/>
        </w:rPr>
        <w:t>ChuyenKhoa</w:t>
      </w:r>
      <w:r>
        <w:rPr>
          <w:b/>
          <w:spacing w:val="-4"/>
          <w:sz w:val="26"/>
        </w:rPr>
        <w:t xml:space="preserve"> </w:t>
      </w:r>
      <w:r>
        <w:rPr>
          <w:b/>
          <w:sz w:val="26"/>
        </w:rPr>
        <w:t>—</w:t>
      </w:r>
      <w:r>
        <w:rPr>
          <w:b/>
          <w:spacing w:val="-5"/>
          <w:sz w:val="26"/>
        </w:rPr>
        <w:t xml:space="preserve"> </w:t>
      </w:r>
      <w:r>
        <w:rPr>
          <w:b/>
          <w:sz w:val="26"/>
        </w:rPr>
        <w:t>danh</w:t>
      </w:r>
      <w:r>
        <w:rPr>
          <w:b/>
          <w:spacing w:val="-7"/>
          <w:sz w:val="26"/>
        </w:rPr>
        <w:t xml:space="preserve"> </w:t>
      </w:r>
      <w:r>
        <w:rPr>
          <w:b/>
          <w:sz w:val="26"/>
        </w:rPr>
        <w:t>mục</w:t>
      </w:r>
      <w:r>
        <w:rPr>
          <w:b/>
          <w:spacing w:val="-8"/>
          <w:sz w:val="26"/>
        </w:rPr>
        <w:t xml:space="preserve"> </w:t>
      </w:r>
      <w:r>
        <w:rPr>
          <w:b/>
          <w:sz w:val="26"/>
        </w:rPr>
        <w:t>các</w:t>
      </w:r>
      <w:r>
        <w:rPr>
          <w:b/>
          <w:spacing w:val="-7"/>
          <w:sz w:val="26"/>
        </w:rPr>
        <w:t xml:space="preserve"> </w:t>
      </w:r>
      <w:r>
        <w:rPr>
          <w:b/>
          <w:sz w:val="26"/>
        </w:rPr>
        <w:t>chuyên</w:t>
      </w:r>
      <w:r>
        <w:rPr>
          <w:b/>
          <w:spacing w:val="-6"/>
          <w:sz w:val="26"/>
        </w:rPr>
        <w:t xml:space="preserve"> </w:t>
      </w:r>
      <w:r>
        <w:rPr>
          <w:b/>
          <w:sz w:val="26"/>
        </w:rPr>
        <w:t>khoa</w:t>
      </w:r>
      <w:r>
        <w:rPr>
          <w:b/>
          <w:spacing w:val="-7"/>
          <w:sz w:val="26"/>
        </w:rPr>
        <w:t xml:space="preserve"> </w:t>
      </w:r>
      <w:r>
        <w:rPr>
          <w:b/>
          <w:sz w:val="26"/>
        </w:rPr>
        <w:t>khám</w:t>
      </w:r>
      <w:r>
        <w:rPr>
          <w:b/>
          <w:spacing w:val="-5"/>
          <w:sz w:val="26"/>
        </w:rPr>
        <w:t xml:space="preserve"> </w:t>
      </w:r>
      <w:r>
        <w:rPr>
          <w:b/>
          <w:spacing w:val="-2"/>
          <w:sz w:val="26"/>
        </w:rPr>
        <w:t>bệnh:</w:t>
      </w:r>
    </w:p>
    <w:p w14:paraId="0517D565">
      <w:pPr>
        <w:pStyle w:val="7"/>
        <w:spacing w:before="8" w:after="1"/>
        <w:rPr>
          <w:b/>
          <w:sz w:val="9"/>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1994"/>
        <w:gridCol w:w="1971"/>
        <w:gridCol w:w="2552"/>
        <w:gridCol w:w="2881"/>
      </w:tblGrid>
      <w:tr w14:paraId="028280A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559" w:hRule="atLeast"/>
        </w:trPr>
        <w:tc>
          <w:tcPr>
            <w:tcW w:w="1994" w:type="dxa"/>
            <w:tcBorders>
              <w:top w:val="nil"/>
              <w:left w:val="nil"/>
              <w:bottom w:val="nil"/>
              <w:right w:val="nil"/>
            </w:tcBorders>
            <w:shd w:val="clear" w:color="auto" w:fill="4471C4"/>
          </w:tcPr>
          <w:p w14:paraId="7BEF19BB">
            <w:pPr>
              <w:pStyle w:val="11"/>
              <w:spacing w:before="132"/>
              <w:ind w:left="2"/>
              <w:jc w:val="center"/>
              <w:rPr>
                <w:sz w:val="26"/>
              </w:rPr>
            </w:pPr>
            <w:r>
              <w:rPr>
                <w:spacing w:val="-5"/>
                <w:sz w:val="26"/>
              </w:rPr>
              <w:t>Cột</w:t>
            </w:r>
          </w:p>
        </w:tc>
        <w:tc>
          <w:tcPr>
            <w:tcW w:w="1971" w:type="dxa"/>
            <w:tcBorders>
              <w:top w:val="nil"/>
              <w:left w:val="nil"/>
              <w:bottom w:val="nil"/>
              <w:right w:val="nil"/>
            </w:tcBorders>
            <w:shd w:val="clear" w:color="auto" w:fill="4471C4"/>
          </w:tcPr>
          <w:p w14:paraId="2B937EAB">
            <w:pPr>
              <w:pStyle w:val="11"/>
              <w:spacing w:before="132"/>
              <w:ind w:left="3"/>
              <w:jc w:val="center"/>
              <w:rPr>
                <w:sz w:val="26"/>
              </w:rPr>
            </w:pPr>
            <w:r>
              <w:rPr>
                <w:spacing w:val="-4"/>
                <w:sz w:val="26"/>
              </w:rPr>
              <w:t>Kiểu</w:t>
            </w:r>
          </w:p>
        </w:tc>
        <w:tc>
          <w:tcPr>
            <w:tcW w:w="2552" w:type="dxa"/>
            <w:tcBorders>
              <w:top w:val="nil"/>
              <w:left w:val="nil"/>
              <w:bottom w:val="nil"/>
              <w:right w:val="nil"/>
            </w:tcBorders>
            <w:shd w:val="clear" w:color="auto" w:fill="4471C4"/>
          </w:tcPr>
          <w:p w14:paraId="22330070">
            <w:pPr>
              <w:pStyle w:val="11"/>
              <w:spacing w:before="132"/>
              <w:ind w:left="717"/>
              <w:rPr>
                <w:sz w:val="26"/>
              </w:rPr>
            </w:pPr>
            <w:r>
              <w:rPr>
                <w:sz w:val="26"/>
              </w:rPr>
              <w:t>Ràng</w:t>
            </w:r>
            <w:r>
              <w:rPr>
                <w:spacing w:val="-7"/>
                <w:sz w:val="26"/>
              </w:rPr>
              <w:t xml:space="preserve"> </w:t>
            </w:r>
            <w:r>
              <w:rPr>
                <w:spacing w:val="-4"/>
                <w:sz w:val="26"/>
              </w:rPr>
              <w:t>buộc</w:t>
            </w:r>
          </w:p>
        </w:tc>
        <w:tc>
          <w:tcPr>
            <w:tcW w:w="2881" w:type="dxa"/>
            <w:tcBorders>
              <w:top w:val="nil"/>
              <w:left w:val="nil"/>
              <w:bottom w:val="nil"/>
              <w:right w:val="nil"/>
            </w:tcBorders>
            <w:shd w:val="clear" w:color="auto" w:fill="4471C4"/>
          </w:tcPr>
          <w:p w14:paraId="624C5C1D">
            <w:pPr>
              <w:pStyle w:val="11"/>
              <w:spacing w:before="132"/>
              <w:ind w:left="7"/>
              <w:jc w:val="center"/>
              <w:rPr>
                <w:sz w:val="26"/>
              </w:rPr>
            </w:pPr>
            <w:r>
              <w:rPr>
                <w:sz w:val="26"/>
              </w:rPr>
              <w:t>Mô</w:t>
            </w:r>
            <w:r>
              <w:rPr>
                <w:spacing w:val="-6"/>
                <w:sz w:val="26"/>
              </w:rPr>
              <w:t xml:space="preserve"> </w:t>
            </w:r>
            <w:r>
              <w:rPr>
                <w:spacing w:val="-5"/>
                <w:sz w:val="26"/>
              </w:rPr>
              <w:t>tả</w:t>
            </w:r>
          </w:p>
        </w:tc>
      </w:tr>
      <w:tr w14:paraId="57F78E2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1994" w:type="dxa"/>
            <w:tcBorders>
              <w:top w:val="nil"/>
            </w:tcBorders>
            <w:shd w:val="clear" w:color="auto" w:fill="D9E1F3"/>
          </w:tcPr>
          <w:p w14:paraId="32CFF27A">
            <w:pPr>
              <w:pStyle w:val="11"/>
              <w:spacing w:before="119"/>
              <w:ind w:left="4" w:right="54"/>
              <w:jc w:val="center"/>
              <w:rPr>
                <w:sz w:val="26"/>
              </w:rPr>
            </w:pPr>
            <w:r>
              <w:rPr>
                <w:spacing w:val="-2"/>
                <w:sz w:val="26"/>
              </w:rPr>
              <w:t>MaChuyenKhoa</w:t>
            </w:r>
          </w:p>
        </w:tc>
        <w:tc>
          <w:tcPr>
            <w:tcW w:w="1971" w:type="dxa"/>
            <w:tcBorders>
              <w:top w:val="nil"/>
            </w:tcBorders>
            <w:shd w:val="clear" w:color="auto" w:fill="D9E1F3"/>
          </w:tcPr>
          <w:p w14:paraId="57BF01B9">
            <w:pPr>
              <w:pStyle w:val="11"/>
              <w:spacing w:before="119"/>
              <w:ind w:left="105"/>
              <w:rPr>
                <w:b/>
                <w:sz w:val="26"/>
              </w:rPr>
            </w:pPr>
            <w:r>
              <w:rPr>
                <w:b/>
                <w:spacing w:val="-5"/>
                <w:sz w:val="26"/>
              </w:rPr>
              <w:t>int</w:t>
            </w:r>
          </w:p>
        </w:tc>
        <w:tc>
          <w:tcPr>
            <w:tcW w:w="2552" w:type="dxa"/>
            <w:tcBorders>
              <w:top w:val="nil"/>
            </w:tcBorders>
            <w:shd w:val="clear" w:color="auto" w:fill="D9E1F3"/>
          </w:tcPr>
          <w:p w14:paraId="0B9B447F">
            <w:pPr>
              <w:pStyle w:val="11"/>
              <w:spacing w:before="119"/>
              <w:ind w:left="105"/>
              <w:rPr>
                <w:b/>
                <w:sz w:val="26"/>
              </w:rPr>
            </w:pPr>
            <w:r>
              <w:rPr>
                <w:b/>
                <w:sz w:val="26"/>
              </w:rPr>
              <w:t>PK,</w:t>
            </w:r>
            <w:r>
              <w:rPr>
                <w:b/>
                <w:spacing w:val="-6"/>
                <w:sz w:val="26"/>
              </w:rPr>
              <w:t xml:space="preserve"> </w:t>
            </w:r>
            <w:r>
              <w:rPr>
                <w:b/>
                <w:spacing w:val="-2"/>
                <w:sz w:val="26"/>
              </w:rPr>
              <w:t>Identity</w:t>
            </w:r>
          </w:p>
        </w:tc>
        <w:tc>
          <w:tcPr>
            <w:tcW w:w="2881" w:type="dxa"/>
            <w:tcBorders>
              <w:top w:val="nil"/>
            </w:tcBorders>
            <w:shd w:val="clear" w:color="auto" w:fill="D9E1F3"/>
          </w:tcPr>
          <w:p w14:paraId="317798CB">
            <w:pPr>
              <w:pStyle w:val="11"/>
              <w:spacing w:before="119"/>
              <w:rPr>
                <w:b/>
                <w:sz w:val="26"/>
              </w:rPr>
            </w:pPr>
            <w:r>
              <w:rPr>
                <w:b/>
                <w:sz w:val="26"/>
              </w:rPr>
              <w:t>Khóa</w:t>
            </w:r>
            <w:r>
              <w:rPr>
                <w:b/>
                <w:spacing w:val="-11"/>
                <w:sz w:val="26"/>
              </w:rPr>
              <w:t xml:space="preserve"> </w:t>
            </w:r>
            <w:r>
              <w:rPr>
                <w:b/>
                <w:spacing w:val="-2"/>
                <w:sz w:val="26"/>
              </w:rPr>
              <w:t>chính</w:t>
            </w:r>
          </w:p>
        </w:tc>
      </w:tr>
      <w:tr w14:paraId="565A249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9" w:hRule="atLeast"/>
        </w:trPr>
        <w:tc>
          <w:tcPr>
            <w:tcW w:w="1994" w:type="dxa"/>
          </w:tcPr>
          <w:p w14:paraId="51B3B2F5">
            <w:pPr>
              <w:pStyle w:val="11"/>
              <w:spacing w:before="119"/>
              <w:ind w:left="54" w:right="50"/>
              <w:jc w:val="center"/>
              <w:rPr>
                <w:sz w:val="26"/>
              </w:rPr>
            </w:pPr>
            <w:r>
              <w:rPr>
                <w:spacing w:val="-2"/>
                <w:sz w:val="26"/>
              </w:rPr>
              <w:t>TenChuyenKhoa</w:t>
            </w:r>
          </w:p>
        </w:tc>
        <w:tc>
          <w:tcPr>
            <w:tcW w:w="1971" w:type="dxa"/>
          </w:tcPr>
          <w:p w14:paraId="778F9976">
            <w:pPr>
              <w:pStyle w:val="11"/>
              <w:spacing w:before="119"/>
              <w:ind w:left="105"/>
              <w:rPr>
                <w:b/>
                <w:sz w:val="26"/>
              </w:rPr>
            </w:pPr>
            <w:r>
              <w:rPr>
                <w:b/>
                <w:spacing w:val="-2"/>
                <w:sz w:val="26"/>
              </w:rPr>
              <w:t>nvarchar(100)</w:t>
            </w:r>
          </w:p>
        </w:tc>
        <w:tc>
          <w:tcPr>
            <w:tcW w:w="2552" w:type="dxa"/>
          </w:tcPr>
          <w:p w14:paraId="007D5F58">
            <w:pPr>
              <w:pStyle w:val="11"/>
              <w:spacing w:before="119"/>
              <w:ind w:left="105"/>
              <w:rPr>
                <w:b/>
                <w:sz w:val="26"/>
              </w:rPr>
            </w:pPr>
            <w:r>
              <w:rPr>
                <w:b/>
                <w:sz w:val="26"/>
              </w:rPr>
              <w:t>NOT</w:t>
            </w:r>
            <w:r>
              <w:rPr>
                <w:b/>
                <w:spacing w:val="-7"/>
                <w:sz w:val="26"/>
              </w:rPr>
              <w:t xml:space="preserve"> </w:t>
            </w:r>
            <w:r>
              <w:rPr>
                <w:b/>
                <w:spacing w:val="-4"/>
                <w:sz w:val="26"/>
              </w:rPr>
              <w:t>NULL</w:t>
            </w:r>
          </w:p>
        </w:tc>
        <w:tc>
          <w:tcPr>
            <w:tcW w:w="2881" w:type="dxa"/>
          </w:tcPr>
          <w:p w14:paraId="2F3D680D">
            <w:pPr>
              <w:pStyle w:val="11"/>
              <w:spacing w:before="119"/>
              <w:rPr>
                <w:b/>
                <w:sz w:val="26"/>
              </w:rPr>
            </w:pPr>
            <w:r>
              <w:rPr>
                <w:b/>
                <w:sz w:val="26"/>
              </w:rPr>
              <w:t>Tên</w:t>
            </w:r>
            <w:r>
              <w:rPr>
                <w:b/>
                <w:spacing w:val="-9"/>
                <w:sz w:val="26"/>
              </w:rPr>
              <w:t xml:space="preserve"> </w:t>
            </w:r>
            <w:r>
              <w:rPr>
                <w:b/>
                <w:sz w:val="26"/>
              </w:rPr>
              <w:t>chuyên</w:t>
            </w:r>
            <w:r>
              <w:rPr>
                <w:b/>
                <w:spacing w:val="-8"/>
                <w:sz w:val="26"/>
              </w:rPr>
              <w:t xml:space="preserve"> </w:t>
            </w:r>
            <w:r>
              <w:rPr>
                <w:b/>
                <w:spacing w:val="-4"/>
                <w:sz w:val="26"/>
              </w:rPr>
              <w:t>khoa</w:t>
            </w:r>
          </w:p>
        </w:tc>
      </w:tr>
    </w:tbl>
    <w:p w14:paraId="27825EC9">
      <w:pPr>
        <w:pStyle w:val="11"/>
        <w:spacing w:after="0"/>
        <w:rPr>
          <w:b/>
          <w:sz w:val="26"/>
        </w:rPr>
        <w:sectPr>
          <w:pgSz w:w="12240" w:h="15840"/>
          <w:pgMar w:top="1240" w:right="720" w:bottom="940" w:left="1440" w:header="739" w:footer="750" w:gutter="0"/>
          <w:cols w:space="720" w:num="1"/>
        </w:sectPr>
      </w:pPr>
    </w:p>
    <w:p w14:paraId="04B33D71">
      <w:pPr>
        <w:pStyle w:val="7"/>
        <w:spacing w:before="108"/>
        <w:rPr>
          <w:b/>
          <w:sz w:val="20"/>
        </w:rPr>
      </w:pPr>
    </w:p>
    <w:tbl>
      <w:tblPr>
        <w:tblStyle w:val="6"/>
        <w:tblW w:w="0" w:type="auto"/>
        <w:tblInd w:w="272"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1994"/>
        <w:gridCol w:w="1971"/>
        <w:gridCol w:w="2552"/>
        <w:gridCol w:w="2881"/>
      </w:tblGrid>
      <w:tr w14:paraId="45FC3BE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40" w:hRule="atLeast"/>
        </w:trPr>
        <w:tc>
          <w:tcPr>
            <w:tcW w:w="1994" w:type="dxa"/>
            <w:shd w:val="clear" w:color="auto" w:fill="D9E1F3"/>
          </w:tcPr>
          <w:p w14:paraId="572A3297">
            <w:pPr>
              <w:pStyle w:val="11"/>
              <w:spacing w:before="120"/>
              <w:rPr>
                <w:sz w:val="26"/>
              </w:rPr>
            </w:pPr>
            <w:r>
              <w:rPr>
                <w:spacing w:val="-4"/>
                <w:sz w:val="26"/>
              </w:rPr>
              <w:t>MoTa</w:t>
            </w:r>
          </w:p>
        </w:tc>
        <w:tc>
          <w:tcPr>
            <w:tcW w:w="1971" w:type="dxa"/>
            <w:shd w:val="clear" w:color="auto" w:fill="D9E1F3"/>
          </w:tcPr>
          <w:p w14:paraId="51867ADB">
            <w:pPr>
              <w:pStyle w:val="11"/>
              <w:spacing w:before="120"/>
              <w:ind w:left="105"/>
              <w:rPr>
                <w:b/>
                <w:sz w:val="26"/>
              </w:rPr>
            </w:pPr>
            <w:r>
              <w:rPr>
                <w:b/>
                <w:spacing w:val="-2"/>
                <w:sz w:val="26"/>
              </w:rPr>
              <w:t>nvarchar(500)</w:t>
            </w:r>
          </w:p>
        </w:tc>
        <w:tc>
          <w:tcPr>
            <w:tcW w:w="2552" w:type="dxa"/>
            <w:shd w:val="clear" w:color="auto" w:fill="D9E1F3"/>
          </w:tcPr>
          <w:p w14:paraId="0C897A22">
            <w:pPr>
              <w:pStyle w:val="11"/>
              <w:spacing w:before="120"/>
              <w:ind w:left="105"/>
              <w:rPr>
                <w:b/>
                <w:sz w:val="26"/>
              </w:rPr>
            </w:pPr>
            <w:r>
              <w:rPr>
                <w:b/>
                <w:spacing w:val="-4"/>
                <w:sz w:val="26"/>
              </w:rPr>
              <w:t>NULL</w:t>
            </w:r>
          </w:p>
        </w:tc>
        <w:tc>
          <w:tcPr>
            <w:tcW w:w="2881" w:type="dxa"/>
            <w:shd w:val="clear" w:color="auto" w:fill="D9E1F3"/>
          </w:tcPr>
          <w:p w14:paraId="2E58CB91">
            <w:pPr>
              <w:pStyle w:val="11"/>
              <w:spacing w:before="120"/>
              <w:rPr>
                <w:b/>
                <w:sz w:val="26"/>
              </w:rPr>
            </w:pPr>
            <w:r>
              <w:rPr>
                <w:b/>
                <w:sz w:val="26"/>
              </w:rPr>
              <w:t>Mô</w:t>
            </w:r>
            <w:r>
              <w:rPr>
                <w:b/>
                <w:spacing w:val="-6"/>
                <w:sz w:val="26"/>
              </w:rPr>
              <w:t xml:space="preserve"> </w:t>
            </w:r>
            <w:r>
              <w:rPr>
                <w:b/>
                <w:sz w:val="26"/>
              </w:rPr>
              <w:t>tả</w:t>
            </w:r>
            <w:r>
              <w:rPr>
                <w:b/>
                <w:spacing w:val="-7"/>
                <w:sz w:val="26"/>
              </w:rPr>
              <w:t xml:space="preserve"> </w:t>
            </w:r>
            <w:r>
              <w:rPr>
                <w:b/>
                <w:sz w:val="26"/>
              </w:rPr>
              <w:t>chuyên</w:t>
            </w:r>
            <w:r>
              <w:rPr>
                <w:b/>
                <w:spacing w:val="-6"/>
                <w:sz w:val="26"/>
              </w:rPr>
              <w:t xml:space="preserve"> </w:t>
            </w:r>
            <w:r>
              <w:rPr>
                <w:b/>
                <w:spacing w:val="-4"/>
                <w:sz w:val="26"/>
              </w:rPr>
              <w:t>khoa</w:t>
            </w:r>
          </w:p>
        </w:tc>
      </w:tr>
    </w:tbl>
    <w:p w14:paraId="57654EF9">
      <w:pPr>
        <w:pStyle w:val="7"/>
        <w:spacing w:before="240"/>
        <w:rPr>
          <w:b/>
        </w:rPr>
      </w:pPr>
    </w:p>
    <w:p w14:paraId="261D678F">
      <w:pPr>
        <w:spacing w:before="0"/>
        <w:ind w:left="569" w:right="719" w:firstLine="0"/>
        <w:jc w:val="center"/>
        <w:rPr>
          <w:b/>
          <w:sz w:val="26"/>
        </w:rPr>
      </w:pPr>
      <w:r>
        <w:rPr>
          <w:b/>
          <w:sz w:val="26"/>
        </w:rPr>
        <w:t>Bảng</w:t>
      </w:r>
      <w:r>
        <w:rPr>
          <w:b/>
          <w:spacing w:val="-6"/>
          <w:sz w:val="26"/>
        </w:rPr>
        <w:t xml:space="preserve"> </w:t>
      </w:r>
      <w:r>
        <w:rPr>
          <w:b/>
          <w:sz w:val="26"/>
        </w:rPr>
        <w:t>BacSi</w:t>
      </w:r>
      <w:r>
        <w:rPr>
          <w:b/>
          <w:spacing w:val="-5"/>
          <w:sz w:val="26"/>
        </w:rPr>
        <w:t xml:space="preserve"> </w:t>
      </w:r>
      <w:r>
        <w:rPr>
          <w:b/>
          <w:sz w:val="26"/>
        </w:rPr>
        <w:t>—</w:t>
      </w:r>
      <w:r>
        <w:rPr>
          <w:b/>
          <w:spacing w:val="-6"/>
          <w:sz w:val="26"/>
        </w:rPr>
        <w:t xml:space="preserve"> </w:t>
      </w:r>
      <w:r>
        <w:rPr>
          <w:b/>
          <w:sz w:val="26"/>
        </w:rPr>
        <w:t>thông</w:t>
      </w:r>
      <w:r>
        <w:rPr>
          <w:b/>
          <w:spacing w:val="-5"/>
          <w:sz w:val="26"/>
        </w:rPr>
        <w:t xml:space="preserve"> </w:t>
      </w:r>
      <w:r>
        <w:rPr>
          <w:b/>
          <w:sz w:val="26"/>
        </w:rPr>
        <w:t>tin</w:t>
      </w:r>
      <w:r>
        <w:rPr>
          <w:b/>
          <w:spacing w:val="-6"/>
          <w:sz w:val="26"/>
        </w:rPr>
        <w:t xml:space="preserve"> </w:t>
      </w:r>
      <w:r>
        <w:rPr>
          <w:b/>
          <w:sz w:val="26"/>
        </w:rPr>
        <w:t>chi</w:t>
      </w:r>
      <w:r>
        <w:rPr>
          <w:b/>
          <w:spacing w:val="-5"/>
          <w:sz w:val="26"/>
        </w:rPr>
        <w:t xml:space="preserve"> </w:t>
      </w:r>
      <w:r>
        <w:rPr>
          <w:b/>
          <w:sz w:val="26"/>
        </w:rPr>
        <w:t>tiết</w:t>
      </w:r>
      <w:r>
        <w:rPr>
          <w:b/>
          <w:spacing w:val="-4"/>
          <w:sz w:val="26"/>
        </w:rPr>
        <w:t xml:space="preserve"> </w:t>
      </w:r>
      <w:r>
        <w:rPr>
          <w:b/>
          <w:sz w:val="26"/>
        </w:rPr>
        <w:t>bác</w:t>
      </w:r>
      <w:r>
        <w:rPr>
          <w:b/>
          <w:spacing w:val="-5"/>
          <w:sz w:val="26"/>
        </w:rPr>
        <w:t xml:space="preserve"> sĩ:</w:t>
      </w:r>
    </w:p>
    <w:p w14:paraId="5927A7C1">
      <w:pPr>
        <w:pStyle w:val="7"/>
        <w:spacing w:before="10" w:after="1"/>
        <w:rPr>
          <w:b/>
          <w:sz w:val="9"/>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028"/>
        <w:gridCol w:w="1935"/>
        <w:gridCol w:w="1366"/>
        <w:gridCol w:w="1872"/>
        <w:gridCol w:w="2197"/>
      </w:tblGrid>
      <w:tr w14:paraId="263B1C3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578" w:hRule="atLeast"/>
        </w:trPr>
        <w:tc>
          <w:tcPr>
            <w:tcW w:w="2028" w:type="dxa"/>
            <w:tcBorders>
              <w:top w:val="nil"/>
              <w:left w:val="nil"/>
              <w:bottom w:val="nil"/>
              <w:right w:val="nil"/>
            </w:tcBorders>
            <w:shd w:val="clear" w:color="auto" w:fill="4471C4"/>
          </w:tcPr>
          <w:p w14:paraId="49C1FE81">
            <w:pPr>
              <w:pStyle w:val="11"/>
              <w:spacing w:before="141"/>
              <w:ind w:left="7"/>
              <w:jc w:val="center"/>
              <w:rPr>
                <w:sz w:val="26"/>
              </w:rPr>
            </w:pPr>
            <w:r>
              <w:rPr>
                <w:spacing w:val="-5"/>
                <w:sz w:val="26"/>
              </w:rPr>
              <w:t>Cột</w:t>
            </w:r>
          </w:p>
        </w:tc>
        <w:tc>
          <w:tcPr>
            <w:tcW w:w="1935" w:type="dxa"/>
            <w:tcBorders>
              <w:top w:val="nil"/>
              <w:left w:val="nil"/>
              <w:bottom w:val="nil"/>
              <w:right w:val="nil"/>
            </w:tcBorders>
            <w:shd w:val="clear" w:color="auto" w:fill="4471C4"/>
          </w:tcPr>
          <w:p w14:paraId="6F50EE97">
            <w:pPr>
              <w:pStyle w:val="11"/>
              <w:spacing w:before="141"/>
              <w:ind w:left="5"/>
              <w:jc w:val="center"/>
              <w:rPr>
                <w:sz w:val="26"/>
              </w:rPr>
            </w:pPr>
            <w:r>
              <w:rPr>
                <w:spacing w:val="-4"/>
                <w:sz w:val="26"/>
              </w:rPr>
              <w:t>Kiểu</w:t>
            </w:r>
          </w:p>
        </w:tc>
        <w:tc>
          <w:tcPr>
            <w:tcW w:w="1366" w:type="dxa"/>
            <w:tcBorders>
              <w:top w:val="nil"/>
              <w:left w:val="nil"/>
              <w:bottom w:val="nil"/>
              <w:right w:val="nil"/>
            </w:tcBorders>
            <w:shd w:val="clear" w:color="auto" w:fill="4471C4"/>
          </w:tcPr>
          <w:p w14:paraId="4C81D2EC">
            <w:pPr>
              <w:pStyle w:val="11"/>
              <w:spacing w:before="0"/>
              <w:ind w:left="0"/>
              <w:rPr>
                <w:sz w:val="24"/>
              </w:rPr>
            </w:pPr>
          </w:p>
        </w:tc>
        <w:tc>
          <w:tcPr>
            <w:tcW w:w="1872" w:type="dxa"/>
            <w:tcBorders>
              <w:top w:val="nil"/>
              <w:left w:val="nil"/>
              <w:bottom w:val="nil"/>
              <w:right w:val="nil"/>
            </w:tcBorders>
            <w:shd w:val="clear" w:color="auto" w:fill="4471C4"/>
          </w:tcPr>
          <w:p w14:paraId="37971CB2">
            <w:pPr>
              <w:pStyle w:val="11"/>
              <w:spacing w:before="141"/>
              <w:ind w:left="379"/>
              <w:rPr>
                <w:sz w:val="26"/>
              </w:rPr>
            </w:pPr>
            <w:r>
              <w:rPr>
                <w:sz w:val="26"/>
              </w:rPr>
              <w:t>Ràng</w:t>
            </w:r>
            <w:r>
              <w:rPr>
                <w:spacing w:val="-7"/>
                <w:sz w:val="26"/>
              </w:rPr>
              <w:t xml:space="preserve"> </w:t>
            </w:r>
            <w:r>
              <w:rPr>
                <w:spacing w:val="-4"/>
                <w:sz w:val="26"/>
              </w:rPr>
              <w:t>buộc</w:t>
            </w:r>
          </w:p>
        </w:tc>
        <w:tc>
          <w:tcPr>
            <w:tcW w:w="2197" w:type="dxa"/>
            <w:tcBorders>
              <w:top w:val="nil"/>
              <w:left w:val="nil"/>
              <w:bottom w:val="nil"/>
              <w:right w:val="nil"/>
            </w:tcBorders>
            <w:shd w:val="clear" w:color="auto" w:fill="4471C4"/>
          </w:tcPr>
          <w:p w14:paraId="6017899D">
            <w:pPr>
              <w:pStyle w:val="11"/>
              <w:spacing w:before="141"/>
              <w:ind w:left="0"/>
              <w:jc w:val="center"/>
              <w:rPr>
                <w:sz w:val="26"/>
              </w:rPr>
            </w:pPr>
            <w:r>
              <w:rPr>
                <w:sz w:val="26"/>
              </w:rPr>
              <w:t>Mô</w:t>
            </w:r>
            <w:r>
              <w:rPr>
                <w:spacing w:val="-6"/>
                <w:sz w:val="26"/>
              </w:rPr>
              <w:t xml:space="preserve"> </w:t>
            </w:r>
            <w:r>
              <w:rPr>
                <w:spacing w:val="-5"/>
                <w:sz w:val="26"/>
              </w:rPr>
              <w:t>tả</w:t>
            </w:r>
          </w:p>
        </w:tc>
      </w:tr>
      <w:tr w14:paraId="15AE9F7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715" w:hRule="atLeast"/>
        </w:trPr>
        <w:tc>
          <w:tcPr>
            <w:tcW w:w="2028" w:type="dxa"/>
            <w:tcBorders>
              <w:top w:val="nil"/>
            </w:tcBorders>
            <w:shd w:val="clear" w:color="auto" w:fill="D9E1F3"/>
          </w:tcPr>
          <w:p w14:paraId="52BEEB36">
            <w:pPr>
              <w:pStyle w:val="11"/>
              <w:rPr>
                <w:sz w:val="26"/>
              </w:rPr>
            </w:pPr>
            <w:r>
              <w:rPr>
                <w:spacing w:val="-2"/>
                <w:sz w:val="26"/>
              </w:rPr>
              <w:t>MaBacSi</w:t>
            </w:r>
          </w:p>
        </w:tc>
        <w:tc>
          <w:tcPr>
            <w:tcW w:w="1935" w:type="dxa"/>
            <w:tcBorders>
              <w:top w:val="nil"/>
            </w:tcBorders>
            <w:shd w:val="clear" w:color="auto" w:fill="D9E1F3"/>
          </w:tcPr>
          <w:p w14:paraId="531BB484">
            <w:pPr>
              <w:pStyle w:val="11"/>
              <w:rPr>
                <w:b/>
                <w:sz w:val="26"/>
              </w:rPr>
            </w:pPr>
            <w:r>
              <w:rPr>
                <w:b/>
                <w:spacing w:val="-5"/>
                <w:sz w:val="26"/>
              </w:rPr>
              <w:t>int</w:t>
            </w:r>
          </w:p>
        </w:tc>
        <w:tc>
          <w:tcPr>
            <w:tcW w:w="1366" w:type="dxa"/>
            <w:tcBorders>
              <w:top w:val="nil"/>
            </w:tcBorders>
            <w:shd w:val="clear" w:color="auto" w:fill="D9E1F3"/>
          </w:tcPr>
          <w:p w14:paraId="2ED34D30">
            <w:pPr>
              <w:pStyle w:val="11"/>
              <w:spacing w:before="0"/>
              <w:ind w:left="0"/>
              <w:rPr>
                <w:sz w:val="24"/>
              </w:rPr>
            </w:pPr>
          </w:p>
        </w:tc>
        <w:tc>
          <w:tcPr>
            <w:tcW w:w="1872" w:type="dxa"/>
            <w:tcBorders>
              <w:top w:val="nil"/>
            </w:tcBorders>
            <w:shd w:val="clear" w:color="auto" w:fill="D9E1F3"/>
          </w:tcPr>
          <w:p w14:paraId="2CED77D4">
            <w:pPr>
              <w:pStyle w:val="11"/>
              <w:ind w:left="105"/>
              <w:rPr>
                <w:b/>
                <w:sz w:val="26"/>
              </w:rPr>
            </w:pPr>
            <w:r>
              <w:rPr>
                <w:b/>
                <w:sz w:val="26"/>
              </w:rPr>
              <w:t>PK,</w:t>
            </w:r>
            <w:r>
              <w:rPr>
                <w:b/>
                <w:spacing w:val="-6"/>
                <w:sz w:val="26"/>
              </w:rPr>
              <w:t xml:space="preserve"> </w:t>
            </w:r>
            <w:r>
              <w:rPr>
                <w:b/>
                <w:spacing w:val="-2"/>
                <w:sz w:val="26"/>
              </w:rPr>
              <w:t>Identity</w:t>
            </w:r>
          </w:p>
        </w:tc>
        <w:tc>
          <w:tcPr>
            <w:tcW w:w="2197" w:type="dxa"/>
            <w:tcBorders>
              <w:top w:val="nil"/>
            </w:tcBorders>
            <w:shd w:val="clear" w:color="auto" w:fill="D9E1F3"/>
          </w:tcPr>
          <w:p w14:paraId="331DEC73">
            <w:pPr>
              <w:pStyle w:val="11"/>
              <w:ind w:left="105"/>
              <w:rPr>
                <w:b/>
                <w:sz w:val="26"/>
              </w:rPr>
            </w:pPr>
            <w:r>
              <w:rPr>
                <w:b/>
                <w:sz w:val="26"/>
              </w:rPr>
              <w:t>Khóa</w:t>
            </w:r>
            <w:r>
              <w:rPr>
                <w:b/>
                <w:spacing w:val="-11"/>
                <w:sz w:val="26"/>
              </w:rPr>
              <w:t xml:space="preserve"> </w:t>
            </w:r>
            <w:r>
              <w:rPr>
                <w:b/>
                <w:spacing w:val="-2"/>
                <w:sz w:val="26"/>
              </w:rPr>
              <w:t>chính</w:t>
            </w:r>
          </w:p>
        </w:tc>
      </w:tr>
      <w:tr w14:paraId="079A80F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028" w:type="dxa"/>
          </w:tcPr>
          <w:p w14:paraId="0E720117">
            <w:pPr>
              <w:pStyle w:val="11"/>
              <w:rPr>
                <w:sz w:val="26"/>
              </w:rPr>
            </w:pPr>
            <w:r>
              <w:rPr>
                <w:spacing w:val="-2"/>
                <w:sz w:val="26"/>
              </w:rPr>
              <w:t>MaNguoiDung</w:t>
            </w:r>
          </w:p>
        </w:tc>
        <w:tc>
          <w:tcPr>
            <w:tcW w:w="1935" w:type="dxa"/>
          </w:tcPr>
          <w:p w14:paraId="7E1CD6D9">
            <w:pPr>
              <w:pStyle w:val="11"/>
              <w:rPr>
                <w:b/>
                <w:sz w:val="26"/>
              </w:rPr>
            </w:pPr>
            <w:r>
              <w:rPr>
                <w:b/>
                <w:spacing w:val="-5"/>
                <w:sz w:val="26"/>
              </w:rPr>
              <w:t>int</w:t>
            </w:r>
          </w:p>
        </w:tc>
        <w:tc>
          <w:tcPr>
            <w:tcW w:w="1366" w:type="dxa"/>
          </w:tcPr>
          <w:p w14:paraId="1D9A7188">
            <w:pPr>
              <w:pStyle w:val="11"/>
              <w:spacing w:before="0"/>
              <w:ind w:left="0"/>
              <w:rPr>
                <w:sz w:val="24"/>
              </w:rPr>
            </w:pPr>
          </w:p>
        </w:tc>
        <w:tc>
          <w:tcPr>
            <w:tcW w:w="1872" w:type="dxa"/>
          </w:tcPr>
          <w:p w14:paraId="7E0A9B37">
            <w:pPr>
              <w:pStyle w:val="11"/>
              <w:ind w:left="105"/>
              <w:rPr>
                <w:b/>
                <w:sz w:val="26"/>
              </w:rPr>
            </w:pPr>
            <w:r>
              <w:rPr>
                <w:b/>
                <w:sz w:val="26"/>
              </w:rPr>
              <w:t>FK,</w:t>
            </w:r>
            <w:r>
              <w:rPr>
                <w:b/>
                <w:spacing w:val="-6"/>
                <w:sz w:val="26"/>
              </w:rPr>
              <w:t xml:space="preserve"> </w:t>
            </w:r>
            <w:r>
              <w:rPr>
                <w:b/>
                <w:spacing w:val="-2"/>
                <w:sz w:val="26"/>
              </w:rPr>
              <w:t>UNIQUE</w:t>
            </w:r>
          </w:p>
        </w:tc>
        <w:tc>
          <w:tcPr>
            <w:tcW w:w="2197" w:type="dxa"/>
          </w:tcPr>
          <w:p w14:paraId="3A7D741E">
            <w:pPr>
              <w:pStyle w:val="11"/>
              <w:spacing w:line="360" w:lineRule="auto"/>
              <w:ind w:left="105"/>
              <w:rPr>
                <w:b/>
                <w:sz w:val="26"/>
              </w:rPr>
            </w:pPr>
            <w:r>
              <w:rPr>
                <w:b/>
                <w:sz w:val="26"/>
              </w:rPr>
              <w:t>Liên</w:t>
            </w:r>
            <w:r>
              <w:rPr>
                <w:b/>
                <w:spacing w:val="-14"/>
                <w:sz w:val="26"/>
              </w:rPr>
              <w:t xml:space="preserve"> </w:t>
            </w:r>
            <w:r>
              <w:rPr>
                <w:b/>
                <w:sz w:val="26"/>
              </w:rPr>
              <w:t>kết</w:t>
            </w:r>
            <w:r>
              <w:rPr>
                <w:b/>
                <w:spacing w:val="-14"/>
                <w:sz w:val="26"/>
              </w:rPr>
              <w:t xml:space="preserve"> </w:t>
            </w:r>
            <w:r>
              <w:rPr>
                <w:b/>
                <w:sz w:val="26"/>
              </w:rPr>
              <w:t>1-1</w:t>
            </w:r>
            <w:r>
              <w:rPr>
                <w:b/>
                <w:spacing w:val="-14"/>
                <w:sz w:val="26"/>
              </w:rPr>
              <w:t xml:space="preserve"> </w:t>
            </w:r>
            <w:r>
              <w:rPr>
                <w:b/>
                <w:sz w:val="26"/>
              </w:rPr>
              <w:t xml:space="preserve">với </w:t>
            </w:r>
            <w:r>
              <w:rPr>
                <w:b/>
                <w:spacing w:val="-2"/>
                <w:sz w:val="26"/>
              </w:rPr>
              <w:t>NguoiDung</w:t>
            </w:r>
          </w:p>
        </w:tc>
      </w:tr>
      <w:tr w14:paraId="7B0F401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028" w:type="dxa"/>
            <w:shd w:val="clear" w:color="auto" w:fill="D9E1F3"/>
          </w:tcPr>
          <w:p w14:paraId="42A8E092">
            <w:pPr>
              <w:pStyle w:val="11"/>
              <w:rPr>
                <w:sz w:val="26"/>
              </w:rPr>
            </w:pPr>
            <w:r>
              <w:rPr>
                <w:spacing w:val="-2"/>
                <w:sz w:val="26"/>
              </w:rPr>
              <w:t>MaChuyenKhoa</w:t>
            </w:r>
          </w:p>
        </w:tc>
        <w:tc>
          <w:tcPr>
            <w:tcW w:w="1935" w:type="dxa"/>
            <w:shd w:val="clear" w:color="auto" w:fill="D9E1F3"/>
          </w:tcPr>
          <w:p w14:paraId="29CFEF9B">
            <w:pPr>
              <w:pStyle w:val="11"/>
              <w:rPr>
                <w:b/>
                <w:sz w:val="26"/>
              </w:rPr>
            </w:pPr>
            <w:r>
              <w:rPr>
                <w:b/>
                <w:spacing w:val="-5"/>
                <w:sz w:val="26"/>
              </w:rPr>
              <w:t>int</w:t>
            </w:r>
          </w:p>
        </w:tc>
        <w:tc>
          <w:tcPr>
            <w:tcW w:w="1366" w:type="dxa"/>
            <w:shd w:val="clear" w:color="auto" w:fill="D9E1F3"/>
          </w:tcPr>
          <w:p w14:paraId="2E88EE26">
            <w:pPr>
              <w:pStyle w:val="11"/>
              <w:spacing w:before="0"/>
              <w:ind w:left="0"/>
              <w:rPr>
                <w:sz w:val="24"/>
              </w:rPr>
            </w:pPr>
          </w:p>
        </w:tc>
        <w:tc>
          <w:tcPr>
            <w:tcW w:w="1872" w:type="dxa"/>
            <w:shd w:val="clear" w:color="auto" w:fill="D9E1F3"/>
          </w:tcPr>
          <w:p w14:paraId="3D29DD6E">
            <w:pPr>
              <w:pStyle w:val="11"/>
              <w:ind w:left="105"/>
              <w:rPr>
                <w:b/>
                <w:sz w:val="26"/>
              </w:rPr>
            </w:pPr>
            <w:r>
              <w:rPr>
                <w:b/>
                <w:spacing w:val="-5"/>
                <w:sz w:val="26"/>
              </w:rPr>
              <w:t>FK</w:t>
            </w:r>
          </w:p>
        </w:tc>
        <w:tc>
          <w:tcPr>
            <w:tcW w:w="2197" w:type="dxa"/>
            <w:shd w:val="clear" w:color="auto" w:fill="D9E1F3"/>
          </w:tcPr>
          <w:p w14:paraId="4C0B116A">
            <w:pPr>
              <w:pStyle w:val="11"/>
              <w:ind w:left="105"/>
              <w:rPr>
                <w:b/>
                <w:sz w:val="26"/>
              </w:rPr>
            </w:pPr>
            <w:r>
              <w:rPr>
                <w:b/>
                <w:sz w:val="26"/>
              </w:rPr>
              <w:t>Chuyên</w:t>
            </w:r>
            <w:r>
              <w:rPr>
                <w:b/>
                <w:spacing w:val="-9"/>
                <w:sz w:val="26"/>
              </w:rPr>
              <w:t xml:space="preserve"> </w:t>
            </w:r>
            <w:r>
              <w:rPr>
                <w:b/>
                <w:sz w:val="26"/>
              </w:rPr>
              <w:t>khoa</w:t>
            </w:r>
            <w:r>
              <w:rPr>
                <w:b/>
                <w:spacing w:val="-11"/>
                <w:sz w:val="26"/>
              </w:rPr>
              <w:t xml:space="preserve"> </w:t>
            </w:r>
            <w:r>
              <w:rPr>
                <w:b/>
                <w:spacing w:val="-5"/>
                <w:sz w:val="26"/>
              </w:rPr>
              <w:t>của</w:t>
            </w:r>
          </w:p>
          <w:p w14:paraId="043A0B50">
            <w:pPr>
              <w:pStyle w:val="11"/>
              <w:spacing w:before="149"/>
              <w:ind w:left="105"/>
              <w:rPr>
                <w:b/>
                <w:sz w:val="26"/>
              </w:rPr>
            </w:pPr>
            <w:r>
              <w:rPr>
                <w:b/>
                <w:sz w:val="26"/>
              </w:rPr>
              <w:t>bác</w:t>
            </w:r>
            <w:r>
              <w:rPr>
                <w:b/>
                <w:spacing w:val="-5"/>
                <w:sz w:val="26"/>
              </w:rPr>
              <w:t xml:space="preserve"> sĩ</w:t>
            </w:r>
          </w:p>
        </w:tc>
      </w:tr>
      <w:tr w14:paraId="1AAB6EA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028" w:type="dxa"/>
          </w:tcPr>
          <w:p w14:paraId="656F4F57">
            <w:pPr>
              <w:pStyle w:val="11"/>
              <w:rPr>
                <w:sz w:val="26"/>
              </w:rPr>
            </w:pPr>
            <w:r>
              <w:rPr>
                <w:spacing w:val="-2"/>
                <w:sz w:val="26"/>
              </w:rPr>
              <w:t>HocVi</w:t>
            </w:r>
          </w:p>
        </w:tc>
        <w:tc>
          <w:tcPr>
            <w:tcW w:w="1935" w:type="dxa"/>
          </w:tcPr>
          <w:p w14:paraId="16F1CA28">
            <w:pPr>
              <w:pStyle w:val="11"/>
              <w:rPr>
                <w:b/>
                <w:sz w:val="26"/>
              </w:rPr>
            </w:pPr>
            <w:r>
              <w:rPr>
                <w:b/>
                <w:spacing w:val="-2"/>
                <w:sz w:val="26"/>
              </w:rPr>
              <w:t>nvarchar(100)</w:t>
            </w:r>
          </w:p>
        </w:tc>
        <w:tc>
          <w:tcPr>
            <w:tcW w:w="1366" w:type="dxa"/>
          </w:tcPr>
          <w:p w14:paraId="7BB2951E">
            <w:pPr>
              <w:pStyle w:val="11"/>
              <w:spacing w:before="0"/>
              <w:ind w:left="0"/>
              <w:rPr>
                <w:sz w:val="24"/>
              </w:rPr>
            </w:pPr>
          </w:p>
        </w:tc>
        <w:tc>
          <w:tcPr>
            <w:tcW w:w="1872" w:type="dxa"/>
          </w:tcPr>
          <w:p w14:paraId="427AF432">
            <w:pPr>
              <w:pStyle w:val="11"/>
              <w:ind w:left="105"/>
              <w:rPr>
                <w:b/>
                <w:sz w:val="26"/>
              </w:rPr>
            </w:pPr>
            <w:r>
              <w:rPr>
                <w:b/>
                <w:sz w:val="26"/>
              </w:rPr>
              <w:t>NOT</w:t>
            </w:r>
            <w:r>
              <w:rPr>
                <w:b/>
                <w:spacing w:val="-7"/>
                <w:sz w:val="26"/>
              </w:rPr>
              <w:t xml:space="preserve"> </w:t>
            </w:r>
            <w:r>
              <w:rPr>
                <w:b/>
                <w:spacing w:val="-4"/>
                <w:sz w:val="26"/>
              </w:rPr>
              <w:t>NULL</w:t>
            </w:r>
          </w:p>
        </w:tc>
        <w:tc>
          <w:tcPr>
            <w:tcW w:w="2197" w:type="dxa"/>
          </w:tcPr>
          <w:p w14:paraId="5C084102">
            <w:pPr>
              <w:pStyle w:val="11"/>
              <w:spacing w:line="360" w:lineRule="auto"/>
              <w:ind w:left="105"/>
              <w:rPr>
                <w:b/>
                <w:sz w:val="26"/>
              </w:rPr>
            </w:pPr>
            <w:r>
              <w:rPr>
                <w:b/>
                <w:sz w:val="26"/>
              </w:rPr>
              <w:t>Học</w:t>
            </w:r>
            <w:r>
              <w:rPr>
                <w:b/>
                <w:spacing w:val="-13"/>
                <w:sz w:val="26"/>
              </w:rPr>
              <w:t xml:space="preserve"> </w:t>
            </w:r>
            <w:r>
              <w:rPr>
                <w:b/>
                <w:sz w:val="26"/>
              </w:rPr>
              <w:t>vị</w:t>
            </w:r>
            <w:r>
              <w:rPr>
                <w:b/>
                <w:spacing w:val="-14"/>
                <w:sz w:val="26"/>
              </w:rPr>
              <w:t xml:space="preserve"> </w:t>
            </w:r>
            <w:r>
              <w:rPr>
                <w:b/>
                <w:sz w:val="26"/>
              </w:rPr>
              <w:t>(BS,</w:t>
            </w:r>
            <w:r>
              <w:rPr>
                <w:b/>
                <w:spacing w:val="-14"/>
                <w:sz w:val="26"/>
              </w:rPr>
              <w:t xml:space="preserve"> </w:t>
            </w:r>
            <w:r>
              <w:rPr>
                <w:b/>
                <w:sz w:val="26"/>
              </w:rPr>
              <w:t>ThS, TS, PGS, GS)</w:t>
            </w:r>
          </w:p>
        </w:tc>
      </w:tr>
      <w:tr w14:paraId="66B43BE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5" w:hRule="atLeast"/>
        </w:trPr>
        <w:tc>
          <w:tcPr>
            <w:tcW w:w="2028" w:type="dxa"/>
            <w:shd w:val="clear" w:color="auto" w:fill="D9E1F3"/>
          </w:tcPr>
          <w:p w14:paraId="4562A6BD">
            <w:pPr>
              <w:pStyle w:val="11"/>
              <w:rPr>
                <w:sz w:val="26"/>
              </w:rPr>
            </w:pPr>
            <w:r>
              <w:rPr>
                <w:spacing w:val="-2"/>
                <w:sz w:val="26"/>
              </w:rPr>
              <w:t>KinhNghiem</w:t>
            </w:r>
          </w:p>
        </w:tc>
        <w:tc>
          <w:tcPr>
            <w:tcW w:w="1935" w:type="dxa"/>
            <w:shd w:val="clear" w:color="auto" w:fill="D9E1F3"/>
          </w:tcPr>
          <w:p w14:paraId="3FAEDEB2">
            <w:pPr>
              <w:pStyle w:val="11"/>
              <w:rPr>
                <w:b/>
                <w:sz w:val="26"/>
              </w:rPr>
            </w:pPr>
            <w:r>
              <w:rPr>
                <w:b/>
                <w:spacing w:val="-2"/>
                <w:sz w:val="26"/>
              </w:rPr>
              <w:t>nvarchar(500)</w:t>
            </w:r>
          </w:p>
        </w:tc>
        <w:tc>
          <w:tcPr>
            <w:tcW w:w="1366" w:type="dxa"/>
            <w:shd w:val="clear" w:color="auto" w:fill="D9E1F3"/>
          </w:tcPr>
          <w:p w14:paraId="13CFCEC0">
            <w:pPr>
              <w:pStyle w:val="11"/>
              <w:spacing w:before="0"/>
              <w:ind w:left="0"/>
              <w:rPr>
                <w:sz w:val="24"/>
              </w:rPr>
            </w:pPr>
          </w:p>
        </w:tc>
        <w:tc>
          <w:tcPr>
            <w:tcW w:w="1872" w:type="dxa"/>
            <w:shd w:val="clear" w:color="auto" w:fill="D9E1F3"/>
          </w:tcPr>
          <w:p w14:paraId="3BD8EBBC">
            <w:pPr>
              <w:pStyle w:val="11"/>
              <w:ind w:left="105"/>
              <w:rPr>
                <w:b/>
                <w:sz w:val="26"/>
              </w:rPr>
            </w:pPr>
            <w:r>
              <w:rPr>
                <w:b/>
                <w:spacing w:val="-4"/>
                <w:sz w:val="26"/>
              </w:rPr>
              <w:t>NULL</w:t>
            </w:r>
          </w:p>
        </w:tc>
        <w:tc>
          <w:tcPr>
            <w:tcW w:w="2197" w:type="dxa"/>
            <w:shd w:val="clear" w:color="auto" w:fill="D9E1F3"/>
          </w:tcPr>
          <w:p w14:paraId="6F93BB01">
            <w:pPr>
              <w:pStyle w:val="11"/>
              <w:spacing w:line="360" w:lineRule="auto"/>
              <w:ind w:left="105" w:right="57"/>
              <w:rPr>
                <w:b/>
                <w:sz w:val="26"/>
              </w:rPr>
            </w:pPr>
            <w:r>
              <w:rPr>
                <w:b/>
                <w:sz w:val="26"/>
              </w:rPr>
              <w:t>Mô tả kinh nghiệm</w:t>
            </w:r>
            <w:r>
              <w:rPr>
                <w:b/>
                <w:spacing w:val="-17"/>
                <w:sz w:val="26"/>
              </w:rPr>
              <w:t xml:space="preserve"> </w:t>
            </w:r>
            <w:r>
              <w:rPr>
                <w:b/>
                <w:sz w:val="26"/>
              </w:rPr>
              <w:t>làm</w:t>
            </w:r>
            <w:r>
              <w:rPr>
                <w:b/>
                <w:spacing w:val="-16"/>
                <w:sz w:val="26"/>
              </w:rPr>
              <w:t xml:space="preserve"> </w:t>
            </w:r>
            <w:r>
              <w:rPr>
                <w:b/>
                <w:sz w:val="26"/>
              </w:rPr>
              <w:t>việc</w:t>
            </w:r>
          </w:p>
        </w:tc>
      </w:tr>
      <w:tr w14:paraId="7C6032D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717" w:hRule="atLeast"/>
        </w:trPr>
        <w:tc>
          <w:tcPr>
            <w:tcW w:w="2028" w:type="dxa"/>
          </w:tcPr>
          <w:p w14:paraId="622C1D26">
            <w:pPr>
              <w:pStyle w:val="11"/>
              <w:spacing w:before="124"/>
              <w:rPr>
                <w:sz w:val="26"/>
              </w:rPr>
            </w:pPr>
            <w:r>
              <w:rPr>
                <w:spacing w:val="-4"/>
                <w:sz w:val="26"/>
              </w:rPr>
              <w:t>MoTa</w:t>
            </w:r>
          </w:p>
        </w:tc>
        <w:tc>
          <w:tcPr>
            <w:tcW w:w="1935" w:type="dxa"/>
          </w:tcPr>
          <w:p w14:paraId="455FC9F6">
            <w:pPr>
              <w:pStyle w:val="11"/>
              <w:spacing w:before="124"/>
              <w:rPr>
                <w:b/>
                <w:sz w:val="26"/>
              </w:rPr>
            </w:pPr>
            <w:r>
              <w:rPr>
                <w:b/>
                <w:spacing w:val="-2"/>
                <w:sz w:val="26"/>
              </w:rPr>
              <w:t>nvarchar(2000)</w:t>
            </w:r>
          </w:p>
        </w:tc>
        <w:tc>
          <w:tcPr>
            <w:tcW w:w="1366" w:type="dxa"/>
          </w:tcPr>
          <w:p w14:paraId="3B15247C">
            <w:pPr>
              <w:pStyle w:val="11"/>
              <w:spacing w:before="0"/>
              <w:ind w:left="0"/>
              <w:rPr>
                <w:sz w:val="24"/>
              </w:rPr>
            </w:pPr>
          </w:p>
        </w:tc>
        <w:tc>
          <w:tcPr>
            <w:tcW w:w="1872" w:type="dxa"/>
          </w:tcPr>
          <w:p w14:paraId="35B6CD88">
            <w:pPr>
              <w:pStyle w:val="11"/>
              <w:spacing w:before="124"/>
              <w:ind w:left="105"/>
              <w:rPr>
                <w:b/>
                <w:sz w:val="26"/>
              </w:rPr>
            </w:pPr>
            <w:r>
              <w:rPr>
                <w:b/>
                <w:spacing w:val="-4"/>
                <w:sz w:val="26"/>
              </w:rPr>
              <w:t>NULL</w:t>
            </w:r>
          </w:p>
        </w:tc>
        <w:tc>
          <w:tcPr>
            <w:tcW w:w="2197" w:type="dxa"/>
          </w:tcPr>
          <w:p w14:paraId="6FA5E39D">
            <w:pPr>
              <w:pStyle w:val="11"/>
              <w:spacing w:before="124"/>
              <w:ind w:left="105"/>
              <w:rPr>
                <w:b/>
                <w:sz w:val="26"/>
              </w:rPr>
            </w:pPr>
            <w:r>
              <w:rPr>
                <w:b/>
                <w:sz w:val="26"/>
              </w:rPr>
              <w:t>Mô</w:t>
            </w:r>
            <w:r>
              <w:rPr>
                <w:b/>
                <w:spacing w:val="-4"/>
                <w:sz w:val="26"/>
              </w:rPr>
              <w:t xml:space="preserve"> </w:t>
            </w:r>
            <w:r>
              <w:rPr>
                <w:b/>
                <w:sz w:val="26"/>
              </w:rPr>
              <w:t>tả</w:t>
            </w:r>
            <w:r>
              <w:rPr>
                <w:b/>
                <w:spacing w:val="-4"/>
                <w:sz w:val="26"/>
              </w:rPr>
              <w:t xml:space="preserve"> </w:t>
            </w:r>
            <w:r>
              <w:rPr>
                <w:b/>
                <w:sz w:val="26"/>
              </w:rPr>
              <w:t>chi</w:t>
            </w:r>
            <w:r>
              <w:rPr>
                <w:b/>
                <w:spacing w:val="-4"/>
                <w:sz w:val="26"/>
              </w:rPr>
              <w:t xml:space="preserve"> tiết</w:t>
            </w:r>
          </w:p>
        </w:tc>
      </w:tr>
      <w:tr w14:paraId="71F8111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028" w:type="dxa"/>
            <w:shd w:val="clear" w:color="auto" w:fill="D9E1F3"/>
          </w:tcPr>
          <w:p w14:paraId="0427818B">
            <w:pPr>
              <w:pStyle w:val="11"/>
              <w:rPr>
                <w:sz w:val="26"/>
              </w:rPr>
            </w:pPr>
            <w:r>
              <w:rPr>
                <w:spacing w:val="-2"/>
                <w:sz w:val="26"/>
              </w:rPr>
              <w:t>HinhAnh</w:t>
            </w:r>
          </w:p>
        </w:tc>
        <w:tc>
          <w:tcPr>
            <w:tcW w:w="1935" w:type="dxa"/>
            <w:shd w:val="clear" w:color="auto" w:fill="D9E1F3"/>
          </w:tcPr>
          <w:p w14:paraId="56B0A21D">
            <w:pPr>
              <w:pStyle w:val="11"/>
              <w:rPr>
                <w:b/>
                <w:sz w:val="26"/>
              </w:rPr>
            </w:pPr>
            <w:r>
              <w:rPr>
                <w:b/>
                <w:spacing w:val="-2"/>
                <w:sz w:val="26"/>
              </w:rPr>
              <w:t>nvarchar(255)</w:t>
            </w:r>
          </w:p>
        </w:tc>
        <w:tc>
          <w:tcPr>
            <w:tcW w:w="1366" w:type="dxa"/>
            <w:shd w:val="clear" w:color="auto" w:fill="D9E1F3"/>
          </w:tcPr>
          <w:p w14:paraId="1B93FB75">
            <w:pPr>
              <w:pStyle w:val="11"/>
              <w:spacing w:before="0"/>
              <w:ind w:left="0"/>
              <w:rPr>
                <w:sz w:val="24"/>
              </w:rPr>
            </w:pPr>
          </w:p>
        </w:tc>
        <w:tc>
          <w:tcPr>
            <w:tcW w:w="1872" w:type="dxa"/>
            <w:shd w:val="clear" w:color="auto" w:fill="D9E1F3"/>
          </w:tcPr>
          <w:p w14:paraId="175DD838">
            <w:pPr>
              <w:pStyle w:val="11"/>
              <w:ind w:left="105"/>
              <w:rPr>
                <w:b/>
                <w:sz w:val="26"/>
              </w:rPr>
            </w:pPr>
            <w:r>
              <w:rPr>
                <w:b/>
                <w:spacing w:val="-4"/>
                <w:sz w:val="26"/>
              </w:rPr>
              <w:t>NULL</w:t>
            </w:r>
          </w:p>
        </w:tc>
        <w:tc>
          <w:tcPr>
            <w:tcW w:w="2197" w:type="dxa"/>
            <w:shd w:val="clear" w:color="auto" w:fill="D9E1F3"/>
          </w:tcPr>
          <w:p w14:paraId="6DCD7983">
            <w:pPr>
              <w:pStyle w:val="11"/>
              <w:spacing w:line="360" w:lineRule="auto"/>
              <w:ind w:left="105" w:right="57"/>
              <w:rPr>
                <w:b/>
                <w:sz w:val="26"/>
              </w:rPr>
            </w:pPr>
            <w:r>
              <w:rPr>
                <w:b/>
                <w:sz w:val="26"/>
              </w:rPr>
              <w:t>Đường</w:t>
            </w:r>
            <w:r>
              <w:rPr>
                <w:b/>
                <w:spacing w:val="-17"/>
                <w:sz w:val="26"/>
              </w:rPr>
              <w:t xml:space="preserve"> </w:t>
            </w:r>
            <w:r>
              <w:rPr>
                <w:b/>
                <w:sz w:val="26"/>
              </w:rPr>
              <w:t>dẫn</w:t>
            </w:r>
            <w:r>
              <w:rPr>
                <w:b/>
                <w:spacing w:val="-16"/>
                <w:sz w:val="26"/>
              </w:rPr>
              <w:t xml:space="preserve"> </w:t>
            </w:r>
            <w:r>
              <w:rPr>
                <w:b/>
                <w:sz w:val="26"/>
              </w:rPr>
              <w:t>ảnh đại diện</w:t>
            </w:r>
          </w:p>
        </w:tc>
      </w:tr>
      <w:tr w14:paraId="08763A4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717" w:hRule="atLeast"/>
        </w:trPr>
        <w:tc>
          <w:tcPr>
            <w:tcW w:w="2028" w:type="dxa"/>
          </w:tcPr>
          <w:p w14:paraId="5DB8153B">
            <w:pPr>
              <w:pStyle w:val="11"/>
              <w:rPr>
                <w:sz w:val="26"/>
              </w:rPr>
            </w:pPr>
            <w:r>
              <w:rPr>
                <w:spacing w:val="-2"/>
                <w:sz w:val="26"/>
              </w:rPr>
              <w:t>GiaKham</w:t>
            </w:r>
          </w:p>
        </w:tc>
        <w:tc>
          <w:tcPr>
            <w:tcW w:w="1935" w:type="dxa"/>
          </w:tcPr>
          <w:p w14:paraId="77802BCE">
            <w:pPr>
              <w:pStyle w:val="11"/>
              <w:rPr>
                <w:b/>
                <w:sz w:val="26"/>
              </w:rPr>
            </w:pPr>
            <w:r>
              <w:rPr>
                <w:b/>
                <w:spacing w:val="-2"/>
                <w:sz w:val="26"/>
              </w:rPr>
              <w:t>decimal(18,0)</w:t>
            </w:r>
          </w:p>
        </w:tc>
        <w:tc>
          <w:tcPr>
            <w:tcW w:w="1366" w:type="dxa"/>
          </w:tcPr>
          <w:p w14:paraId="5FEDAF15">
            <w:pPr>
              <w:pStyle w:val="11"/>
              <w:spacing w:before="0"/>
              <w:ind w:left="0"/>
              <w:rPr>
                <w:sz w:val="24"/>
              </w:rPr>
            </w:pPr>
          </w:p>
        </w:tc>
        <w:tc>
          <w:tcPr>
            <w:tcW w:w="1872" w:type="dxa"/>
          </w:tcPr>
          <w:p w14:paraId="744DCFD0">
            <w:pPr>
              <w:pStyle w:val="11"/>
              <w:ind w:left="105"/>
              <w:rPr>
                <w:b/>
                <w:sz w:val="26"/>
              </w:rPr>
            </w:pPr>
            <w:r>
              <w:rPr>
                <w:b/>
                <w:sz w:val="26"/>
              </w:rPr>
              <w:t>NOT</w:t>
            </w:r>
            <w:r>
              <w:rPr>
                <w:b/>
                <w:spacing w:val="-7"/>
                <w:sz w:val="26"/>
              </w:rPr>
              <w:t xml:space="preserve"> </w:t>
            </w:r>
            <w:r>
              <w:rPr>
                <w:b/>
                <w:spacing w:val="-4"/>
                <w:sz w:val="26"/>
              </w:rPr>
              <w:t>NULL</w:t>
            </w:r>
          </w:p>
        </w:tc>
        <w:tc>
          <w:tcPr>
            <w:tcW w:w="2197" w:type="dxa"/>
          </w:tcPr>
          <w:p w14:paraId="4A4E4B96">
            <w:pPr>
              <w:pStyle w:val="11"/>
              <w:ind w:left="105"/>
              <w:rPr>
                <w:b/>
                <w:sz w:val="26"/>
              </w:rPr>
            </w:pPr>
            <w:r>
              <w:rPr>
                <w:b/>
                <w:sz w:val="26"/>
              </w:rPr>
              <w:t>Giá</w:t>
            </w:r>
            <w:r>
              <w:rPr>
                <w:b/>
                <w:spacing w:val="-9"/>
                <w:sz w:val="26"/>
              </w:rPr>
              <w:t xml:space="preserve"> </w:t>
            </w:r>
            <w:r>
              <w:rPr>
                <w:b/>
                <w:sz w:val="26"/>
              </w:rPr>
              <w:t>khám</w:t>
            </w:r>
            <w:r>
              <w:rPr>
                <w:b/>
                <w:spacing w:val="-6"/>
                <w:sz w:val="26"/>
              </w:rPr>
              <w:t xml:space="preserve"> </w:t>
            </w:r>
            <w:r>
              <w:rPr>
                <w:b/>
                <w:spacing w:val="-4"/>
                <w:sz w:val="26"/>
              </w:rPr>
              <w:t>(VND)</w:t>
            </w:r>
          </w:p>
        </w:tc>
      </w:tr>
    </w:tbl>
    <w:p w14:paraId="7015148D">
      <w:pPr>
        <w:pStyle w:val="7"/>
        <w:spacing w:before="248"/>
        <w:rPr>
          <w:b/>
        </w:rPr>
      </w:pPr>
    </w:p>
    <w:p w14:paraId="3D8682AC">
      <w:pPr>
        <w:spacing w:before="0"/>
        <w:ind w:left="569" w:right="720" w:firstLine="0"/>
        <w:jc w:val="center"/>
        <w:rPr>
          <w:b/>
          <w:sz w:val="26"/>
        </w:rPr>
      </w:pPr>
      <w:r>
        <w:rPr>
          <w:b/>
          <w:sz w:val="26"/>
        </w:rPr>
        <w:t>Bảng</w:t>
      </w:r>
      <w:r>
        <w:rPr>
          <w:b/>
          <w:spacing w:val="-6"/>
          <w:sz w:val="26"/>
        </w:rPr>
        <w:t xml:space="preserve"> </w:t>
      </w:r>
      <w:r>
        <w:rPr>
          <w:b/>
          <w:sz w:val="26"/>
        </w:rPr>
        <w:t>BenhNhan</w:t>
      </w:r>
      <w:r>
        <w:rPr>
          <w:b/>
          <w:spacing w:val="-5"/>
          <w:sz w:val="26"/>
        </w:rPr>
        <w:t xml:space="preserve"> </w:t>
      </w:r>
      <w:r>
        <w:rPr>
          <w:b/>
          <w:sz w:val="26"/>
        </w:rPr>
        <w:t>-</w:t>
      </w:r>
      <w:r>
        <w:rPr>
          <w:b/>
          <w:spacing w:val="-5"/>
          <w:sz w:val="26"/>
        </w:rPr>
        <w:t xml:space="preserve"> </w:t>
      </w:r>
      <w:r>
        <w:rPr>
          <w:b/>
          <w:sz w:val="26"/>
        </w:rPr>
        <w:t>thông</w:t>
      </w:r>
      <w:r>
        <w:rPr>
          <w:b/>
          <w:spacing w:val="-6"/>
          <w:sz w:val="26"/>
        </w:rPr>
        <w:t xml:space="preserve"> </w:t>
      </w:r>
      <w:r>
        <w:rPr>
          <w:b/>
          <w:sz w:val="26"/>
        </w:rPr>
        <w:t>tin</w:t>
      </w:r>
      <w:r>
        <w:rPr>
          <w:b/>
          <w:spacing w:val="-5"/>
          <w:sz w:val="26"/>
        </w:rPr>
        <w:t xml:space="preserve"> </w:t>
      </w:r>
      <w:r>
        <w:rPr>
          <w:b/>
          <w:sz w:val="26"/>
        </w:rPr>
        <w:t>chi</w:t>
      </w:r>
      <w:r>
        <w:rPr>
          <w:b/>
          <w:spacing w:val="-4"/>
          <w:sz w:val="26"/>
        </w:rPr>
        <w:t xml:space="preserve"> </w:t>
      </w:r>
      <w:r>
        <w:rPr>
          <w:b/>
          <w:sz w:val="26"/>
        </w:rPr>
        <w:t>tiết</w:t>
      </w:r>
      <w:r>
        <w:rPr>
          <w:b/>
          <w:spacing w:val="-5"/>
          <w:sz w:val="26"/>
        </w:rPr>
        <w:t xml:space="preserve"> </w:t>
      </w:r>
      <w:r>
        <w:rPr>
          <w:b/>
          <w:sz w:val="26"/>
        </w:rPr>
        <w:t>bệnh</w:t>
      </w:r>
      <w:r>
        <w:rPr>
          <w:b/>
          <w:spacing w:val="-6"/>
          <w:sz w:val="26"/>
        </w:rPr>
        <w:t xml:space="preserve"> </w:t>
      </w:r>
      <w:r>
        <w:rPr>
          <w:b/>
          <w:spacing w:val="-2"/>
          <w:sz w:val="26"/>
        </w:rPr>
        <w:t>nhân:</w:t>
      </w:r>
    </w:p>
    <w:p w14:paraId="3B473F76">
      <w:pPr>
        <w:pStyle w:val="7"/>
        <w:spacing w:before="10" w:after="1"/>
        <w:rPr>
          <w:b/>
          <w:sz w:val="9"/>
        </w:rPr>
      </w:pPr>
    </w:p>
    <w:tbl>
      <w:tblPr>
        <w:tblStyle w:val="6"/>
        <w:tblW w:w="0" w:type="auto"/>
        <w:tblInd w:w="27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2"/>
        <w:gridCol w:w="1986"/>
        <w:gridCol w:w="2411"/>
        <w:gridCol w:w="2882"/>
      </w:tblGrid>
      <w:tr w14:paraId="7A388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9" w:hRule="atLeast"/>
        </w:trPr>
        <w:tc>
          <w:tcPr>
            <w:tcW w:w="2122" w:type="dxa"/>
            <w:shd w:val="clear" w:color="auto" w:fill="4471C4"/>
          </w:tcPr>
          <w:p w14:paraId="437C05D4">
            <w:pPr>
              <w:pStyle w:val="11"/>
              <w:spacing w:before="131"/>
              <w:ind w:left="4"/>
              <w:jc w:val="center"/>
              <w:rPr>
                <w:sz w:val="26"/>
              </w:rPr>
            </w:pPr>
            <w:r>
              <w:rPr>
                <w:spacing w:val="-5"/>
                <w:sz w:val="26"/>
              </w:rPr>
              <w:t>Cột</w:t>
            </w:r>
          </w:p>
        </w:tc>
        <w:tc>
          <w:tcPr>
            <w:tcW w:w="1986" w:type="dxa"/>
            <w:shd w:val="clear" w:color="auto" w:fill="4471C4"/>
          </w:tcPr>
          <w:p w14:paraId="478453E6">
            <w:pPr>
              <w:pStyle w:val="11"/>
              <w:spacing w:before="131"/>
              <w:ind w:left="6"/>
              <w:jc w:val="center"/>
              <w:rPr>
                <w:sz w:val="26"/>
              </w:rPr>
            </w:pPr>
            <w:r>
              <w:rPr>
                <w:spacing w:val="-4"/>
                <w:sz w:val="26"/>
              </w:rPr>
              <w:t>Kiểu</w:t>
            </w:r>
          </w:p>
        </w:tc>
        <w:tc>
          <w:tcPr>
            <w:tcW w:w="2411" w:type="dxa"/>
            <w:shd w:val="clear" w:color="auto" w:fill="4471C4"/>
          </w:tcPr>
          <w:p w14:paraId="084723C9">
            <w:pPr>
              <w:pStyle w:val="11"/>
              <w:spacing w:before="131"/>
              <w:ind w:left="649"/>
              <w:rPr>
                <w:sz w:val="26"/>
              </w:rPr>
            </w:pPr>
            <w:r>
              <w:rPr>
                <w:sz w:val="26"/>
              </w:rPr>
              <w:t>Ràng</w:t>
            </w:r>
            <w:r>
              <w:rPr>
                <w:spacing w:val="-7"/>
                <w:sz w:val="26"/>
              </w:rPr>
              <w:t xml:space="preserve"> </w:t>
            </w:r>
            <w:r>
              <w:rPr>
                <w:spacing w:val="-4"/>
                <w:sz w:val="26"/>
              </w:rPr>
              <w:t>buộc</w:t>
            </w:r>
          </w:p>
        </w:tc>
        <w:tc>
          <w:tcPr>
            <w:tcW w:w="2882" w:type="dxa"/>
            <w:shd w:val="clear" w:color="auto" w:fill="4471C4"/>
          </w:tcPr>
          <w:p w14:paraId="28EABA13">
            <w:pPr>
              <w:pStyle w:val="11"/>
              <w:spacing w:before="131"/>
              <w:ind w:left="2"/>
              <w:jc w:val="center"/>
              <w:rPr>
                <w:sz w:val="26"/>
              </w:rPr>
            </w:pPr>
            <w:r>
              <w:rPr>
                <w:sz w:val="26"/>
              </w:rPr>
              <w:t>Mô</w:t>
            </w:r>
            <w:r>
              <w:rPr>
                <w:spacing w:val="-6"/>
                <w:sz w:val="26"/>
              </w:rPr>
              <w:t xml:space="preserve"> </w:t>
            </w:r>
            <w:r>
              <w:rPr>
                <w:spacing w:val="-5"/>
                <w:sz w:val="26"/>
              </w:rPr>
              <w:t>tả</w:t>
            </w:r>
          </w:p>
        </w:tc>
      </w:tr>
      <w:tr w14:paraId="174E7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37" w:hRule="atLeast"/>
        </w:trPr>
        <w:tc>
          <w:tcPr>
            <w:tcW w:w="2122" w:type="dxa"/>
            <w:tcBorders>
              <w:left w:val="single" w:color="8EAADB" w:sz="4" w:space="0"/>
              <w:bottom w:val="single" w:color="8EAADB" w:sz="4" w:space="0"/>
              <w:right w:val="single" w:color="8EAADB" w:sz="4" w:space="0"/>
            </w:tcBorders>
            <w:shd w:val="clear" w:color="auto" w:fill="D9E1F3"/>
          </w:tcPr>
          <w:p w14:paraId="7E645ED3">
            <w:pPr>
              <w:pStyle w:val="11"/>
              <w:spacing w:before="119"/>
              <w:rPr>
                <w:sz w:val="26"/>
              </w:rPr>
            </w:pPr>
            <w:r>
              <w:rPr>
                <w:spacing w:val="-2"/>
                <w:sz w:val="26"/>
              </w:rPr>
              <w:t>MaBenhNhan</w:t>
            </w:r>
          </w:p>
        </w:tc>
        <w:tc>
          <w:tcPr>
            <w:tcW w:w="1986" w:type="dxa"/>
            <w:tcBorders>
              <w:left w:val="single" w:color="8EAADB" w:sz="4" w:space="0"/>
              <w:bottom w:val="single" w:color="8EAADB" w:sz="4" w:space="0"/>
              <w:right w:val="single" w:color="8EAADB" w:sz="4" w:space="0"/>
            </w:tcBorders>
            <w:shd w:val="clear" w:color="auto" w:fill="D9E1F3"/>
          </w:tcPr>
          <w:p w14:paraId="6A50FA2E">
            <w:pPr>
              <w:pStyle w:val="11"/>
              <w:spacing w:before="119"/>
              <w:rPr>
                <w:b/>
                <w:sz w:val="26"/>
              </w:rPr>
            </w:pPr>
            <w:r>
              <w:rPr>
                <w:b/>
                <w:spacing w:val="-5"/>
                <w:sz w:val="26"/>
              </w:rPr>
              <w:t>int</w:t>
            </w:r>
          </w:p>
        </w:tc>
        <w:tc>
          <w:tcPr>
            <w:tcW w:w="2411" w:type="dxa"/>
            <w:tcBorders>
              <w:left w:val="single" w:color="8EAADB" w:sz="4" w:space="0"/>
              <w:bottom w:val="single" w:color="8EAADB" w:sz="4" w:space="0"/>
              <w:right w:val="single" w:color="8EAADB" w:sz="4" w:space="0"/>
            </w:tcBorders>
            <w:shd w:val="clear" w:color="auto" w:fill="D9E1F3"/>
          </w:tcPr>
          <w:p w14:paraId="5077C9F7">
            <w:pPr>
              <w:pStyle w:val="11"/>
              <w:spacing w:before="119"/>
              <w:ind w:left="106"/>
              <w:rPr>
                <w:b/>
                <w:sz w:val="26"/>
              </w:rPr>
            </w:pPr>
            <w:r>
              <w:rPr>
                <w:b/>
                <w:sz w:val="26"/>
              </w:rPr>
              <w:t>PK,</w:t>
            </w:r>
            <w:r>
              <w:rPr>
                <w:b/>
                <w:spacing w:val="-6"/>
                <w:sz w:val="26"/>
              </w:rPr>
              <w:t xml:space="preserve"> </w:t>
            </w:r>
            <w:r>
              <w:rPr>
                <w:b/>
                <w:spacing w:val="-2"/>
                <w:sz w:val="26"/>
              </w:rPr>
              <w:t>Identity</w:t>
            </w:r>
          </w:p>
        </w:tc>
        <w:tc>
          <w:tcPr>
            <w:tcW w:w="2882" w:type="dxa"/>
            <w:tcBorders>
              <w:left w:val="single" w:color="8EAADB" w:sz="4" w:space="0"/>
              <w:bottom w:val="single" w:color="8EAADB" w:sz="4" w:space="0"/>
              <w:right w:val="single" w:color="8EAADB" w:sz="4" w:space="0"/>
            </w:tcBorders>
            <w:shd w:val="clear" w:color="auto" w:fill="D9E1F3"/>
          </w:tcPr>
          <w:p w14:paraId="3E4484EE">
            <w:pPr>
              <w:pStyle w:val="11"/>
              <w:spacing w:before="119"/>
              <w:ind w:left="105"/>
              <w:rPr>
                <w:b/>
                <w:sz w:val="26"/>
              </w:rPr>
            </w:pPr>
            <w:r>
              <w:rPr>
                <w:b/>
                <w:sz w:val="26"/>
              </w:rPr>
              <w:t>Khóa</w:t>
            </w:r>
            <w:r>
              <w:rPr>
                <w:b/>
                <w:spacing w:val="-11"/>
                <w:sz w:val="26"/>
              </w:rPr>
              <w:t xml:space="preserve"> </w:t>
            </w:r>
            <w:r>
              <w:rPr>
                <w:b/>
                <w:spacing w:val="-2"/>
                <w:sz w:val="26"/>
              </w:rPr>
              <w:t>chính</w:t>
            </w:r>
          </w:p>
        </w:tc>
      </w:tr>
    </w:tbl>
    <w:p w14:paraId="013A5712">
      <w:pPr>
        <w:pStyle w:val="11"/>
        <w:spacing w:after="0"/>
        <w:rPr>
          <w:b/>
          <w:sz w:val="26"/>
        </w:rPr>
        <w:sectPr>
          <w:pgSz w:w="12240" w:h="15840"/>
          <w:pgMar w:top="1240" w:right="720" w:bottom="940" w:left="1440" w:header="739" w:footer="750" w:gutter="0"/>
          <w:cols w:space="720" w:num="1"/>
        </w:sectPr>
      </w:pPr>
    </w:p>
    <w:p w14:paraId="1657470E">
      <w:pPr>
        <w:pStyle w:val="7"/>
        <w:spacing w:before="108"/>
        <w:rPr>
          <w:b/>
          <w:sz w:val="20"/>
        </w:rPr>
      </w:pPr>
    </w:p>
    <w:tbl>
      <w:tblPr>
        <w:tblStyle w:val="6"/>
        <w:tblW w:w="0" w:type="auto"/>
        <w:tblInd w:w="272"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122"/>
        <w:gridCol w:w="1986"/>
        <w:gridCol w:w="2411"/>
        <w:gridCol w:w="2882"/>
      </w:tblGrid>
      <w:tr w14:paraId="0D2E668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437" w:hRule="atLeast"/>
        </w:trPr>
        <w:tc>
          <w:tcPr>
            <w:tcW w:w="2122" w:type="dxa"/>
          </w:tcPr>
          <w:p w14:paraId="0D15358E">
            <w:pPr>
              <w:pStyle w:val="11"/>
              <w:spacing w:before="120"/>
              <w:rPr>
                <w:sz w:val="26"/>
              </w:rPr>
            </w:pPr>
            <w:r>
              <w:rPr>
                <w:spacing w:val="-2"/>
                <w:sz w:val="26"/>
              </w:rPr>
              <w:t>MaNguoiDung</w:t>
            </w:r>
          </w:p>
        </w:tc>
        <w:tc>
          <w:tcPr>
            <w:tcW w:w="1986" w:type="dxa"/>
          </w:tcPr>
          <w:p w14:paraId="4FA2E497">
            <w:pPr>
              <w:pStyle w:val="11"/>
              <w:spacing w:before="120"/>
              <w:rPr>
                <w:b/>
                <w:sz w:val="26"/>
              </w:rPr>
            </w:pPr>
            <w:r>
              <w:rPr>
                <w:b/>
                <w:spacing w:val="-5"/>
                <w:sz w:val="26"/>
              </w:rPr>
              <w:t>int</w:t>
            </w:r>
          </w:p>
        </w:tc>
        <w:tc>
          <w:tcPr>
            <w:tcW w:w="2411" w:type="dxa"/>
          </w:tcPr>
          <w:p w14:paraId="1B9C70E1">
            <w:pPr>
              <w:pStyle w:val="11"/>
              <w:spacing w:before="120"/>
              <w:ind w:left="106"/>
              <w:rPr>
                <w:b/>
                <w:sz w:val="26"/>
              </w:rPr>
            </w:pPr>
            <w:r>
              <w:rPr>
                <w:b/>
                <w:sz w:val="26"/>
              </w:rPr>
              <w:t>FK,</w:t>
            </w:r>
            <w:r>
              <w:rPr>
                <w:b/>
                <w:spacing w:val="-6"/>
                <w:sz w:val="26"/>
              </w:rPr>
              <w:t xml:space="preserve"> </w:t>
            </w:r>
            <w:r>
              <w:rPr>
                <w:b/>
                <w:spacing w:val="-2"/>
                <w:sz w:val="26"/>
              </w:rPr>
              <w:t>UNIQUE</w:t>
            </w:r>
          </w:p>
        </w:tc>
        <w:tc>
          <w:tcPr>
            <w:tcW w:w="2882" w:type="dxa"/>
          </w:tcPr>
          <w:p w14:paraId="2380386D">
            <w:pPr>
              <w:pStyle w:val="11"/>
              <w:spacing w:before="120"/>
              <w:ind w:left="105"/>
              <w:rPr>
                <w:b/>
                <w:sz w:val="26"/>
              </w:rPr>
            </w:pPr>
            <w:r>
              <w:rPr>
                <w:b/>
                <w:sz w:val="26"/>
              </w:rPr>
              <w:t>Liên</w:t>
            </w:r>
            <w:r>
              <w:rPr>
                <w:b/>
                <w:spacing w:val="-5"/>
                <w:sz w:val="26"/>
              </w:rPr>
              <w:t xml:space="preserve"> </w:t>
            </w:r>
            <w:r>
              <w:rPr>
                <w:b/>
                <w:sz w:val="26"/>
              </w:rPr>
              <w:t>kết</w:t>
            </w:r>
            <w:r>
              <w:rPr>
                <w:b/>
                <w:spacing w:val="-5"/>
                <w:sz w:val="26"/>
              </w:rPr>
              <w:t xml:space="preserve"> </w:t>
            </w:r>
            <w:r>
              <w:rPr>
                <w:b/>
                <w:sz w:val="26"/>
              </w:rPr>
              <w:t>1-1</w:t>
            </w:r>
            <w:r>
              <w:rPr>
                <w:b/>
                <w:spacing w:val="-5"/>
                <w:sz w:val="26"/>
              </w:rPr>
              <w:t xml:space="preserve"> với</w:t>
            </w:r>
          </w:p>
          <w:p w14:paraId="777B4338">
            <w:pPr>
              <w:pStyle w:val="11"/>
              <w:spacing w:before="1"/>
              <w:ind w:left="0"/>
              <w:rPr>
                <w:b/>
                <w:sz w:val="26"/>
              </w:rPr>
            </w:pPr>
          </w:p>
          <w:p w14:paraId="26ABE2FC">
            <w:pPr>
              <w:pStyle w:val="11"/>
              <w:spacing w:before="1"/>
              <w:ind w:left="105"/>
              <w:rPr>
                <w:b/>
                <w:sz w:val="26"/>
              </w:rPr>
            </w:pPr>
            <w:r>
              <w:rPr>
                <w:b/>
                <w:spacing w:val="-2"/>
                <w:sz w:val="26"/>
              </w:rPr>
              <w:t>NguoiDung</w:t>
            </w:r>
          </w:p>
        </w:tc>
      </w:tr>
      <w:tr w14:paraId="165A259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122" w:type="dxa"/>
            <w:shd w:val="clear" w:color="auto" w:fill="D9E1F3"/>
          </w:tcPr>
          <w:p w14:paraId="32056009">
            <w:pPr>
              <w:pStyle w:val="11"/>
              <w:spacing w:before="119"/>
              <w:rPr>
                <w:sz w:val="26"/>
              </w:rPr>
            </w:pPr>
            <w:r>
              <w:rPr>
                <w:spacing w:val="-2"/>
                <w:sz w:val="26"/>
              </w:rPr>
              <w:t>NgaySinh</w:t>
            </w:r>
          </w:p>
        </w:tc>
        <w:tc>
          <w:tcPr>
            <w:tcW w:w="1986" w:type="dxa"/>
            <w:shd w:val="clear" w:color="auto" w:fill="D9E1F3"/>
          </w:tcPr>
          <w:p w14:paraId="648BA7EF">
            <w:pPr>
              <w:pStyle w:val="11"/>
              <w:spacing w:before="119"/>
              <w:rPr>
                <w:b/>
                <w:sz w:val="26"/>
              </w:rPr>
            </w:pPr>
            <w:r>
              <w:rPr>
                <w:b/>
                <w:spacing w:val="-4"/>
                <w:sz w:val="26"/>
              </w:rPr>
              <w:t>date</w:t>
            </w:r>
          </w:p>
        </w:tc>
        <w:tc>
          <w:tcPr>
            <w:tcW w:w="2411" w:type="dxa"/>
            <w:shd w:val="clear" w:color="auto" w:fill="D9E1F3"/>
          </w:tcPr>
          <w:p w14:paraId="7258165F">
            <w:pPr>
              <w:pStyle w:val="11"/>
              <w:spacing w:before="119"/>
              <w:ind w:left="106"/>
              <w:rPr>
                <w:b/>
                <w:sz w:val="26"/>
              </w:rPr>
            </w:pPr>
            <w:r>
              <w:rPr>
                <w:b/>
                <w:spacing w:val="-4"/>
                <w:sz w:val="26"/>
              </w:rPr>
              <w:t>NULL</w:t>
            </w:r>
          </w:p>
        </w:tc>
        <w:tc>
          <w:tcPr>
            <w:tcW w:w="2882" w:type="dxa"/>
            <w:shd w:val="clear" w:color="auto" w:fill="D9E1F3"/>
          </w:tcPr>
          <w:p w14:paraId="3C2E78B6">
            <w:pPr>
              <w:pStyle w:val="11"/>
              <w:spacing w:before="119"/>
              <w:ind w:left="105"/>
              <w:rPr>
                <w:b/>
                <w:sz w:val="26"/>
              </w:rPr>
            </w:pPr>
            <w:r>
              <w:rPr>
                <w:b/>
                <w:sz w:val="26"/>
              </w:rPr>
              <w:t>Ngày</w:t>
            </w:r>
            <w:r>
              <w:rPr>
                <w:b/>
                <w:spacing w:val="-7"/>
                <w:sz w:val="26"/>
              </w:rPr>
              <w:t xml:space="preserve"> </w:t>
            </w:r>
            <w:r>
              <w:rPr>
                <w:b/>
                <w:spacing w:val="-4"/>
                <w:sz w:val="26"/>
              </w:rPr>
              <w:t>sinh</w:t>
            </w:r>
          </w:p>
        </w:tc>
      </w:tr>
      <w:tr w14:paraId="73A7874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122" w:type="dxa"/>
          </w:tcPr>
          <w:p w14:paraId="42F346FA">
            <w:pPr>
              <w:pStyle w:val="11"/>
              <w:spacing w:before="119"/>
              <w:rPr>
                <w:sz w:val="26"/>
              </w:rPr>
            </w:pPr>
            <w:r>
              <w:rPr>
                <w:spacing w:val="-2"/>
                <w:sz w:val="26"/>
              </w:rPr>
              <w:t>GioiTinh</w:t>
            </w:r>
          </w:p>
        </w:tc>
        <w:tc>
          <w:tcPr>
            <w:tcW w:w="1986" w:type="dxa"/>
          </w:tcPr>
          <w:p w14:paraId="165F1B96">
            <w:pPr>
              <w:pStyle w:val="11"/>
              <w:spacing w:before="119"/>
              <w:rPr>
                <w:b/>
                <w:sz w:val="26"/>
              </w:rPr>
            </w:pPr>
            <w:r>
              <w:rPr>
                <w:b/>
                <w:spacing w:val="-2"/>
                <w:sz w:val="26"/>
              </w:rPr>
              <w:t>nvarchar(10)</w:t>
            </w:r>
          </w:p>
        </w:tc>
        <w:tc>
          <w:tcPr>
            <w:tcW w:w="2411" w:type="dxa"/>
          </w:tcPr>
          <w:p w14:paraId="3E0AA701">
            <w:pPr>
              <w:pStyle w:val="11"/>
              <w:spacing w:before="119"/>
              <w:ind w:left="106"/>
              <w:rPr>
                <w:b/>
                <w:sz w:val="26"/>
              </w:rPr>
            </w:pPr>
            <w:r>
              <w:rPr>
                <w:b/>
                <w:spacing w:val="-4"/>
                <w:sz w:val="26"/>
              </w:rPr>
              <w:t>NULL</w:t>
            </w:r>
          </w:p>
        </w:tc>
        <w:tc>
          <w:tcPr>
            <w:tcW w:w="2882" w:type="dxa"/>
          </w:tcPr>
          <w:p w14:paraId="551332F9">
            <w:pPr>
              <w:pStyle w:val="11"/>
              <w:spacing w:before="119"/>
              <w:ind w:left="105"/>
              <w:rPr>
                <w:b/>
                <w:sz w:val="26"/>
              </w:rPr>
            </w:pPr>
            <w:r>
              <w:rPr>
                <w:b/>
                <w:sz w:val="26"/>
              </w:rPr>
              <w:t>Nam</w:t>
            </w:r>
            <w:r>
              <w:rPr>
                <w:b/>
                <w:spacing w:val="-1"/>
                <w:sz w:val="26"/>
              </w:rPr>
              <w:t xml:space="preserve"> </w:t>
            </w:r>
            <w:r>
              <w:rPr>
                <w:b/>
                <w:sz w:val="26"/>
              </w:rPr>
              <w:t>/</w:t>
            </w:r>
            <w:r>
              <w:rPr>
                <w:b/>
                <w:spacing w:val="-4"/>
                <w:sz w:val="26"/>
              </w:rPr>
              <w:t xml:space="preserve"> </w:t>
            </w:r>
            <w:r>
              <w:rPr>
                <w:b/>
                <w:sz w:val="26"/>
              </w:rPr>
              <w:t>Nữ</w:t>
            </w:r>
            <w:r>
              <w:rPr>
                <w:b/>
                <w:spacing w:val="-4"/>
                <w:sz w:val="26"/>
              </w:rPr>
              <w:t xml:space="preserve"> </w:t>
            </w:r>
            <w:r>
              <w:rPr>
                <w:b/>
                <w:sz w:val="26"/>
              </w:rPr>
              <w:t>/</w:t>
            </w:r>
            <w:r>
              <w:rPr>
                <w:b/>
                <w:spacing w:val="-4"/>
                <w:sz w:val="26"/>
              </w:rPr>
              <w:t xml:space="preserve"> Khác</w:t>
            </w:r>
          </w:p>
        </w:tc>
      </w:tr>
      <w:tr w14:paraId="0C966FE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40" w:hRule="atLeast"/>
        </w:trPr>
        <w:tc>
          <w:tcPr>
            <w:tcW w:w="2122" w:type="dxa"/>
            <w:shd w:val="clear" w:color="auto" w:fill="D9E1F3"/>
          </w:tcPr>
          <w:p w14:paraId="77A0D9E6">
            <w:pPr>
              <w:pStyle w:val="11"/>
              <w:rPr>
                <w:sz w:val="26"/>
              </w:rPr>
            </w:pPr>
            <w:r>
              <w:rPr>
                <w:spacing w:val="-2"/>
                <w:sz w:val="26"/>
              </w:rPr>
              <w:t>DiaChi</w:t>
            </w:r>
          </w:p>
        </w:tc>
        <w:tc>
          <w:tcPr>
            <w:tcW w:w="1986" w:type="dxa"/>
            <w:shd w:val="clear" w:color="auto" w:fill="D9E1F3"/>
          </w:tcPr>
          <w:p w14:paraId="13EB6B09">
            <w:pPr>
              <w:pStyle w:val="11"/>
              <w:rPr>
                <w:b/>
                <w:sz w:val="26"/>
              </w:rPr>
            </w:pPr>
            <w:r>
              <w:rPr>
                <w:b/>
                <w:spacing w:val="-2"/>
                <w:sz w:val="26"/>
              </w:rPr>
              <w:t>nvarchar(255)</w:t>
            </w:r>
          </w:p>
        </w:tc>
        <w:tc>
          <w:tcPr>
            <w:tcW w:w="2411" w:type="dxa"/>
            <w:shd w:val="clear" w:color="auto" w:fill="D9E1F3"/>
          </w:tcPr>
          <w:p w14:paraId="6E974297">
            <w:pPr>
              <w:pStyle w:val="11"/>
              <w:ind w:left="106"/>
              <w:rPr>
                <w:b/>
                <w:sz w:val="26"/>
              </w:rPr>
            </w:pPr>
            <w:r>
              <w:rPr>
                <w:b/>
                <w:spacing w:val="-4"/>
                <w:sz w:val="26"/>
              </w:rPr>
              <w:t>NULL</w:t>
            </w:r>
          </w:p>
        </w:tc>
        <w:tc>
          <w:tcPr>
            <w:tcW w:w="2882" w:type="dxa"/>
            <w:shd w:val="clear" w:color="auto" w:fill="D9E1F3"/>
          </w:tcPr>
          <w:p w14:paraId="50996C55">
            <w:pPr>
              <w:pStyle w:val="11"/>
              <w:ind w:left="105"/>
              <w:rPr>
                <w:b/>
                <w:sz w:val="26"/>
              </w:rPr>
            </w:pPr>
            <w:r>
              <w:rPr>
                <w:b/>
                <w:sz w:val="26"/>
              </w:rPr>
              <w:t>Địa</w:t>
            </w:r>
            <w:r>
              <w:rPr>
                <w:b/>
                <w:spacing w:val="-6"/>
                <w:sz w:val="26"/>
              </w:rPr>
              <w:t xml:space="preserve"> </w:t>
            </w:r>
            <w:r>
              <w:rPr>
                <w:b/>
                <w:sz w:val="26"/>
              </w:rPr>
              <w:t>chỉ</w:t>
            </w:r>
            <w:r>
              <w:rPr>
                <w:b/>
                <w:spacing w:val="-5"/>
                <w:sz w:val="26"/>
              </w:rPr>
              <w:t xml:space="preserve"> </w:t>
            </w:r>
            <w:r>
              <w:rPr>
                <w:b/>
                <w:sz w:val="26"/>
              </w:rPr>
              <w:t>thường</w:t>
            </w:r>
            <w:r>
              <w:rPr>
                <w:b/>
                <w:spacing w:val="-6"/>
                <w:sz w:val="26"/>
              </w:rPr>
              <w:t xml:space="preserve"> </w:t>
            </w:r>
            <w:r>
              <w:rPr>
                <w:b/>
                <w:spacing w:val="-5"/>
                <w:sz w:val="26"/>
              </w:rPr>
              <w:t>trú</w:t>
            </w:r>
          </w:p>
        </w:tc>
      </w:tr>
    </w:tbl>
    <w:p w14:paraId="491E5BDA">
      <w:pPr>
        <w:pStyle w:val="7"/>
        <w:spacing w:before="241"/>
        <w:rPr>
          <w:b/>
        </w:rPr>
      </w:pPr>
    </w:p>
    <w:p w14:paraId="0A9DDD0C">
      <w:pPr>
        <w:spacing w:before="0"/>
        <w:ind w:left="569" w:right="721" w:firstLine="0"/>
        <w:jc w:val="center"/>
        <w:rPr>
          <w:b/>
          <w:sz w:val="26"/>
        </w:rPr>
      </w:pPr>
      <w:r>
        <w:rPr>
          <w:b/>
          <w:sz w:val="26"/>
        </w:rPr>
        <w:t>Bảng</w:t>
      </w:r>
      <w:r>
        <w:rPr>
          <w:b/>
          <w:spacing w:val="-9"/>
          <w:sz w:val="26"/>
        </w:rPr>
        <w:t xml:space="preserve"> </w:t>
      </w:r>
      <w:r>
        <w:rPr>
          <w:b/>
          <w:sz w:val="26"/>
        </w:rPr>
        <w:t>LichHen</w:t>
      </w:r>
      <w:r>
        <w:rPr>
          <w:b/>
          <w:spacing w:val="-5"/>
          <w:sz w:val="26"/>
        </w:rPr>
        <w:t xml:space="preserve"> </w:t>
      </w:r>
      <w:r>
        <w:rPr>
          <w:b/>
          <w:sz w:val="26"/>
        </w:rPr>
        <w:t>—</w:t>
      </w:r>
      <w:r>
        <w:rPr>
          <w:b/>
          <w:spacing w:val="-8"/>
          <w:sz w:val="26"/>
        </w:rPr>
        <w:t xml:space="preserve"> </w:t>
      </w:r>
      <w:r>
        <w:rPr>
          <w:b/>
          <w:sz w:val="26"/>
        </w:rPr>
        <w:t>lịch</w:t>
      </w:r>
      <w:r>
        <w:rPr>
          <w:b/>
          <w:spacing w:val="-6"/>
          <w:sz w:val="26"/>
        </w:rPr>
        <w:t xml:space="preserve"> </w:t>
      </w:r>
      <w:r>
        <w:rPr>
          <w:b/>
          <w:sz w:val="26"/>
        </w:rPr>
        <w:t>hẹn</w:t>
      </w:r>
      <w:r>
        <w:rPr>
          <w:b/>
          <w:spacing w:val="-9"/>
          <w:sz w:val="26"/>
        </w:rPr>
        <w:t xml:space="preserve"> </w:t>
      </w:r>
      <w:r>
        <w:rPr>
          <w:b/>
          <w:spacing w:val="-2"/>
          <w:sz w:val="26"/>
        </w:rPr>
        <w:t>khám:</w:t>
      </w:r>
    </w:p>
    <w:p w14:paraId="64C2C2B1">
      <w:pPr>
        <w:pStyle w:val="7"/>
        <w:spacing w:before="11"/>
        <w:rPr>
          <w:b/>
          <w:sz w:val="9"/>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338"/>
        <w:gridCol w:w="1805"/>
        <w:gridCol w:w="2374"/>
        <w:gridCol w:w="2881"/>
      </w:tblGrid>
      <w:tr w14:paraId="762B932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559" w:hRule="atLeast"/>
        </w:trPr>
        <w:tc>
          <w:tcPr>
            <w:tcW w:w="2338" w:type="dxa"/>
            <w:tcBorders>
              <w:top w:val="nil"/>
              <w:left w:val="nil"/>
              <w:bottom w:val="nil"/>
              <w:right w:val="nil"/>
            </w:tcBorders>
            <w:shd w:val="clear" w:color="auto" w:fill="4471C4"/>
          </w:tcPr>
          <w:p w14:paraId="5CCC846D">
            <w:pPr>
              <w:pStyle w:val="11"/>
              <w:spacing w:before="131"/>
              <w:ind w:left="4"/>
              <w:jc w:val="center"/>
              <w:rPr>
                <w:sz w:val="26"/>
              </w:rPr>
            </w:pPr>
            <w:r>
              <w:rPr>
                <w:spacing w:val="-5"/>
                <w:sz w:val="26"/>
              </w:rPr>
              <w:t>Cột</w:t>
            </w:r>
          </w:p>
        </w:tc>
        <w:tc>
          <w:tcPr>
            <w:tcW w:w="1805" w:type="dxa"/>
            <w:tcBorders>
              <w:top w:val="nil"/>
              <w:left w:val="nil"/>
              <w:bottom w:val="nil"/>
              <w:right w:val="nil"/>
            </w:tcBorders>
            <w:shd w:val="clear" w:color="auto" w:fill="4471C4"/>
          </w:tcPr>
          <w:p w14:paraId="3F538CC4">
            <w:pPr>
              <w:pStyle w:val="11"/>
              <w:spacing w:before="131"/>
              <w:ind w:left="4"/>
              <w:jc w:val="center"/>
              <w:rPr>
                <w:sz w:val="26"/>
              </w:rPr>
            </w:pPr>
            <w:r>
              <w:rPr>
                <w:spacing w:val="-4"/>
                <w:sz w:val="26"/>
              </w:rPr>
              <w:t>Kiểu</w:t>
            </w:r>
          </w:p>
        </w:tc>
        <w:tc>
          <w:tcPr>
            <w:tcW w:w="2374" w:type="dxa"/>
            <w:tcBorders>
              <w:top w:val="nil"/>
              <w:left w:val="nil"/>
              <w:bottom w:val="nil"/>
              <w:right w:val="nil"/>
            </w:tcBorders>
            <w:shd w:val="clear" w:color="auto" w:fill="4471C4"/>
          </w:tcPr>
          <w:p w14:paraId="1BEB2D16">
            <w:pPr>
              <w:pStyle w:val="11"/>
              <w:spacing w:before="131"/>
              <w:ind w:left="631"/>
              <w:rPr>
                <w:sz w:val="26"/>
              </w:rPr>
            </w:pPr>
            <w:r>
              <w:rPr>
                <w:sz w:val="26"/>
              </w:rPr>
              <w:t>Ràng</w:t>
            </w:r>
            <w:r>
              <w:rPr>
                <w:spacing w:val="-7"/>
                <w:sz w:val="26"/>
              </w:rPr>
              <w:t xml:space="preserve"> </w:t>
            </w:r>
            <w:r>
              <w:rPr>
                <w:spacing w:val="-4"/>
                <w:sz w:val="26"/>
              </w:rPr>
              <w:t>buộc</w:t>
            </w:r>
          </w:p>
        </w:tc>
        <w:tc>
          <w:tcPr>
            <w:tcW w:w="2881" w:type="dxa"/>
            <w:tcBorders>
              <w:top w:val="nil"/>
              <w:left w:val="nil"/>
              <w:bottom w:val="nil"/>
              <w:right w:val="nil"/>
            </w:tcBorders>
            <w:shd w:val="clear" w:color="auto" w:fill="4471C4"/>
          </w:tcPr>
          <w:p w14:paraId="1DC6E815">
            <w:pPr>
              <w:pStyle w:val="11"/>
              <w:spacing w:before="131"/>
              <w:ind w:left="7"/>
              <w:jc w:val="center"/>
              <w:rPr>
                <w:sz w:val="26"/>
              </w:rPr>
            </w:pPr>
            <w:r>
              <w:rPr>
                <w:sz w:val="26"/>
              </w:rPr>
              <w:t>Mô</w:t>
            </w:r>
            <w:r>
              <w:rPr>
                <w:spacing w:val="-6"/>
                <w:sz w:val="26"/>
              </w:rPr>
              <w:t xml:space="preserve"> </w:t>
            </w:r>
            <w:r>
              <w:rPr>
                <w:spacing w:val="-5"/>
                <w:sz w:val="26"/>
              </w:rPr>
              <w:t>tả</w:t>
            </w:r>
          </w:p>
        </w:tc>
      </w:tr>
      <w:tr w14:paraId="67D1D31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338" w:type="dxa"/>
            <w:tcBorders>
              <w:top w:val="nil"/>
            </w:tcBorders>
            <w:shd w:val="clear" w:color="auto" w:fill="D9E1F3"/>
          </w:tcPr>
          <w:p w14:paraId="2BB54DB1">
            <w:pPr>
              <w:pStyle w:val="11"/>
              <w:spacing w:before="119"/>
              <w:rPr>
                <w:sz w:val="26"/>
              </w:rPr>
            </w:pPr>
            <w:r>
              <w:rPr>
                <w:spacing w:val="-2"/>
                <w:sz w:val="26"/>
              </w:rPr>
              <w:t>MaLichHen</w:t>
            </w:r>
          </w:p>
        </w:tc>
        <w:tc>
          <w:tcPr>
            <w:tcW w:w="1805" w:type="dxa"/>
            <w:tcBorders>
              <w:top w:val="nil"/>
            </w:tcBorders>
            <w:shd w:val="clear" w:color="auto" w:fill="D9E1F3"/>
          </w:tcPr>
          <w:p w14:paraId="5A1C6786">
            <w:pPr>
              <w:pStyle w:val="11"/>
              <w:spacing w:before="119"/>
              <w:rPr>
                <w:b/>
                <w:sz w:val="26"/>
              </w:rPr>
            </w:pPr>
            <w:r>
              <w:rPr>
                <w:b/>
                <w:spacing w:val="-5"/>
                <w:sz w:val="26"/>
              </w:rPr>
              <w:t>int</w:t>
            </w:r>
          </w:p>
        </w:tc>
        <w:tc>
          <w:tcPr>
            <w:tcW w:w="2374" w:type="dxa"/>
            <w:tcBorders>
              <w:top w:val="nil"/>
            </w:tcBorders>
            <w:shd w:val="clear" w:color="auto" w:fill="D9E1F3"/>
          </w:tcPr>
          <w:p w14:paraId="0F35AA15">
            <w:pPr>
              <w:pStyle w:val="11"/>
              <w:spacing w:before="119"/>
              <w:rPr>
                <w:b/>
                <w:sz w:val="26"/>
              </w:rPr>
            </w:pPr>
            <w:r>
              <w:rPr>
                <w:b/>
                <w:sz w:val="26"/>
              </w:rPr>
              <w:t>PK,</w:t>
            </w:r>
            <w:r>
              <w:rPr>
                <w:b/>
                <w:spacing w:val="-6"/>
                <w:sz w:val="26"/>
              </w:rPr>
              <w:t xml:space="preserve"> </w:t>
            </w:r>
            <w:r>
              <w:rPr>
                <w:b/>
                <w:spacing w:val="-2"/>
                <w:sz w:val="26"/>
              </w:rPr>
              <w:t>Identity</w:t>
            </w:r>
          </w:p>
        </w:tc>
        <w:tc>
          <w:tcPr>
            <w:tcW w:w="2881" w:type="dxa"/>
            <w:tcBorders>
              <w:top w:val="nil"/>
            </w:tcBorders>
            <w:shd w:val="clear" w:color="auto" w:fill="D9E1F3"/>
          </w:tcPr>
          <w:p w14:paraId="1CE561DB">
            <w:pPr>
              <w:pStyle w:val="11"/>
              <w:spacing w:before="119"/>
              <w:rPr>
                <w:b/>
                <w:sz w:val="26"/>
              </w:rPr>
            </w:pPr>
            <w:r>
              <w:rPr>
                <w:b/>
                <w:sz w:val="26"/>
              </w:rPr>
              <w:t>Khóa</w:t>
            </w:r>
            <w:r>
              <w:rPr>
                <w:b/>
                <w:spacing w:val="-11"/>
                <w:sz w:val="26"/>
              </w:rPr>
              <w:t xml:space="preserve"> </w:t>
            </w:r>
            <w:r>
              <w:rPr>
                <w:b/>
                <w:spacing w:val="-2"/>
                <w:sz w:val="26"/>
              </w:rPr>
              <w:t>chính</w:t>
            </w:r>
          </w:p>
        </w:tc>
      </w:tr>
      <w:tr w14:paraId="2DB5A55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338" w:type="dxa"/>
          </w:tcPr>
          <w:p w14:paraId="42F2FBB5">
            <w:pPr>
              <w:pStyle w:val="11"/>
              <w:spacing w:before="119"/>
              <w:rPr>
                <w:sz w:val="26"/>
              </w:rPr>
            </w:pPr>
            <w:r>
              <w:rPr>
                <w:spacing w:val="-2"/>
                <w:sz w:val="26"/>
              </w:rPr>
              <w:t>MaBenhNhan</w:t>
            </w:r>
          </w:p>
        </w:tc>
        <w:tc>
          <w:tcPr>
            <w:tcW w:w="1805" w:type="dxa"/>
          </w:tcPr>
          <w:p w14:paraId="757E1EB5">
            <w:pPr>
              <w:pStyle w:val="11"/>
              <w:spacing w:before="119"/>
              <w:rPr>
                <w:b/>
                <w:sz w:val="26"/>
              </w:rPr>
            </w:pPr>
            <w:r>
              <w:rPr>
                <w:b/>
                <w:spacing w:val="-5"/>
                <w:sz w:val="26"/>
              </w:rPr>
              <w:t>int</w:t>
            </w:r>
          </w:p>
        </w:tc>
        <w:tc>
          <w:tcPr>
            <w:tcW w:w="2374" w:type="dxa"/>
          </w:tcPr>
          <w:p w14:paraId="35ACC7DC">
            <w:pPr>
              <w:pStyle w:val="11"/>
              <w:spacing w:before="119"/>
              <w:rPr>
                <w:b/>
                <w:sz w:val="26"/>
              </w:rPr>
            </w:pPr>
            <w:r>
              <w:rPr>
                <w:b/>
                <w:spacing w:val="-5"/>
                <w:sz w:val="26"/>
              </w:rPr>
              <w:t>FK</w:t>
            </w:r>
          </w:p>
        </w:tc>
        <w:tc>
          <w:tcPr>
            <w:tcW w:w="2881" w:type="dxa"/>
          </w:tcPr>
          <w:p w14:paraId="317EAB62">
            <w:pPr>
              <w:pStyle w:val="11"/>
              <w:spacing w:before="119"/>
              <w:rPr>
                <w:b/>
                <w:sz w:val="26"/>
              </w:rPr>
            </w:pPr>
            <w:r>
              <w:rPr>
                <w:b/>
                <w:sz w:val="26"/>
              </w:rPr>
              <w:t>Bệnh</w:t>
            </w:r>
            <w:r>
              <w:rPr>
                <w:b/>
                <w:spacing w:val="-8"/>
                <w:sz w:val="26"/>
              </w:rPr>
              <w:t xml:space="preserve"> </w:t>
            </w:r>
            <w:r>
              <w:rPr>
                <w:b/>
                <w:sz w:val="26"/>
              </w:rPr>
              <w:t>nhân</w:t>
            </w:r>
            <w:r>
              <w:rPr>
                <w:b/>
                <w:spacing w:val="-7"/>
                <w:sz w:val="26"/>
              </w:rPr>
              <w:t xml:space="preserve"> </w:t>
            </w:r>
            <w:r>
              <w:rPr>
                <w:b/>
                <w:sz w:val="26"/>
              </w:rPr>
              <w:t>đặt</w:t>
            </w:r>
            <w:r>
              <w:rPr>
                <w:b/>
                <w:spacing w:val="-6"/>
                <w:sz w:val="26"/>
              </w:rPr>
              <w:t xml:space="preserve"> </w:t>
            </w:r>
            <w:r>
              <w:rPr>
                <w:b/>
                <w:spacing w:val="-4"/>
                <w:sz w:val="26"/>
              </w:rPr>
              <w:t>lịch</w:t>
            </w:r>
          </w:p>
        </w:tc>
      </w:tr>
      <w:tr w14:paraId="4021D29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9" w:hRule="atLeast"/>
        </w:trPr>
        <w:tc>
          <w:tcPr>
            <w:tcW w:w="2338" w:type="dxa"/>
            <w:shd w:val="clear" w:color="auto" w:fill="D9E1F3"/>
          </w:tcPr>
          <w:p w14:paraId="3C34FE27">
            <w:pPr>
              <w:pStyle w:val="11"/>
              <w:rPr>
                <w:sz w:val="26"/>
              </w:rPr>
            </w:pPr>
            <w:r>
              <w:rPr>
                <w:spacing w:val="-2"/>
                <w:sz w:val="26"/>
              </w:rPr>
              <w:t>MaBacSi</w:t>
            </w:r>
          </w:p>
        </w:tc>
        <w:tc>
          <w:tcPr>
            <w:tcW w:w="1805" w:type="dxa"/>
            <w:shd w:val="clear" w:color="auto" w:fill="D9E1F3"/>
          </w:tcPr>
          <w:p w14:paraId="10B8847D">
            <w:pPr>
              <w:pStyle w:val="11"/>
              <w:rPr>
                <w:b/>
                <w:sz w:val="26"/>
              </w:rPr>
            </w:pPr>
            <w:r>
              <w:rPr>
                <w:b/>
                <w:spacing w:val="-5"/>
                <w:sz w:val="26"/>
              </w:rPr>
              <w:t>int</w:t>
            </w:r>
          </w:p>
        </w:tc>
        <w:tc>
          <w:tcPr>
            <w:tcW w:w="2374" w:type="dxa"/>
            <w:shd w:val="clear" w:color="auto" w:fill="D9E1F3"/>
          </w:tcPr>
          <w:p w14:paraId="6FBAB884">
            <w:pPr>
              <w:pStyle w:val="11"/>
              <w:rPr>
                <w:b/>
                <w:sz w:val="26"/>
              </w:rPr>
            </w:pPr>
            <w:r>
              <w:rPr>
                <w:b/>
                <w:spacing w:val="-5"/>
                <w:sz w:val="26"/>
              </w:rPr>
              <w:t>FK</w:t>
            </w:r>
          </w:p>
        </w:tc>
        <w:tc>
          <w:tcPr>
            <w:tcW w:w="2881" w:type="dxa"/>
            <w:shd w:val="clear" w:color="auto" w:fill="D9E1F3"/>
          </w:tcPr>
          <w:p w14:paraId="5BB0F6DE">
            <w:pPr>
              <w:pStyle w:val="11"/>
              <w:rPr>
                <w:b/>
                <w:sz w:val="26"/>
              </w:rPr>
            </w:pPr>
            <w:r>
              <w:rPr>
                <w:b/>
                <w:sz w:val="26"/>
              </w:rPr>
              <w:t>Bác</w:t>
            </w:r>
            <w:r>
              <w:rPr>
                <w:b/>
                <w:spacing w:val="-5"/>
                <w:sz w:val="26"/>
              </w:rPr>
              <w:t xml:space="preserve"> </w:t>
            </w:r>
            <w:r>
              <w:rPr>
                <w:b/>
                <w:sz w:val="26"/>
              </w:rPr>
              <w:t>sĩ</w:t>
            </w:r>
            <w:r>
              <w:rPr>
                <w:b/>
                <w:spacing w:val="-5"/>
                <w:sz w:val="26"/>
              </w:rPr>
              <w:t xml:space="preserve"> </w:t>
            </w:r>
            <w:r>
              <w:rPr>
                <w:b/>
                <w:sz w:val="26"/>
              </w:rPr>
              <w:t>được</w:t>
            </w:r>
            <w:r>
              <w:rPr>
                <w:b/>
                <w:spacing w:val="-2"/>
                <w:sz w:val="26"/>
              </w:rPr>
              <w:t xml:space="preserve"> </w:t>
            </w:r>
            <w:r>
              <w:rPr>
                <w:b/>
                <w:spacing w:val="-5"/>
                <w:sz w:val="26"/>
              </w:rPr>
              <w:t>đặt</w:t>
            </w:r>
          </w:p>
        </w:tc>
      </w:tr>
      <w:tr w14:paraId="4317598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338" w:type="dxa"/>
          </w:tcPr>
          <w:p w14:paraId="7C194FAF">
            <w:pPr>
              <w:pStyle w:val="11"/>
              <w:spacing w:before="119"/>
              <w:rPr>
                <w:sz w:val="26"/>
              </w:rPr>
            </w:pPr>
            <w:r>
              <w:rPr>
                <w:spacing w:val="-2"/>
                <w:sz w:val="26"/>
              </w:rPr>
              <w:t>NgayKham</w:t>
            </w:r>
          </w:p>
        </w:tc>
        <w:tc>
          <w:tcPr>
            <w:tcW w:w="1805" w:type="dxa"/>
          </w:tcPr>
          <w:p w14:paraId="49E5B245">
            <w:pPr>
              <w:pStyle w:val="11"/>
              <w:spacing w:before="119"/>
              <w:rPr>
                <w:b/>
                <w:sz w:val="26"/>
              </w:rPr>
            </w:pPr>
            <w:r>
              <w:rPr>
                <w:b/>
                <w:spacing w:val="-4"/>
                <w:sz w:val="26"/>
              </w:rPr>
              <w:t>date</w:t>
            </w:r>
          </w:p>
        </w:tc>
        <w:tc>
          <w:tcPr>
            <w:tcW w:w="2374" w:type="dxa"/>
          </w:tcPr>
          <w:p w14:paraId="58E118AF">
            <w:pPr>
              <w:pStyle w:val="11"/>
              <w:spacing w:before="119"/>
              <w:rPr>
                <w:b/>
                <w:sz w:val="26"/>
              </w:rPr>
            </w:pPr>
            <w:r>
              <w:rPr>
                <w:b/>
                <w:sz w:val="26"/>
              </w:rPr>
              <w:t>NOT</w:t>
            </w:r>
            <w:r>
              <w:rPr>
                <w:b/>
                <w:spacing w:val="-7"/>
                <w:sz w:val="26"/>
              </w:rPr>
              <w:t xml:space="preserve"> </w:t>
            </w:r>
            <w:r>
              <w:rPr>
                <w:b/>
                <w:spacing w:val="-4"/>
                <w:sz w:val="26"/>
              </w:rPr>
              <w:t>NULL</w:t>
            </w:r>
          </w:p>
        </w:tc>
        <w:tc>
          <w:tcPr>
            <w:tcW w:w="2881" w:type="dxa"/>
          </w:tcPr>
          <w:p w14:paraId="7D71C591">
            <w:pPr>
              <w:pStyle w:val="11"/>
              <w:spacing w:before="119"/>
              <w:rPr>
                <w:b/>
                <w:sz w:val="26"/>
              </w:rPr>
            </w:pPr>
            <w:r>
              <w:rPr>
                <w:b/>
                <w:sz w:val="26"/>
              </w:rPr>
              <w:t>Ngày</w:t>
            </w:r>
            <w:r>
              <w:rPr>
                <w:b/>
                <w:spacing w:val="-7"/>
                <w:sz w:val="26"/>
              </w:rPr>
              <w:t xml:space="preserve"> </w:t>
            </w:r>
            <w:r>
              <w:rPr>
                <w:b/>
                <w:spacing w:val="-4"/>
                <w:sz w:val="26"/>
              </w:rPr>
              <w:t>khám</w:t>
            </w:r>
          </w:p>
        </w:tc>
      </w:tr>
      <w:tr w14:paraId="5A09F46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338" w:type="dxa"/>
            <w:shd w:val="clear" w:color="auto" w:fill="D9E1F3"/>
          </w:tcPr>
          <w:p w14:paraId="1AED4E47">
            <w:pPr>
              <w:pStyle w:val="11"/>
              <w:spacing w:before="119"/>
              <w:rPr>
                <w:sz w:val="26"/>
              </w:rPr>
            </w:pPr>
            <w:r>
              <w:rPr>
                <w:spacing w:val="-2"/>
                <w:sz w:val="26"/>
              </w:rPr>
              <w:t>GioKham</w:t>
            </w:r>
          </w:p>
        </w:tc>
        <w:tc>
          <w:tcPr>
            <w:tcW w:w="1805" w:type="dxa"/>
            <w:shd w:val="clear" w:color="auto" w:fill="D9E1F3"/>
          </w:tcPr>
          <w:p w14:paraId="46CDC2C4">
            <w:pPr>
              <w:pStyle w:val="11"/>
              <w:spacing w:before="119"/>
              <w:rPr>
                <w:b/>
                <w:sz w:val="26"/>
              </w:rPr>
            </w:pPr>
            <w:r>
              <w:rPr>
                <w:b/>
                <w:spacing w:val="-4"/>
                <w:sz w:val="26"/>
              </w:rPr>
              <w:t>time</w:t>
            </w:r>
          </w:p>
        </w:tc>
        <w:tc>
          <w:tcPr>
            <w:tcW w:w="2374" w:type="dxa"/>
            <w:shd w:val="clear" w:color="auto" w:fill="D9E1F3"/>
          </w:tcPr>
          <w:p w14:paraId="781EE6BA">
            <w:pPr>
              <w:pStyle w:val="11"/>
              <w:spacing w:before="119"/>
              <w:rPr>
                <w:b/>
                <w:sz w:val="26"/>
              </w:rPr>
            </w:pPr>
            <w:r>
              <w:rPr>
                <w:b/>
                <w:sz w:val="26"/>
              </w:rPr>
              <w:t>NOT</w:t>
            </w:r>
            <w:r>
              <w:rPr>
                <w:b/>
                <w:spacing w:val="-7"/>
                <w:sz w:val="26"/>
              </w:rPr>
              <w:t xml:space="preserve"> </w:t>
            </w:r>
            <w:r>
              <w:rPr>
                <w:b/>
                <w:spacing w:val="-4"/>
                <w:sz w:val="26"/>
              </w:rPr>
              <w:t>NULL</w:t>
            </w:r>
          </w:p>
        </w:tc>
        <w:tc>
          <w:tcPr>
            <w:tcW w:w="2881" w:type="dxa"/>
            <w:shd w:val="clear" w:color="auto" w:fill="D9E1F3"/>
          </w:tcPr>
          <w:p w14:paraId="7D4FEB40">
            <w:pPr>
              <w:pStyle w:val="11"/>
              <w:spacing w:before="119"/>
              <w:rPr>
                <w:b/>
                <w:sz w:val="26"/>
              </w:rPr>
            </w:pPr>
            <w:r>
              <w:rPr>
                <w:b/>
                <w:sz w:val="26"/>
              </w:rPr>
              <w:t>Khung</w:t>
            </w:r>
            <w:r>
              <w:rPr>
                <w:b/>
                <w:spacing w:val="-7"/>
                <w:sz w:val="26"/>
              </w:rPr>
              <w:t xml:space="preserve"> </w:t>
            </w:r>
            <w:r>
              <w:rPr>
                <w:b/>
                <w:sz w:val="26"/>
              </w:rPr>
              <w:t>giờ</w:t>
            </w:r>
            <w:r>
              <w:rPr>
                <w:b/>
                <w:spacing w:val="-6"/>
                <w:sz w:val="26"/>
              </w:rPr>
              <w:t xml:space="preserve"> </w:t>
            </w:r>
            <w:r>
              <w:rPr>
                <w:b/>
                <w:spacing w:val="-4"/>
                <w:sz w:val="26"/>
              </w:rPr>
              <w:t>khám</w:t>
            </w:r>
          </w:p>
        </w:tc>
      </w:tr>
      <w:tr w14:paraId="0E295B3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40" w:hRule="atLeast"/>
        </w:trPr>
        <w:tc>
          <w:tcPr>
            <w:tcW w:w="2338" w:type="dxa"/>
          </w:tcPr>
          <w:p w14:paraId="7A06C237">
            <w:pPr>
              <w:pStyle w:val="11"/>
              <w:spacing w:before="119"/>
              <w:rPr>
                <w:sz w:val="26"/>
              </w:rPr>
            </w:pPr>
            <w:r>
              <w:rPr>
                <w:spacing w:val="-2"/>
                <w:sz w:val="26"/>
              </w:rPr>
              <w:t>LyDoKham</w:t>
            </w:r>
          </w:p>
        </w:tc>
        <w:tc>
          <w:tcPr>
            <w:tcW w:w="1805" w:type="dxa"/>
          </w:tcPr>
          <w:p w14:paraId="579AD03D">
            <w:pPr>
              <w:pStyle w:val="11"/>
              <w:spacing w:before="119"/>
              <w:rPr>
                <w:b/>
                <w:sz w:val="26"/>
              </w:rPr>
            </w:pPr>
            <w:r>
              <w:rPr>
                <w:b/>
                <w:spacing w:val="-2"/>
                <w:sz w:val="26"/>
              </w:rPr>
              <w:t>nvarchar(500)</w:t>
            </w:r>
          </w:p>
        </w:tc>
        <w:tc>
          <w:tcPr>
            <w:tcW w:w="2374" w:type="dxa"/>
          </w:tcPr>
          <w:p w14:paraId="3B3FD918">
            <w:pPr>
              <w:pStyle w:val="11"/>
              <w:spacing w:before="119"/>
              <w:rPr>
                <w:b/>
                <w:sz w:val="26"/>
              </w:rPr>
            </w:pPr>
            <w:r>
              <w:rPr>
                <w:b/>
                <w:spacing w:val="-4"/>
                <w:sz w:val="26"/>
              </w:rPr>
              <w:t>NULL</w:t>
            </w:r>
          </w:p>
        </w:tc>
        <w:tc>
          <w:tcPr>
            <w:tcW w:w="2881" w:type="dxa"/>
          </w:tcPr>
          <w:p w14:paraId="3D4AF5CE">
            <w:pPr>
              <w:pStyle w:val="11"/>
              <w:spacing w:before="119"/>
              <w:rPr>
                <w:b/>
                <w:sz w:val="26"/>
              </w:rPr>
            </w:pPr>
            <w:r>
              <w:rPr>
                <w:b/>
                <w:sz w:val="26"/>
              </w:rPr>
              <w:t>Lý</w:t>
            </w:r>
            <w:r>
              <w:rPr>
                <w:b/>
                <w:spacing w:val="-4"/>
                <w:sz w:val="26"/>
              </w:rPr>
              <w:t xml:space="preserve"> </w:t>
            </w:r>
            <w:r>
              <w:rPr>
                <w:b/>
                <w:sz w:val="26"/>
              </w:rPr>
              <w:t>do</w:t>
            </w:r>
            <w:r>
              <w:rPr>
                <w:b/>
                <w:spacing w:val="-4"/>
                <w:sz w:val="26"/>
              </w:rPr>
              <w:t xml:space="preserve"> khám</w:t>
            </w:r>
          </w:p>
        </w:tc>
      </w:tr>
      <w:tr w14:paraId="7178265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032" w:hRule="atLeast"/>
        </w:trPr>
        <w:tc>
          <w:tcPr>
            <w:tcW w:w="2338" w:type="dxa"/>
            <w:shd w:val="clear" w:color="auto" w:fill="D9E1F3"/>
          </w:tcPr>
          <w:p w14:paraId="22A2901E">
            <w:pPr>
              <w:pStyle w:val="11"/>
              <w:spacing w:before="119"/>
              <w:rPr>
                <w:sz w:val="26"/>
              </w:rPr>
            </w:pPr>
            <w:r>
              <w:rPr>
                <w:spacing w:val="-2"/>
                <w:sz w:val="26"/>
              </w:rPr>
              <w:t>TrangThai</w:t>
            </w:r>
          </w:p>
        </w:tc>
        <w:tc>
          <w:tcPr>
            <w:tcW w:w="1805" w:type="dxa"/>
            <w:shd w:val="clear" w:color="auto" w:fill="D9E1F3"/>
          </w:tcPr>
          <w:p w14:paraId="511D33FB">
            <w:pPr>
              <w:pStyle w:val="11"/>
              <w:spacing w:before="119"/>
              <w:rPr>
                <w:b/>
                <w:sz w:val="26"/>
              </w:rPr>
            </w:pPr>
            <w:r>
              <w:rPr>
                <w:b/>
                <w:spacing w:val="-2"/>
                <w:sz w:val="26"/>
              </w:rPr>
              <w:t>nvarchar(20)</w:t>
            </w:r>
          </w:p>
        </w:tc>
        <w:tc>
          <w:tcPr>
            <w:tcW w:w="2374" w:type="dxa"/>
            <w:shd w:val="clear" w:color="auto" w:fill="D9E1F3"/>
          </w:tcPr>
          <w:p w14:paraId="549BE896">
            <w:pPr>
              <w:pStyle w:val="11"/>
              <w:spacing w:before="119"/>
              <w:rPr>
                <w:b/>
                <w:sz w:val="26"/>
              </w:rPr>
            </w:pPr>
            <w:r>
              <w:rPr>
                <w:b/>
                <w:sz w:val="26"/>
              </w:rPr>
              <w:t>NOT</w:t>
            </w:r>
            <w:r>
              <w:rPr>
                <w:b/>
                <w:spacing w:val="-7"/>
                <w:sz w:val="26"/>
              </w:rPr>
              <w:t xml:space="preserve"> </w:t>
            </w:r>
            <w:r>
              <w:rPr>
                <w:b/>
                <w:spacing w:val="-4"/>
                <w:sz w:val="26"/>
              </w:rPr>
              <w:t>NULL</w:t>
            </w:r>
          </w:p>
        </w:tc>
        <w:tc>
          <w:tcPr>
            <w:tcW w:w="2881" w:type="dxa"/>
            <w:shd w:val="clear" w:color="auto" w:fill="D9E1F3"/>
          </w:tcPr>
          <w:p w14:paraId="1DAA5740">
            <w:pPr>
              <w:pStyle w:val="11"/>
              <w:spacing w:before="119" w:line="480" w:lineRule="auto"/>
              <w:rPr>
                <w:b/>
                <w:sz w:val="26"/>
              </w:rPr>
            </w:pPr>
            <w:r>
              <w:rPr>
                <w:b/>
                <w:spacing w:val="-2"/>
                <w:sz w:val="26"/>
              </w:rPr>
              <w:t>ChoXacNhan/ DaXacNhan/ DaKham/DaHuy</w:t>
            </w:r>
          </w:p>
        </w:tc>
      </w:tr>
    </w:tbl>
    <w:p w14:paraId="50089F2C">
      <w:pPr>
        <w:pStyle w:val="11"/>
        <w:spacing w:after="0" w:line="480" w:lineRule="auto"/>
        <w:rPr>
          <w:b/>
          <w:sz w:val="26"/>
        </w:rPr>
        <w:sectPr>
          <w:pgSz w:w="12240" w:h="15840"/>
          <w:pgMar w:top="1240" w:right="720" w:bottom="940" w:left="1440" w:header="739" w:footer="750" w:gutter="0"/>
          <w:cols w:space="720" w:num="1"/>
        </w:sectPr>
      </w:pPr>
    </w:p>
    <w:p w14:paraId="414F412B">
      <w:pPr>
        <w:pStyle w:val="7"/>
        <w:spacing w:before="108"/>
        <w:rPr>
          <w:b/>
          <w:sz w:val="20"/>
        </w:rPr>
      </w:pPr>
    </w:p>
    <w:tbl>
      <w:tblPr>
        <w:tblStyle w:val="6"/>
        <w:tblW w:w="0" w:type="auto"/>
        <w:tblInd w:w="272"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338"/>
        <w:gridCol w:w="1805"/>
        <w:gridCol w:w="2374"/>
        <w:gridCol w:w="2881"/>
      </w:tblGrid>
      <w:tr w14:paraId="0635D15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40" w:hRule="atLeast"/>
        </w:trPr>
        <w:tc>
          <w:tcPr>
            <w:tcW w:w="2338" w:type="dxa"/>
          </w:tcPr>
          <w:p w14:paraId="01A66716">
            <w:pPr>
              <w:pStyle w:val="11"/>
              <w:spacing w:before="120"/>
              <w:rPr>
                <w:sz w:val="26"/>
              </w:rPr>
            </w:pPr>
            <w:r>
              <w:rPr>
                <w:spacing w:val="-2"/>
                <w:sz w:val="26"/>
              </w:rPr>
              <w:t>NgayDat</w:t>
            </w:r>
          </w:p>
        </w:tc>
        <w:tc>
          <w:tcPr>
            <w:tcW w:w="1805" w:type="dxa"/>
          </w:tcPr>
          <w:p w14:paraId="3D8220EB">
            <w:pPr>
              <w:pStyle w:val="11"/>
              <w:spacing w:before="120"/>
              <w:rPr>
                <w:b/>
                <w:sz w:val="26"/>
              </w:rPr>
            </w:pPr>
            <w:r>
              <w:rPr>
                <w:b/>
                <w:spacing w:val="-2"/>
                <w:sz w:val="26"/>
              </w:rPr>
              <w:t>datetime2</w:t>
            </w:r>
          </w:p>
        </w:tc>
        <w:tc>
          <w:tcPr>
            <w:tcW w:w="2374" w:type="dxa"/>
          </w:tcPr>
          <w:p w14:paraId="123F3A5B">
            <w:pPr>
              <w:pStyle w:val="11"/>
              <w:spacing w:before="120"/>
              <w:rPr>
                <w:b/>
                <w:sz w:val="26"/>
              </w:rPr>
            </w:pPr>
            <w:r>
              <w:rPr>
                <w:b/>
                <w:sz w:val="26"/>
              </w:rPr>
              <w:t>NOT</w:t>
            </w:r>
            <w:r>
              <w:rPr>
                <w:b/>
                <w:spacing w:val="-7"/>
                <w:sz w:val="26"/>
              </w:rPr>
              <w:t xml:space="preserve"> </w:t>
            </w:r>
            <w:r>
              <w:rPr>
                <w:b/>
                <w:spacing w:val="-4"/>
                <w:sz w:val="26"/>
              </w:rPr>
              <w:t>NULL</w:t>
            </w:r>
          </w:p>
        </w:tc>
        <w:tc>
          <w:tcPr>
            <w:tcW w:w="2881" w:type="dxa"/>
          </w:tcPr>
          <w:p w14:paraId="68ACD964">
            <w:pPr>
              <w:pStyle w:val="11"/>
              <w:spacing w:before="120"/>
              <w:rPr>
                <w:b/>
                <w:sz w:val="26"/>
              </w:rPr>
            </w:pPr>
            <w:r>
              <w:rPr>
                <w:b/>
                <w:sz w:val="26"/>
              </w:rPr>
              <w:t>Thời</w:t>
            </w:r>
            <w:r>
              <w:rPr>
                <w:b/>
                <w:spacing w:val="-6"/>
                <w:sz w:val="26"/>
              </w:rPr>
              <w:t xml:space="preserve"> </w:t>
            </w:r>
            <w:r>
              <w:rPr>
                <w:b/>
                <w:sz w:val="26"/>
              </w:rPr>
              <w:t>điểm</w:t>
            </w:r>
            <w:r>
              <w:rPr>
                <w:b/>
                <w:spacing w:val="-3"/>
                <w:sz w:val="26"/>
              </w:rPr>
              <w:t xml:space="preserve"> </w:t>
            </w:r>
            <w:r>
              <w:rPr>
                <w:b/>
                <w:sz w:val="26"/>
              </w:rPr>
              <w:t>đặt</w:t>
            </w:r>
            <w:r>
              <w:rPr>
                <w:b/>
                <w:spacing w:val="-6"/>
                <w:sz w:val="26"/>
              </w:rPr>
              <w:t xml:space="preserve"> </w:t>
            </w:r>
            <w:r>
              <w:rPr>
                <w:b/>
                <w:spacing w:val="-4"/>
                <w:sz w:val="26"/>
              </w:rPr>
              <w:t>lịch</w:t>
            </w:r>
          </w:p>
        </w:tc>
      </w:tr>
    </w:tbl>
    <w:p w14:paraId="163AFAB5">
      <w:pPr>
        <w:pStyle w:val="7"/>
        <w:spacing w:before="121" w:line="360" w:lineRule="auto"/>
        <w:ind w:left="262" w:right="413" w:firstLine="719"/>
        <w:jc w:val="both"/>
      </w:pPr>
      <w:r>
        <w:t>Đặc biệt, bảng LichHen có một index UNIQUE phức hợp trên ba cột (MaBacSi, NgayKham, GioKham) nhằm chống trùng khung giờ của cùng một bác sĩ. Khi validate ở tầng</w:t>
      </w:r>
      <w:r>
        <w:rPr>
          <w:spacing w:val="-6"/>
        </w:rPr>
        <w:t xml:space="preserve"> </w:t>
      </w:r>
      <w:r>
        <w:t>Controller,</w:t>
      </w:r>
      <w:r>
        <w:rPr>
          <w:spacing w:val="-6"/>
        </w:rPr>
        <w:t xml:space="preserve"> </w:t>
      </w:r>
      <w:r>
        <w:t>các</w:t>
      </w:r>
      <w:r>
        <w:rPr>
          <w:spacing w:val="-6"/>
        </w:rPr>
        <w:t xml:space="preserve"> </w:t>
      </w:r>
      <w:r>
        <w:t>lịch</w:t>
      </w:r>
      <w:r>
        <w:rPr>
          <w:spacing w:val="-6"/>
        </w:rPr>
        <w:t xml:space="preserve"> </w:t>
      </w:r>
      <w:r>
        <w:t>có</w:t>
      </w:r>
      <w:r>
        <w:rPr>
          <w:spacing w:val="-6"/>
        </w:rPr>
        <w:t xml:space="preserve"> </w:t>
      </w:r>
      <w:r>
        <w:t>trạng</w:t>
      </w:r>
      <w:r>
        <w:rPr>
          <w:spacing w:val="-6"/>
        </w:rPr>
        <w:t xml:space="preserve"> </w:t>
      </w:r>
      <w:r>
        <w:t>thái</w:t>
      </w:r>
      <w:r>
        <w:rPr>
          <w:spacing w:val="-6"/>
        </w:rPr>
        <w:t xml:space="preserve"> </w:t>
      </w:r>
      <w:r>
        <w:t>DaHuy</w:t>
      </w:r>
      <w:r>
        <w:rPr>
          <w:spacing w:val="-4"/>
        </w:rPr>
        <w:t xml:space="preserve"> </w:t>
      </w:r>
      <w:r>
        <w:t>được</w:t>
      </w:r>
      <w:r>
        <w:rPr>
          <w:spacing w:val="-6"/>
        </w:rPr>
        <w:t xml:space="preserve"> </w:t>
      </w:r>
      <w:r>
        <w:t>bỏ</w:t>
      </w:r>
      <w:r>
        <w:rPr>
          <w:spacing w:val="-6"/>
        </w:rPr>
        <w:t xml:space="preserve"> </w:t>
      </w:r>
      <w:r>
        <w:t>qua</w:t>
      </w:r>
      <w:r>
        <w:rPr>
          <w:spacing w:val="-6"/>
        </w:rPr>
        <w:t xml:space="preserve"> </w:t>
      </w:r>
      <w:r>
        <w:t>để</w:t>
      </w:r>
      <w:r>
        <w:rPr>
          <w:spacing w:val="-6"/>
        </w:rPr>
        <w:t xml:space="preserve"> </w:t>
      </w:r>
      <w:r>
        <w:t>khung</w:t>
      </w:r>
      <w:r>
        <w:rPr>
          <w:spacing w:val="-6"/>
        </w:rPr>
        <w:t xml:space="preserve"> </w:t>
      </w:r>
      <w:r>
        <w:t>giờ</w:t>
      </w:r>
      <w:r>
        <w:rPr>
          <w:spacing w:val="-6"/>
        </w:rPr>
        <w:t xml:space="preserve"> </w:t>
      </w:r>
      <w:r>
        <w:t>đó</w:t>
      </w:r>
      <w:r>
        <w:rPr>
          <w:spacing w:val="-6"/>
        </w:rPr>
        <w:t xml:space="preserve"> </w:t>
      </w:r>
      <w:r>
        <w:t>có</w:t>
      </w:r>
      <w:r>
        <w:rPr>
          <w:spacing w:val="-6"/>
        </w:rPr>
        <w:t xml:space="preserve"> </w:t>
      </w:r>
      <w:r>
        <w:t>thể</w:t>
      </w:r>
      <w:r>
        <w:rPr>
          <w:spacing w:val="-6"/>
        </w:rPr>
        <w:t xml:space="preserve"> </w:t>
      </w:r>
      <w:r>
        <w:t>được</w:t>
      </w:r>
      <w:r>
        <w:rPr>
          <w:spacing w:val="-6"/>
        </w:rPr>
        <w:t xml:space="preserve"> </w:t>
      </w:r>
      <w:r>
        <w:t xml:space="preserve">đặt </w:t>
      </w:r>
      <w:r>
        <w:rPr>
          <w:spacing w:val="-4"/>
        </w:rPr>
        <w:t>lại.</w:t>
      </w:r>
    </w:p>
    <w:p w14:paraId="457D4104">
      <w:pPr>
        <w:pStyle w:val="3"/>
        <w:spacing w:before="119"/>
        <w:ind w:right="714"/>
        <w:jc w:val="center"/>
      </w:pPr>
      <w:r>
        <w:t>Bảng</w:t>
      </w:r>
      <w:r>
        <w:rPr>
          <w:spacing w:val="-7"/>
        </w:rPr>
        <w:t xml:space="preserve"> </w:t>
      </w:r>
      <w:r>
        <w:t>HoSoBenhAn</w:t>
      </w:r>
      <w:r>
        <w:rPr>
          <w:spacing w:val="-4"/>
        </w:rPr>
        <w:t xml:space="preserve"> </w:t>
      </w:r>
      <w:r>
        <w:t>—</w:t>
      </w:r>
      <w:r>
        <w:rPr>
          <w:spacing w:val="-6"/>
        </w:rPr>
        <w:t xml:space="preserve"> </w:t>
      </w:r>
      <w:r>
        <w:t>hồ</w:t>
      </w:r>
      <w:r>
        <w:rPr>
          <w:spacing w:val="-6"/>
        </w:rPr>
        <w:t xml:space="preserve"> </w:t>
      </w:r>
      <w:r>
        <w:t>sơ</w:t>
      </w:r>
      <w:r>
        <w:rPr>
          <w:spacing w:val="-7"/>
        </w:rPr>
        <w:t xml:space="preserve"> </w:t>
      </w:r>
      <w:r>
        <w:t>kết</w:t>
      </w:r>
      <w:r>
        <w:rPr>
          <w:spacing w:val="-6"/>
        </w:rPr>
        <w:t xml:space="preserve"> </w:t>
      </w:r>
      <w:r>
        <w:t>quả</w:t>
      </w:r>
      <w:r>
        <w:rPr>
          <w:spacing w:val="-5"/>
        </w:rPr>
        <w:t xml:space="preserve"> </w:t>
      </w:r>
      <w:r>
        <w:rPr>
          <w:spacing w:val="-2"/>
        </w:rPr>
        <w:t>khám:</w:t>
      </w:r>
    </w:p>
    <w:p w14:paraId="3DB6B078">
      <w:pPr>
        <w:pStyle w:val="7"/>
        <w:spacing w:before="11"/>
        <w:rPr>
          <w:b/>
          <w:sz w:val="9"/>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338"/>
        <w:gridCol w:w="2424"/>
        <w:gridCol w:w="2300"/>
        <w:gridCol w:w="2336"/>
      </w:tblGrid>
      <w:tr w14:paraId="1D8B97E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559" w:hRule="atLeast"/>
        </w:trPr>
        <w:tc>
          <w:tcPr>
            <w:tcW w:w="2338" w:type="dxa"/>
            <w:tcBorders>
              <w:top w:val="nil"/>
              <w:left w:val="nil"/>
              <w:bottom w:val="nil"/>
              <w:right w:val="nil"/>
            </w:tcBorders>
            <w:shd w:val="clear" w:color="auto" w:fill="4471C4"/>
          </w:tcPr>
          <w:p w14:paraId="73F01B3C">
            <w:pPr>
              <w:pStyle w:val="11"/>
              <w:spacing w:before="132"/>
              <w:ind w:left="4"/>
              <w:jc w:val="center"/>
              <w:rPr>
                <w:sz w:val="26"/>
              </w:rPr>
            </w:pPr>
            <w:r>
              <w:rPr>
                <w:spacing w:val="-5"/>
                <w:sz w:val="26"/>
              </w:rPr>
              <w:t>Cột</w:t>
            </w:r>
          </w:p>
        </w:tc>
        <w:tc>
          <w:tcPr>
            <w:tcW w:w="2424" w:type="dxa"/>
            <w:tcBorders>
              <w:top w:val="nil"/>
              <w:left w:val="nil"/>
              <w:bottom w:val="nil"/>
              <w:right w:val="nil"/>
            </w:tcBorders>
            <w:shd w:val="clear" w:color="auto" w:fill="4471C4"/>
          </w:tcPr>
          <w:p w14:paraId="2C1F13B9">
            <w:pPr>
              <w:pStyle w:val="11"/>
              <w:spacing w:before="132"/>
              <w:ind w:left="5"/>
              <w:jc w:val="center"/>
              <w:rPr>
                <w:sz w:val="26"/>
              </w:rPr>
            </w:pPr>
            <w:r>
              <w:rPr>
                <w:spacing w:val="-4"/>
                <w:sz w:val="26"/>
              </w:rPr>
              <w:t>Kiểu</w:t>
            </w:r>
          </w:p>
        </w:tc>
        <w:tc>
          <w:tcPr>
            <w:tcW w:w="2300" w:type="dxa"/>
            <w:tcBorders>
              <w:top w:val="nil"/>
              <w:left w:val="nil"/>
              <w:bottom w:val="nil"/>
              <w:right w:val="nil"/>
            </w:tcBorders>
            <w:shd w:val="clear" w:color="auto" w:fill="4471C4"/>
          </w:tcPr>
          <w:p w14:paraId="7E03D461">
            <w:pPr>
              <w:pStyle w:val="11"/>
              <w:spacing w:before="132"/>
              <w:ind w:left="595"/>
              <w:rPr>
                <w:sz w:val="26"/>
              </w:rPr>
            </w:pPr>
            <w:r>
              <w:rPr>
                <w:sz w:val="26"/>
              </w:rPr>
              <w:t>Ràng</w:t>
            </w:r>
            <w:r>
              <w:rPr>
                <w:spacing w:val="-7"/>
                <w:sz w:val="26"/>
              </w:rPr>
              <w:t xml:space="preserve"> </w:t>
            </w:r>
            <w:r>
              <w:rPr>
                <w:spacing w:val="-4"/>
                <w:sz w:val="26"/>
              </w:rPr>
              <w:t>buộc</w:t>
            </w:r>
          </w:p>
        </w:tc>
        <w:tc>
          <w:tcPr>
            <w:tcW w:w="2336" w:type="dxa"/>
            <w:tcBorders>
              <w:top w:val="nil"/>
              <w:left w:val="nil"/>
              <w:bottom w:val="nil"/>
              <w:right w:val="nil"/>
            </w:tcBorders>
            <w:shd w:val="clear" w:color="auto" w:fill="4471C4"/>
          </w:tcPr>
          <w:p w14:paraId="4292B8BE">
            <w:pPr>
              <w:pStyle w:val="11"/>
              <w:spacing w:before="132"/>
              <w:ind w:left="4"/>
              <w:jc w:val="center"/>
              <w:rPr>
                <w:sz w:val="26"/>
              </w:rPr>
            </w:pPr>
            <w:r>
              <w:rPr>
                <w:sz w:val="26"/>
              </w:rPr>
              <w:t>Mô</w:t>
            </w:r>
            <w:r>
              <w:rPr>
                <w:spacing w:val="-6"/>
                <w:sz w:val="26"/>
              </w:rPr>
              <w:t xml:space="preserve"> </w:t>
            </w:r>
            <w:r>
              <w:rPr>
                <w:spacing w:val="-5"/>
                <w:sz w:val="26"/>
              </w:rPr>
              <w:t>tả</w:t>
            </w:r>
          </w:p>
        </w:tc>
      </w:tr>
      <w:tr w14:paraId="1EA0F3F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38" w:type="dxa"/>
            <w:tcBorders>
              <w:top w:val="nil"/>
            </w:tcBorders>
            <w:shd w:val="clear" w:color="auto" w:fill="D9E1F3"/>
          </w:tcPr>
          <w:p w14:paraId="531C16CE">
            <w:pPr>
              <w:pStyle w:val="11"/>
              <w:rPr>
                <w:sz w:val="26"/>
              </w:rPr>
            </w:pPr>
            <w:r>
              <w:rPr>
                <w:spacing w:val="-2"/>
                <w:sz w:val="26"/>
              </w:rPr>
              <w:t>MaHoSo</w:t>
            </w:r>
          </w:p>
        </w:tc>
        <w:tc>
          <w:tcPr>
            <w:tcW w:w="2424" w:type="dxa"/>
            <w:tcBorders>
              <w:top w:val="nil"/>
            </w:tcBorders>
            <w:shd w:val="clear" w:color="auto" w:fill="D9E1F3"/>
          </w:tcPr>
          <w:p w14:paraId="02BC34F2">
            <w:pPr>
              <w:pStyle w:val="11"/>
              <w:rPr>
                <w:b/>
                <w:sz w:val="26"/>
              </w:rPr>
            </w:pPr>
            <w:r>
              <w:rPr>
                <w:b/>
                <w:spacing w:val="-5"/>
                <w:sz w:val="26"/>
              </w:rPr>
              <w:t>int</w:t>
            </w:r>
          </w:p>
        </w:tc>
        <w:tc>
          <w:tcPr>
            <w:tcW w:w="2300" w:type="dxa"/>
            <w:tcBorders>
              <w:top w:val="nil"/>
            </w:tcBorders>
            <w:shd w:val="clear" w:color="auto" w:fill="D9E1F3"/>
          </w:tcPr>
          <w:p w14:paraId="2348818A">
            <w:pPr>
              <w:pStyle w:val="11"/>
              <w:ind w:left="108"/>
              <w:rPr>
                <w:b/>
                <w:sz w:val="26"/>
              </w:rPr>
            </w:pPr>
            <w:r>
              <w:rPr>
                <w:b/>
                <w:sz w:val="26"/>
              </w:rPr>
              <w:t>PK,</w:t>
            </w:r>
            <w:r>
              <w:rPr>
                <w:b/>
                <w:spacing w:val="-6"/>
                <w:sz w:val="26"/>
              </w:rPr>
              <w:t xml:space="preserve"> </w:t>
            </w:r>
            <w:r>
              <w:rPr>
                <w:b/>
                <w:spacing w:val="-2"/>
                <w:sz w:val="26"/>
              </w:rPr>
              <w:t>Identity</w:t>
            </w:r>
          </w:p>
        </w:tc>
        <w:tc>
          <w:tcPr>
            <w:tcW w:w="2336" w:type="dxa"/>
            <w:tcBorders>
              <w:top w:val="nil"/>
            </w:tcBorders>
            <w:shd w:val="clear" w:color="auto" w:fill="D9E1F3"/>
          </w:tcPr>
          <w:p w14:paraId="39D9C4D1">
            <w:pPr>
              <w:pStyle w:val="11"/>
              <w:rPr>
                <w:b/>
                <w:sz w:val="26"/>
              </w:rPr>
            </w:pPr>
            <w:r>
              <w:rPr>
                <w:b/>
                <w:sz w:val="26"/>
              </w:rPr>
              <w:t>Khóa</w:t>
            </w:r>
            <w:r>
              <w:rPr>
                <w:b/>
                <w:spacing w:val="-11"/>
                <w:sz w:val="26"/>
              </w:rPr>
              <w:t xml:space="preserve"> </w:t>
            </w:r>
            <w:r>
              <w:rPr>
                <w:b/>
                <w:spacing w:val="-2"/>
                <w:sz w:val="26"/>
              </w:rPr>
              <w:t>chính</w:t>
            </w:r>
          </w:p>
        </w:tc>
      </w:tr>
      <w:tr w14:paraId="6AEAE4F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4" w:hRule="atLeast"/>
        </w:trPr>
        <w:tc>
          <w:tcPr>
            <w:tcW w:w="2338" w:type="dxa"/>
          </w:tcPr>
          <w:p w14:paraId="617CF41C">
            <w:pPr>
              <w:pStyle w:val="11"/>
              <w:rPr>
                <w:sz w:val="26"/>
              </w:rPr>
            </w:pPr>
            <w:r>
              <w:rPr>
                <w:spacing w:val="-2"/>
                <w:sz w:val="26"/>
              </w:rPr>
              <w:t>MaLichHen</w:t>
            </w:r>
          </w:p>
        </w:tc>
        <w:tc>
          <w:tcPr>
            <w:tcW w:w="2424" w:type="dxa"/>
          </w:tcPr>
          <w:p w14:paraId="09F4EE4E">
            <w:pPr>
              <w:pStyle w:val="11"/>
              <w:rPr>
                <w:b/>
                <w:sz w:val="26"/>
              </w:rPr>
            </w:pPr>
            <w:r>
              <w:rPr>
                <w:b/>
                <w:spacing w:val="-5"/>
                <w:sz w:val="26"/>
              </w:rPr>
              <w:t>int</w:t>
            </w:r>
          </w:p>
        </w:tc>
        <w:tc>
          <w:tcPr>
            <w:tcW w:w="2300" w:type="dxa"/>
          </w:tcPr>
          <w:p w14:paraId="2F8BFDCE">
            <w:pPr>
              <w:pStyle w:val="11"/>
              <w:ind w:left="108"/>
              <w:rPr>
                <w:b/>
                <w:sz w:val="26"/>
              </w:rPr>
            </w:pPr>
            <w:r>
              <w:rPr>
                <w:b/>
                <w:sz w:val="26"/>
              </w:rPr>
              <w:t>FK,</w:t>
            </w:r>
            <w:r>
              <w:rPr>
                <w:b/>
                <w:spacing w:val="-6"/>
                <w:sz w:val="26"/>
              </w:rPr>
              <w:t xml:space="preserve"> </w:t>
            </w:r>
            <w:r>
              <w:rPr>
                <w:b/>
                <w:spacing w:val="-2"/>
                <w:sz w:val="26"/>
              </w:rPr>
              <w:t>UNIQUE</w:t>
            </w:r>
          </w:p>
        </w:tc>
        <w:tc>
          <w:tcPr>
            <w:tcW w:w="2336" w:type="dxa"/>
          </w:tcPr>
          <w:p w14:paraId="2F5B2702">
            <w:pPr>
              <w:pStyle w:val="11"/>
              <w:spacing w:line="360" w:lineRule="auto"/>
              <w:ind w:right="205"/>
              <w:rPr>
                <w:b/>
                <w:sz w:val="26"/>
              </w:rPr>
            </w:pPr>
            <w:r>
              <w:rPr>
                <w:b/>
                <w:sz w:val="26"/>
              </w:rPr>
              <w:t>Một</w:t>
            </w:r>
            <w:r>
              <w:rPr>
                <w:b/>
                <w:spacing w:val="-14"/>
                <w:sz w:val="26"/>
              </w:rPr>
              <w:t xml:space="preserve"> </w:t>
            </w:r>
            <w:r>
              <w:rPr>
                <w:b/>
                <w:sz w:val="26"/>
              </w:rPr>
              <w:t>lịch</w:t>
            </w:r>
            <w:r>
              <w:rPr>
                <w:b/>
                <w:spacing w:val="-15"/>
                <w:sz w:val="26"/>
              </w:rPr>
              <w:t xml:space="preserve"> </w:t>
            </w:r>
            <w:r>
              <w:rPr>
                <w:b/>
                <w:sz w:val="26"/>
              </w:rPr>
              <w:t>hẹn</w:t>
            </w:r>
            <w:r>
              <w:rPr>
                <w:b/>
                <w:spacing w:val="-14"/>
                <w:sz w:val="26"/>
              </w:rPr>
              <w:t xml:space="preserve"> </w:t>
            </w:r>
            <w:r>
              <w:rPr>
                <w:b/>
                <w:sz w:val="26"/>
              </w:rPr>
              <w:t>ứng với một hồ sơ</w:t>
            </w:r>
          </w:p>
        </w:tc>
      </w:tr>
      <w:tr w14:paraId="7DBD319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338" w:type="dxa"/>
            <w:shd w:val="clear" w:color="auto" w:fill="D9E1F3"/>
          </w:tcPr>
          <w:p w14:paraId="65609EC0">
            <w:pPr>
              <w:pStyle w:val="11"/>
              <w:spacing w:before="124"/>
              <w:rPr>
                <w:sz w:val="26"/>
              </w:rPr>
            </w:pPr>
            <w:r>
              <w:rPr>
                <w:spacing w:val="-2"/>
                <w:sz w:val="26"/>
              </w:rPr>
              <w:t>ChanDoan</w:t>
            </w:r>
          </w:p>
        </w:tc>
        <w:tc>
          <w:tcPr>
            <w:tcW w:w="2424" w:type="dxa"/>
            <w:shd w:val="clear" w:color="auto" w:fill="D9E1F3"/>
          </w:tcPr>
          <w:p w14:paraId="12B4A4A1">
            <w:pPr>
              <w:pStyle w:val="11"/>
              <w:spacing w:before="124"/>
              <w:rPr>
                <w:b/>
                <w:sz w:val="26"/>
              </w:rPr>
            </w:pPr>
            <w:r>
              <w:rPr>
                <w:b/>
                <w:spacing w:val="-2"/>
                <w:sz w:val="26"/>
              </w:rPr>
              <w:t>nvarchar(1000)</w:t>
            </w:r>
          </w:p>
        </w:tc>
        <w:tc>
          <w:tcPr>
            <w:tcW w:w="2300" w:type="dxa"/>
            <w:shd w:val="clear" w:color="auto" w:fill="D9E1F3"/>
          </w:tcPr>
          <w:p w14:paraId="43033E4E">
            <w:pPr>
              <w:pStyle w:val="11"/>
              <w:spacing w:before="124"/>
              <w:ind w:left="108"/>
              <w:rPr>
                <w:b/>
                <w:sz w:val="26"/>
              </w:rPr>
            </w:pPr>
            <w:r>
              <w:rPr>
                <w:b/>
                <w:sz w:val="26"/>
              </w:rPr>
              <w:t>NOT</w:t>
            </w:r>
            <w:r>
              <w:rPr>
                <w:b/>
                <w:spacing w:val="-7"/>
                <w:sz w:val="26"/>
              </w:rPr>
              <w:t xml:space="preserve"> </w:t>
            </w:r>
            <w:r>
              <w:rPr>
                <w:b/>
                <w:spacing w:val="-4"/>
                <w:sz w:val="26"/>
              </w:rPr>
              <w:t>NULL</w:t>
            </w:r>
          </w:p>
        </w:tc>
        <w:tc>
          <w:tcPr>
            <w:tcW w:w="2336" w:type="dxa"/>
            <w:shd w:val="clear" w:color="auto" w:fill="D9E1F3"/>
          </w:tcPr>
          <w:p w14:paraId="52248EA2">
            <w:pPr>
              <w:pStyle w:val="11"/>
              <w:spacing w:before="124" w:line="357" w:lineRule="auto"/>
              <w:ind w:right="205"/>
              <w:rPr>
                <w:b/>
                <w:sz w:val="26"/>
              </w:rPr>
            </w:pPr>
            <w:r>
              <w:rPr>
                <w:b/>
                <w:sz w:val="26"/>
              </w:rPr>
              <w:t>Chẩn</w:t>
            </w:r>
            <w:r>
              <w:rPr>
                <w:b/>
                <w:spacing w:val="-17"/>
                <w:sz w:val="26"/>
              </w:rPr>
              <w:t xml:space="preserve"> </w:t>
            </w:r>
            <w:r>
              <w:rPr>
                <w:b/>
                <w:sz w:val="26"/>
              </w:rPr>
              <w:t>đoán</w:t>
            </w:r>
            <w:r>
              <w:rPr>
                <w:b/>
                <w:spacing w:val="-16"/>
                <w:sz w:val="26"/>
              </w:rPr>
              <w:t xml:space="preserve"> </w:t>
            </w:r>
            <w:r>
              <w:rPr>
                <w:b/>
                <w:sz w:val="26"/>
              </w:rPr>
              <w:t>của bác sĩ</w:t>
            </w:r>
          </w:p>
        </w:tc>
      </w:tr>
      <w:tr w14:paraId="2947C6B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38" w:type="dxa"/>
          </w:tcPr>
          <w:p w14:paraId="5A4E08E0">
            <w:pPr>
              <w:pStyle w:val="11"/>
              <w:rPr>
                <w:sz w:val="26"/>
              </w:rPr>
            </w:pPr>
            <w:r>
              <w:rPr>
                <w:spacing w:val="-2"/>
                <w:sz w:val="26"/>
              </w:rPr>
              <w:t>DonThuoc</w:t>
            </w:r>
          </w:p>
        </w:tc>
        <w:tc>
          <w:tcPr>
            <w:tcW w:w="2424" w:type="dxa"/>
          </w:tcPr>
          <w:p w14:paraId="09FFA13B">
            <w:pPr>
              <w:pStyle w:val="11"/>
              <w:rPr>
                <w:b/>
                <w:sz w:val="26"/>
              </w:rPr>
            </w:pPr>
            <w:r>
              <w:rPr>
                <w:b/>
                <w:spacing w:val="-2"/>
                <w:sz w:val="26"/>
              </w:rPr>
              <w:t>nvarchar(2000)</w:t>
            </w:r>
          </w:p>
        </w:tc>
        <w:tc>
          <w:tcPr>
            <w:tcW w:w="2300" w:type="dxa"/>
          </w:tcPr>
          <w:p w14:paraId="43304D1A">
            <w:pPr>
              <w:pStyle w:val="11"/>
              <w:ind w:left="108"/>
              <w:rPr>
                <w:b/>
                <w:sz w:val="26"/>
              </w:rPr>
            </w:pPr>
            <w:r>
              <w:rPr>
                <w:b/>
                <w:spacing w:val="-4"/>
                <w:sz w:val="26"/>
              </w:rPr>
              <w:t>NULL</w:t>
            </w:r>
          </w:p>
        </w:tc>
        <w:tc>
          <w:tcPr>
            <w:tcW w:w="2336" w:type="dxa"/>
          </w:tcPr>
          <w:p w14:paraId="4ED21316">
            <w:pPr>
              <w:pStyle w:val="11"/>
              <w:rPr>
                <w:b/>
                <w:sz w:val="26"/>
              </w:rPr>
            </w:pPr>
            <w:r>
              <w:rPr>
                <w:b/>
                <w:sz w:val="26"/>
              </w:rPr>
              <w:t>Đơn</w:t>
            </w:r>
            <w:r>
              <w:rPr>
                <w:b/>
                <w:spacing w:val="-8"/>
                <w:sz w:val="26"/>
              </w:rPr>
              <w:t xml:space="preserve"> </w:t>
            </w:r>
            <w:r>
              <w:rPr>
                <w:b/>
                <w:spacing w:val="-2"/>
                <w:sz w:val="26"/>
              </w:rPr>
              <w:t>thuốc</w:t>
            </w:r>
          </w:p>
        </w:tc>
      </w:tr>
      <w:tr w14:paraId="318B6FD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338" w:type="dxa"/>
            <w:shd w:val="clear" w:color="auto" w:fill="D9E1F3"/>
          </w:tcPr>
          <w:p w14:paraId="692B3B01">
            <w:pPr>
              <w:pStyle w:val="11"/>
              <w:spacing w:before="124"/>
              <w:rPr>
                <w:sz w:val="26"/>
              </w:rPr>
            </w:pPr>
            <w:r>
              <w:rPr>
                <w:spacing w:val="-2"/>
                <w:sz w:val="26"/>
              </w:rPr>
              <w:t>LoiKhuyen</w:t>
            </w:r>
          </w:p>
        </w:tc>
        <w:tc>
          <w:tcPr>
            <w:tcW w:w="2424" w:type="dxa"/>
            <w:shd w:val="clear" w:color="auto" w:fill="D9E1F3"/>
          </w:tcPr>
          <w:p w14:paraId="4D9A060D">
            <w:pPr>
              <w:pStyle w:val="11"/>
              <w:spacing w:before="124"/>
              <w:rPr>
                <w:b/>
                <w:sz w:val="26"/>
              </w:rPr>
            </w:pPr>
            <w:r>
              <w:rPr>
                <w:b/>
                <w:spacing w:val="-2"/>
                <w:sz w:val="26"/>
              </w:rPr>
              <w:t>nvarchar(2000)</w:t>
            </w:r>
          </w:p>
        </w:tc>
        <w:tc>
          <w:tcPr>
            <w:tcW w:w="2300" w:type="dxa"/>
            <w:shd w:val="clear" w:color="auto" w:fill="D9E1F3"/>
          </w:tcPr>
          <w:p w14:paraId="79A7BC11">
            <w:pPr>
              <w:pStyle w:val="11"/>
              <w:spacing w:before="124"/>
              <w:ind w:left="108"/>
              <w:rPr>
                <w:b/>
                <w:sz w:val="26"/>
              </w:rPr>
            </w:pPr>
            <w:r>
              <w:rPr>
                <w:b/>
                <w:spacing w:val="-4"/>
                <w:sz w:val="26"/>
              </w:rPr>
              <w:t>NULL</w:t>
            </w:r>
          </w:p>
        </w:tc>
        <w:tc>
          <w:tcPr>
            <w:tcW w:w="2336" w:type="dxa"/>
            <w:shd w:val="clear" w:color="auto" w:fill="D9E1F3"/>
          </w:tcPr>
          <w:p w14:paraId="71070921">
            <w:pPr>
              <w:pStyle w:val="11"/>
              <w:spacing w:before="124" w:line="357" w:lineRule="auto"/>
              <w:ind w:right="533"/>
              <w:rPr>
                <w:b/>
                <w:sz w:val="26"/>
              </w:rPr>
            </w:pPr>
            <w:r>
              <w:rPr>
                <w:b/>
                <w:sz w:val="26"/>
              </w:rPr>
              <w:t>Lời</w:t>
            </w:r>
            <w:r>
              <w:rPr>
                <w:b/>
                <w:spacing w:val="-17"/>
                <w:sz w:val="26"/>
              </w:rPr>
              <w:t xml:space="preserve"> </w:t>
            </w:r>
            <w:r>
              <w:rPr>
                <w:b/>
                <w:sz w:val="26"/>
              </w:rPr>
              <w:t xml:space="preserve">khuyên/chỉ </w:t>
            </w:r>
            <w:r>
              <w:rPr>
                <w:b/>
                <w:spacing w:val="-4"/>
                <w:sz w:val="26"/>
              </w:rPr>
              <w:t>định</w:t>
            </w:r>
          </w:p>
        </w:tc>
      </w:tr>
      <w:tr w14:paraId="222E00B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38" w:type="dxa"/>
          </w:tcPr>
          <w:p w14:paraId="20B3C502">
            <w:pPr>
              <w:pStyle w:val="11"/>
              <w:rPr>
                <w:sz w:val="26"/>
              </w:rPr>
            </w:pPr>
            <w:r>
              <w:rPr>
                <w:spacing w:val="-2"/>
                <w:sz w:val="26"/>
              </w:rPr>
              <w:t>NgayTao</w:t>
            </w:r>
          </w:p>
        </w:tc>
        <w:tc>
          <w:tcPr>
            <w:tcW w:w="2424" w:type="dxa"/>
          </w:tcPr>
          <w:p w14:paraId="7BB6F528">
            <w:pPr>
              <w:pStyle w:val="11"/>
              <w:rPr>
                <w:b/>
                <w:sz w:val="26"/>
              </w:rPr>
            </w:pPr>
            <w:r>
              <w:rPr>
                <w:b/>
                <w:spacing w:val="-2"/>
                <w:sz w:val="26"/>
              </w:rPr>
              <w:t>datetime2</w:t>
            </w:r>
          </w:p>
        </w:tc>
        <w:tc>
          <w:tcPr>
            <w:tcW w:w="2300" w:type="dxa"/>
          </w:tcPr>
          <w:p w14:paraId="70530B8A">
            <w:pPr>
              <w:pStyle w:val="11"/>
              <w:ind w:left="108"/>
              <w:rPr>
                <w:b/>
                <w:sz w:val="26"/>
              </w:rPr>
            </w:pPr>
            <w:r>
              <w:rPr>
                <w:b/>
                <w:sz w:val="26"/>
              </w:rPr>
              <w:t>NOT</w:t>
            </w:r>
            <w:r>
              <w:rPr>
                <w:b/>
                <w:spacing w:val="-7"/>
                <w:sz w:val="26"/>
              </w:rPr>
              <w:t xml:space="preserve"> </w:t>
            </w:r>
            <w:r>
              <w:rPr>
                <w:b/>
                <w:spacing w:val="-4"/>
                <w:sz w:val="26"/>
              </w:rPr>
              <w:t>NULL</w:t>
            </w:r>
          </w:p>
        </w:tc>
        <w:tc>
          <w:tcPr>
            <w:tcW w:w="2336" w:type="dxa"/>
          </w:tcPr>
          <w:p w14:paraId="20FE3185">
            <w:pPr>
              <w:pStyle w:val="11"/>
              <w:rPr>
                <w:b/>
                <w:sz w:val="26"/>
              </w:rPr>
            </w:pPr>
            <w:r>
              <w:rPr>
                <w:b/>
                <w:sz w:val="26"/>
              </w:rPr>
              <w:t>Ngày</w:t>
            </w:r>
            <w:r>
              <w:rPr>
                <w:b/>
                <w:spacing w:val="-5"/>
                <w:sz w:val="26"/>
              </w:rPr>
              <w:t xml:space="preserve"> </w:t>
            </w:r>
            <w:r>
              <w:rPr>
                <w:b/>
                <w:sz w:val="26"/>
              </w:rPr>
              <w:t>tạo</w:t>
            </w:r>
            <w:r>
              <w:rPr>
                <w:b/>
                <w:spacing w:val="-4"/>
                <w:sz w:val="26"/>
              </w:rPr>
              <w:t xml:space="preserve"> </w:t>
            </w:r>
            <w:r>
              <w:rPr>
                <w:b/>
                <w:sz w:val="26"/>
              </w:rPr>
              <w:t>hồ</w:t>
            </w:r>
            <w:r>
              <w:rPr>
                <w:b/>
                <w:spacing w:val="-4"/>
                <w:sz w:val="26"/>
              </w:rPr>
              <w:t xml:space="preserve"> </w:t>
            </w:r>
            <w:r>
              <w:rPr>
                <w:b/>
                <w:spacing w:val="-5"/>
                <w:sz w:val="26"/>
              </w:rPr>
              <w:t>sơ</w:t>
            </w:r>
          </w:p>
        </w:tc>
      </w:tr>
    </w:tbl>
    <w:p w14:paraId="536133BE">
      <w:pPr>
        <w:pStyle w:val="7"/>
        <w:spacing w:before="251"/>
        <w:rPr>
          <w:b/>
        </w:rPr>
      </w:pPr>
    </w:p>
    <w:p w14:paraId="5BAB67D6">
      <w:pPr>
        <w:spacing w:before="0"/>
        <w:ind w:left="569" w:right="720" w:firstLine="0"/>
        <w:jc w:val="center"/>
        <w:rPr>
          <w:b/>
          <w:sz w:val="26"/>
        </w:rPr>
      </w:pPr>
      <w:r>
        <w:rPr>
          <w:b/>
          <w:sz w:val="26"/>
        </w:rPr>
        <w:t>Bảng</w:t>
      </w:r>
      <w:r>
        <w:rPr>
          <w:b/>
          <w:spacing w:val="-7"/>
          <w:sz w:val="26"/>
        </w:rPr>
        <w:t xml:space="preserve"> </w:t>
      </w:r>
      <w:r>
        <w:rPr>
          <w:b/>
          <w:sz w:val="26"/>
        </w:rPr>
        <w:t>CauHinhEmail</w:t>
      </w:r>
      <w:r>
        <w:rPr>
          <w:b/>
          <w:spacing w:val="-4"/>
          <w:sz w:val="26"/>
        </w:rPr>
        <w:t xml:space="preserve"> </w:t>
      </w:r>
      <w:r>
        <w:rPr>
          <w:b/>
          <w:sz w:val="26"/>
        </w:rPr>
        <w:t>—</w:t>
      </w:r>
      <w:r>
        <w:rPr>
          <w:b/>
          <w:spacing w:val="-7"/>
          <w:sz w:val="26"/>
        </w:rPr>
        <w:t xml:space="preserve"> </w:t>
      </w:r>
      <w:r>
        <w:rPr>
          <w:b/>
          <w:sz w:val="26"/>
        </w:rPr>
        <w:t>cấu</w:t>
      </w:r>
      <w:r>
        <w:rPr>
          <w:b/>
          <w:spacing w:val="-6"/>
          <w:sz w:val="26"/>
        </w:rPr>
        <w:t xml:space="preserve"> </w:t>
      </w:r>
      <w:r>
        <w:rPr>
          <w:b/>
          <w:sz w:val="26"/>
        </w:rPr>
        <w:t>hình</w:t>
      </w:r>
      <w:r>
        <w:rPr>
          <w:b/>
          <w:spacing w:val="-6"/>
          <w:sz w:val="26"/>
        </w:rPr>
        <w:t xml:space="preserve"> </w:t>
      </w:r>
      <w:r>
        <w:rPr>
          <w:b/>
          <w:sz w:val="26"/>
        </w:rPr>
        <w:t>SMTP</w:t>
      </w:r>
      <w:r>
        <w:rPr>
          <w:b/>
          <w:spacing w:val="-6"/>
          <w:sz w:val="26"/>
        </w:rPr>
        <w:t xml:space="preserve"> </w:t>
      </w:r>
      <w:r>
        <w:rPr>
          <w:b/>
          <w:sz w:val="26"/>
        </w:rPr>
        <w:t>toàn</w:t>
      </w:r>
      <w:r>
        <w:rPr>
          <w:b/>
          <w:spacing w:val="-7"/>
          <w:sz w:val="26"/>
        </w:rPr>
        <w:t xml:space="preserve"> </w:t>
      </w:r>
      <w:r>
        <w:rPr>
          <w:b/>
          <w:sz w:val="26"/>
        </w:rPr>
        <w:t>hệ</w:t>
      </w:r>
      <w:r>
        <w:rPr>
          <w:b/>
          <w:spacing w:val="-6"/>
          <w:sz w:val="26"/>
        </w:rPr>
        <w:t xml:space="preserve"> </w:t>
      </w:r>
      <w:r>
        <w:rPr>
          <w:b/>
          <w:sz w:val="26"/>
        </w:rPr>
        <w:t>thống</w:t>
      </w:r>
      <w:r>
        <w:rPr>
          <w:b/>
          <w:spacing w:val="-6"/>
          <w:sz w:val="26"/>
        </w:rPr>
        <w:t xml:space="preserve"> </w:t>
      </w:r>
      <w:r>
        <w:rPr>
          <w:b/>
          <w:sz w:val="26"/>
        </w:rPr>
        <w:t>(chỉ</w:t>
      </w:r>
      <w:r>
        <w:rPr>
          <w:b/>
          <w:spacing w:val="-5"/>
          <w:sz w:val="26"/>
        </w:rPr>
        <w:t xml:space="preserve"> </w:t>
      </w:r>
      <w:r>
        <w:rPr>
          <w:b/>
          <w:sz w:val="26"/>
        </w:rPr>
        <w:t>chứa</w:t>
      </w:r>
      <w:r>
        <w:rPr>
          <w:b/>
          <w:spacing w:val="-3"/>
          <w:sz w:val="26"/>
        </w:rPr>
        <w:t xml:space="preserve"> </w:t>
      </w:r>
      <w:r>
        <w:rPr>
          <w:b/>
          <w:sz w:val="26"/>
        </w:rPr>
        <w:t>một</w:t>
      </w:r>
      <w:r>
        <w:rPr>
          <w:b/>
          <w:spacing w:val="-7"/>
          <w:sz w:val="26"/>
        </w:rPr>
        <w:t xml:space="preserve"> </w:t>
      </w:r>
      <w:r>
        <w:rPr>
          <w:b/>
          <w:sz w:val="26"/>
        </w:rPr>
        <w:t>bản</w:t>
      </w:r>
      <w:r>
        <w:rPr>
          <w:b/>
          <w:spacing w:val="-6"/>
          <w:sz w:val="26"/>
        </w:rPr>
        <w:t xml:space="preserve"> </w:t>
      </w:r>
      <w:r>
        <w:rPr>
          <w:b/>
          <w:spacing w:val="-2"/>
          <w:sz w:val="26"/>
        </w:rPr>
        <w:t>ghi):</w:t>
      </w:r>
    </w:p>
    <w:p w14:paraId="228BB8D5">
      <w:pPr>
        <w:pStyle w:val="7"/>
        <w:spacing w:before="11"/>
        <w:rPr>
          <w:b/>
          <w:sz w:val="9"/>
        </w:rPr>
      </w:pPr>
    </w:p>
    <w:tbl>
      <w:tblPr>
        <w:tblStyle w:val="6"/>
        <w:tblW w:w="0" w:type="auto"/>
        <w:tblInd w:w="27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03"/>
        <w:gridCol w:w="2376"/>
        <w:gridCol w:w="2184"/>
        <w:gridCol w:w="2434"/>
      </w:tblGrid>
      <w:tr w14:paraId="6A0AF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7" w:hRule="atLeast"/>
        </w:trPr>
        <w:tc>
          <w:tcPr>
            <w:tcW w:w="2403" w:type="dxa"/>
            <w:shd w:val="clear" w:color="auto" w:fill="4471C4"/>
          </w:tcPr>
          <w:p w14:paraId="681FD231">
            <w:pPr>
              <w:pStyle w:val="11"/>
              <w:spacing w:before="132"/>
              <w:ind w:left="0" w:right="1009"/>
              <w:jc w:val="right"/>
              <w:rPr>
                <w:sz w:val="26"/>
              </w:rPr>
            </w:pPr>
            <w:r>
              <w:rPr>
                <w:spacing w:val="-5"/>
                <w:sz w:val="26"/>
              </w:rPr>
              <w:t>Cột</w:t>
            </w:r>
          </w:p>
        </w:tc>
        <w:tc>
          <w:tcPr>
            <w:tcW w:w="2376" w:type="dxa"/>
            <w:shd w:val="clear" w:color="auto" w:fill="4471C4"/>
          </w:tcPr>
          <w:p w14:paraId="5745580D">
            <w:pPr>
              <w:pStyle w:val="11"/>
              <w:spacing w:before="132"/>
              <w:ind w:left="4"/>
              <w:jc w:val="center"/>
              <w:rPr>
                <w:sz w:val="26"/>
              </w:rPr>
            </w:pPr>
            <w:r>
              <w:rPr>
                <w:spacing w:val="-4"/>
                <w:sz w:val="26"/>
              </w:rPr>
              <w:t>Kiểu</w:t>
            </w:r>
          </w:p>
        </w:tc>
        <w:tc>
          <w:tcPr>
            <w:tcW w:w="2184" w:type="dxa"/>
            <w:shd w:val="clear" w:color="auto" w:fill="4471C4"/>
          </w:tcPr>
          <w:p w14:paraId="059A21BA">
            <w:pPr>
              <w:pStyle w:val="11"/>
              <w:spacing w:before="132"/>
              <w:ind w:left="537"/>
              <w:rPr>
                <w:sz w:val="26"/>
              </w:rPr>
            </w:pPr>
            <w:r>
              <w:rPr>
                <w:sz w:val="26"/>
              </w:rPr>
              <w:t>Ràng</w:t>
            </w:r>
            <w:r>
              <w:rPr>
                <w:spacing w:val="-7"/>
                <w:sz w:val="26"/>
              </w:rPr>
              <w:t xml:space="preserve"> </w:t>
            </w:r>
            <w:r>
              <w:rPr>
                <w:spacing w:val="-4"/>
                <w:sz w:val="26"/>
              </w:rPr>
              <w:t>buộc</w:t>
            </w:r>
          </w:p>
        </w:tc>
        <w:tc>
          <w:tcPr>
            <w:tcW w:w="2434" w:type="dxa"/>
            <w:shd w:val="clear" w:color="auto" w:fill="4471C4"/>
          </w:tcPr>
          <w:p w14:paraId="4888E590">
            <w:pPr>
              <w:pStyle w:val="11"/>
              <w:spacing w:before="132"/>
              <w:ind w:left="8"/>
              <w:jc w:val="center"/>
              <w:rPr>
                <w:sz w:val="26"/>
              </w:rPr>
            </w:pPr>
            <w:r>
              <w:rPr>
                <w:sz w:val="26"/>
              </w:rPr>
              <w:t>Mô</w:t>
            </w:r>
            <w:r>
              <w:rPr>
                <w:spacing w:val="-6"/>
                <w:sz w:val="26"/>
              </w:rPr>
              <w:t xml:space="preserve"> </w:t>
            </w:r>
            <w:r>
              <w:rPr>
                <w:spacing w:val="-5"/>
                <w:sz w:val="26"/>
              </w:rPr>
              <w:t>tả</w:t>
            </w:r>
          </w:p>
        </w:tc>
      </w:tr>
      <w:tr w14:paraId="6D23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37" w:hRule="atLeast"/>
        </w:trPr>
        <w:tc>
          <w:tcPr>
            <w:tcW w:w="2403" w:type="dxa"/>
            <w:tcBorders>
              <w:left w:val="single" w:color="8EAADB" w:sz="4" w:space="0"/>
              <w:bottom w:val="single" w:color="8EAADB" w:sz="4" w:space="0"/>
              <w:right w:val="single" w:color="8EAADB" w:sz="4" w:space="0"/>
            </w:tcBorders>
            <w:shd w:val="clear" w:color="auto" w:fill="D9E1F3"/>
          </w:tcPr>
          <w:p w14:paraId="7302D5CE">
            <w:pPr>
              <w:pStyle w:val="11"/>
              <w:ind w:left="0" w:right="999"/>
              <w:jc w:val="right"/>
              <w:rPr>
                <w:sz w:val="26"/>
              </w:rPr>
            </w:pPr>
            <w:r>
              <w:rPr>
                <w:spacing w:val="-2"/>
                <w:sz w:val="26"/>
              </w:rPr>
              <w:t>MaCauHinh</w:t>
            </w:r>
          </w:p>
        </w:tc>
        <w:tc>
          <w:tcPr>
            <w:tcW w:w="2376" w:type="dxa"/>
            <w:tcBorders>
              <w:left w:val="single" w:color="8EAADB" w:sz="4" w:space="0"/>
              <w:bottom w:val="single" w:color="8EAADB" w:sz="4" w:space="0"/>
              <w:right w:val="single" w:color="8EAADB" w:sz="4" w:space="0"/>
            </w:tcBorders>
            <w:shd w:val="clear" w:color="auto" w:fill="D9E1F3"/>
          </w:tcPr>
          <w:p w14:paraId="6A1AE8A9">
            <w:pPr>
              <w:pStyle w:val="11"/>
              <w:rPr>
                <w:b/>
                <w:sz w:val="26"/>
              </w:rPr>
            </w:pPr>
            <w:r>
              <w:rPr>
                <w:b/>
                <w:spacing w:val="-5"/>
                <w:sz w:val="26"/>
              </w:rPr>
              <w:t>int</w:t>
            </w:r>
          </w:p>
        </w:tc>
        <w:tc>
          <w:tcPr>
            <w:tcW w:w="2184" w:type="dxa"/>
            <w:tcBorders>
              <w:left w:val="single" w:color="8EAADB" w:sz="4" w:space="0"/>
              <w:bottom w:val="single" w:color="8EAADB" w:sz="4" w:space="0"/>
              <w:right w:val="single" w:color="8EAADB" w:sz="4" w:space="0"/>
            </w:tcBorders>
            <w:shd w:val="clear" w:color="auto" w:fill="D9E1F3"/>
          </w:tcPr>
          <w:p w14:paraId="05594F6A">
            <w:pPr>
              <w:pStyle w:val="11"/>
              <w:ind w:left="108"/>
              <w:rPr>
                <w:b/>
                <w:sz w:val="26"/>
              </w:rPr>
            </w:pPr>
            <w:r>
              <w:rPr>
                <w:b/>
                <w:spacing w:val="-5"/>
                <w:sz w:val="26"/>
              </w:rPr>
              <w:t>PK</w:t>
            </w:r>
          </w:p>
        </w:tc>
        <w:tc>
          <w:tcPr>
            <w:tcW w:w="2434" w:type="dxa"/>
            <w:tcBorders>
              <w:left w:val="single" w:color="8EAADB" w:sz="4" w:space="0"/>
              <w:bottom w:val="single" w:color="8EAADB" w:sz="4" w:space="0"/>
              <w:right w:val="single" w:color="8EAADB" w:sz="4" w:space="0"/>
            </w:tcBorders>
            <w:shd w:val="clear" w:color="auto" w:fill="D9E1F3"/>
          </w:tcPr>
          <w:p w14:paraId="4B01E14A">
            <w:pPr>
              <w:pStyle w:val="11"/>
              <w:spacing w:line="360" w:lineRule="auto"/>
              <w:ind w:left="108" w:right="1019"/>
              <w:rPr>
                <w:b/>
                <w:sz w:val="26"/>
              </w:rPr>
            </w:pPr>
            <w:r>
              <w:rPr>
                <w:b/>
                <w:sz w:val="26"/>
              </w:rPr>
              <w:t>Khóa</w:t>
            </w:r>
            <w:r>
              <w:rPr>
                <w:b/>
                <w:spacing w:val="-17"/>
                <w:sz w:val="26"/>
              </w:rPr>
              <w:t xml:space="preserve"> </w:t>
            </w:r>
            <w:r>
              <w:rPr>
                <w:b/>
                <w:sz w:val="26"/>
              </w:rPr>
              <w:t xml:space="preserve">chính </w:t>
            </w:r>
            <w:r>
              <w:rPr>
                <w:b/>
                <w:spacing w:val="-2"/>
                <w:sz w:val="26"/>
              </w:rPr>
              <w:t>(singleton)</w:t>
            </w:r>
          </w:p>
        </w:tc>
      </w:tr>
    </w:tbl>
    <w:p w14:paraId="25E31BF5">
      <w:pPr>
        <w:pStyle w:val="11"/>
        <w:spacing w:after="0" w:line="360" w:lineRule="auto"/>
        <w:rPr>
          <w:b/>
          <w:sz w:val="26"/>
        </w:rPr>
        <w:sectPr>
          <w:pgSz w:w="12240" w:h="15840"/>
          <w:pgMar w:top="1240" w:right="720" w:bottom="940" w:left="1440" w:header="739" w:footer="750" w:gutter="0"/>
          <w:cols w:space="720" w:num="1"/>
        </w:sectPr>
      </w:pPr>
    </w:p>
    <w:p w14:paraId="0E90B91C">
      <w:pPr>
        <w:pStyle w:val="7"/>
        <w:spacing w:before="108"/>
        <w:rPr>
          <w:b/>
          <w:sz w:val="20"/>
        </w:rPr>
      </w:pPr>
    </w:p>
    <w:tbl>
      <w:tblPr>
        <w:tblStyle w:val="6"/>
        <w:tblW w:w="0" w:type="auto"/>
        <w:tblInd w:w="272"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403"/>
        <w:gridCol w:w="2376"/>
        <w:gridCol w:w="2184"/>
        <w:gridCol w:w="2434"/>
      </w:tblGrid>
      <w:tr w14:paraId="4892724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3" w:type="dxa"/>
          </w:tcPr>
          <w:p w14:paraId="52DEB7CB">
            <w:pPr>
              <w:pStyle w:val="11"/>
              <w:rPr>
                <w:sz w:val="26"/>
              </w:rPr>
            </w:pPr>
            <w:r>
              <w:rPr>
                <w:spacing w:val="-2"/>
                <w:sz w:val="26"/>
              </w:rPr>
              <w:t>BatEmail</w:t>
            </w:r>
          </w:p>
        </w:tc>
        <w:tc>
          <w:tcPr>
            <w:tcW w:w="2376" w:type="dxa"/>
          </w:tcPr>
          <w:p w14:paraId="5C5C9EDE">
            <w:pPr>
              <w:pStyle w:val="11"/>
              <w:rPr>
                <w:b/>
                <w:sz w:val="26"/>
              </w:rPr>
            </w:pPr>
            <w:r>
              <w:rPr>
                <w:b/>
                <w:spacing w:val="-5"/>
                <w:sz w:val="26"/>
              </w:rPr>
              <w:t>bit</w:t>
            </w:r>
          </w:p>
        </w:tc>
        <w:tc>
          <w:tcPr>
            <w:tcW w:w="2184" w:type="dxa"/>
          </w:tcPr>
          <w:p w14:paraId="521B18C2">
            <w:pPr>
              <w:pStyle w:val="11"/>
              <w:ind w:left="108"/>
              <w:rPr>
                <w:b/>
                <w:sz w:val="26"/>
              </w:rPr>
            </w:pPr>
            <w:r>
              <w:rPr>
                <w:b/>
                <w:sz w:val="26"/>
              </w:rPr>
              <w:t>NOT</w:t>
            </w:r>
            <w:r>
              <w:rPr>
                <w:b/>
                <w:spacing w:val="-7"/>
                <w:sz w:val="26"/>
              </w:rPr>
              <w:t xml:space="preserve"> </w:t>
            </w:r>
            <w:r>
              <w:rPr>
                <w:b/>
                <w:spacing w:val="-4"/>
                <w:sz w:val="26"/>
              </w:rPr>
              <w:t>NULL</w:t>
            </w:r>
          </w:p>
        </w:tc>
        <w:tc>
          <w:tcPr>
            <w:tcW w:w="2434" w:type="dxa"/>
          </w:tcPr>
          <w:p w14:paraId="0454DB97">
            <w:pPr>
              <w:pStyle w:val="11"/>
              <w:spacing w:line="360" w:lineRule="auto"/>
              <w:ind w:left="108" w:right="133"/>
              <w:rPr>
                <w:b/>
                <w:sz w:val="26"/>
              </w:rPr>
            </w:pPr>
            <w:r>
              <w:rPr>
                <w:b/>
                <w:sz w:val="26"/>
              </w:rPr>
              <w:t>Bật/tắt</w:t>
            </w:r>
            <w:r>
              <w:rPr>
                <w:b/>
                <w:spacing w:val="-17"/>
                <w:sz w:val="26"/>
              </w:rPr>
              <w:t xml:space="preserve"> </w:t>
            </w:r>
            <w:r>
              <w:rPr>
                <w:b/>
                <w:sz w:val="26"/>
              </w:rPr>
              <w:t>gửi</w:t>
            </w:r>
            <w:r>
              <w:rPr>
                <w:b/>
                <w:spacing w:val="-16"/>
                <w:sz w:val="26"/>
              </w:rPr>
              <w:t xml:space="preserve"> </w:t>
            </w:r>
            <w:r>
              <w:rPr>
                <w:b/>
                <w:sz w:val="26"/>
              </w:rPr>
              <w:t>mail toàn hệ thống</w:t>
            </w:r>
          </w:p>
        </w:tc>
      </w:tr>
      <w:tr w14:paraId="115DCA7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3" w:type="dxa"/>
            <w:shd w:val="clear" w:color="auto" w:fill="D9E1F3"/>
          </w:tcPr>
          <w:p w14:paraId="223093D9">
            <w:pPr>
              <w:pStyle w:val="11"/>
              <w:rPr>
                <w:sz w:val="26"/>
              </w:rPr>
            </w:pPr>
            <w:r>
              <w:rPr>
                <w:spacing w:val="-2"/>
                <w:sz w:val="26"/>
              </w:rPr>
              <w:t>SmtpServer</w:t>
            </w:r>
          </w:p>
        </w:tc>
        <w:tc>
          <w:tcPr>
            <w:tcW w:w="2376" w:type="dxa"/>
            <w:shd w:val="clear" w:color="auto" w:fill="D9E1F3"/>
          </w:tcPr>
          <w:p w14:paraId="4C636FDC">
            <w:pPr>
              <w:pStyle w:val="11"/>
              <w:rPr>
                <w:b/>
                <w:sz w:val="26"/>
              </w:rPr>
            </w:pPr>
            <w:r>
              <w:rPr>
                <w:b/>
                <w:spacing w:val="-2"/>
                <w:sz w:val="26"/>
              </w:rPr>
              <w:t>nvarchar(255)</w:t>
            </w:r>
          </w:p>
        </w:tc>
        <w:tc>
          <w:tcPr>
            <w:tcW w:w="2184" w:type="dxa"/>
            <w:shd w:val="clear" w:color="auto" w:fill="D9E1F3"/>
          </w:tcPr>
          <w:p w14:paraId="0A4AB8EA">
            <w:pPr>
              <w:pStyle w:val="11"/>
              <w:ind w:left="108"/>
              <w:rPr>
                <w:b/>
                <w:sz w:val="26"/>
              </w:rPr>
            </w:pPr>
            <w:r>
              <w:rPr>
                <w:b/>
                <w:sz w:val="26"/>
              </w:rPr>
              <w:t>NOT</w:t>
            </w:r>
            <w:r>
              <w:rPr>
                <w:b/>
                <w:spacing w:val="-7"/>
                <w:sz w:val="26"/>
              </w:rPr>
              <w:t xml:space="preserve"> </w:t>
            </w:r>
            <w:r>
              <w:rPr>
                <w:b/>
                <w:spacing w:val="-4"/>
                <w:sz w:val="26"/>
              </w:rPr>
              <w:t>NULL</w:t>
            </w:r>
          </w:p>
        </w:tc>
        <w:tc>
          <w:tcPr>
            <w:tcW w:w="2434" w:type="dxa"/>
            <w:shd w:val="clear" w:color="auto" w:fill="D9E1F3"/>
          </w:tcPr>
          <w:p w14:paraId="7AC65D40">
            <w:pPr>
              <w:pStyle w:val="11"/>
              <w:spacing w:line="360" w:lineRule="auto"/>
              <w:ind w:left="108" w:right="110"/>
              <w:rPr>
                <w:b/>
                <w:sz w:val="26"/>
              </w:rPr>
            </w:pPr>
            <w:r>
              <w:rPr>
                <w:b/>
                <w:sz w:val="26"/>
              </w:rPr>
              <w:t>Máy chủ SMTP (ví dụ</w:t>
            </w:r>
            <w:r>
              <w:rPr>
                <w:b/>
                <w:spacing w:val="-17"/>
                <w:sz w:val="26"/>
              </w:rPr>
              <w:t xml:space="preserve"> </w:t>
            </w:r>
            <w:r>
              <w:rPr>
                <w:b/>
                <w:sz w:val="26"/>
              </w:rPr>
              <w:t>smtp.gmail.com)</w:t>
            </w:r>
          </w:p>
        </w:tc>
      </w:tr>
      <w:tr w14:paraId="00198EC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3" w:type="dxa"/>
          </w:tcPr>
          <w:p w14:paraId="477D280D">
            <w:pPr>
              <w:pStyle w:val="11"/>
              <w:rPr>
                <w:sz w:val="26"/>
              </w:rPr>
            </w:pPr>
            <w:r>
              <w:rPr>
                <w:spacing w:val="-4"/>
                <w:sz w:val="26"/>
              </w:rPr>
              <w:t>Port</w:t>
            </w:r>
          </w:p>
        </w:tc>
        <w:tc>
          <w:tcPr>
            <w:tcW w:w="2376" w:type="dxa"/>
          </w:tcPr>
          <w:p w14:paraId="1E0D2FDF">
            <w:pPr>
              <w:pStyle w:val="11"/>
              <w:rPr>
                <w:b/>
                <w:sz w:val="26"/>
              </w:rPr>
            </w:pPr>
            <w:r>
              <w:rPr>
                <w:b/>
                <w:spacing w:val="-5"/>
                <w:sz w:val="26"/>
              </w:rPr>
              <w:t>int</w:t>
            </w:r>
          </w:p>
        </w:tc>
        <w:tc>
          <w:tcPr>
            <w:tcW w:w="2184" w:type="dxa"/>
          </w:tcPr>
          <w:p w14:paraId="0743F9B8">
            <w:pPr>
              <w:pStyle w:val="11"/>
              <w:ind w:left="108"/>
              <w:rPr>
                <w:b/>
                <w:sz w:val="26"/>
              </w:rPr>
            </w:pPr>
            <w:r>
              <w:rPr>
                <w:b/>
                <w:sz w:val="26"/>
              </w:rPr>
              <w:t>NOT</w:t>
            </w:r>
            <w:r>
              <w:rPr>
                <w:b/>
                <w:spacing w:val="-7"/>
                <w:sz w:val="26"/>
              </w:rPr>
              <w:t xml:space="preserve"> </w:t>
            </w:r>
            <w:r>
              <w:rPr>
                <w:b/>
                <w:spacing w:val="-4"/>
                <w:sz w:val="26"/>
              </w:rPr>
              <w:t>NULL</w:t>
            </w:r>
          </w:p>
        </w:tc>
        <w:tc>
          <w:tcPr>
            <w:tcW w:w="2434" w:type="dxa"/>
          </w:tcPr>
          <w:p w14:paraId="2DDF8ADF">
            <w:pPr>
              <w:pStyle w:val="11"/>
              <w:ind w:left="108"/>
              <w:rPr>
                <w:b/>
                <w:sz w:val="26"/>
              </w:rPr>
            </w:pPr>
            <w:r>
              <w:rPr>
                <w:b/>
                <w:sz w:val="26"/>
              </w:rPr>
              <w:t>Cổng</w:t>
            </w:r>
            <w:r>
              <w:rPr>
                <w:b/>
                <w:spacing w:val="-7"/>
                <w:sz w:val="26"/>
              </w:rPr>
              <w:t xml:space="preserve"> </w:t>
            </w:r>
            <w:r>
              <w:rPr>
                <w:b/>
                <w:sz w:val="26"/>
              </w:rPr>
              <w:t>SMTP</w:t>
            </w:r>
            <w:r>
              <w:rPr>
                <w:b/>
                <w:spacing w:val="-7"/>
                <w:sz w:val="26"/>
              </w:rPr>
              <w:t xml:space="preserve"> </w:t>
            </w:r>
            <w:r>
              <w:rPr>
                <w:b/>
                <w:spacing w:val="-4"/>
                <w:sz w:val="26"/>
              </w:rPr>
              <w:t>(587</w:t>
            </w:r>
          </w:p>
          <w:p w14:paraId="2B30B360">
            <w:pPr>
              <w:pStyle w:val="11"/>
              <w:spacing w:before="149"/>
              <w:ind w:left="108"/>
              <w:rPr>
                <w:b/>
                <w:sz w:val="26"/>
              </w:rPr>
            </w:pPr>
            <w:r>
              <w:rPr>
                <w:b/>
                <w:sz w:val="26"/>
              </w:rPr>
              <w:t>cho</w:t>
            </w:r>
            <w:r>
              <w:rPr>
                <w:b/>
                <w:spacing w:val="-5"/>
                <w:sz w:val="26"/>
              </w:rPr>
              <w:t xml:space="preserve"> </w:t>
            </w:r>
            <w:r>
              <w:rPr>
                <w:b/>
                <w:spacing w:val="-4"/>
                <w:sz w:val="26"/>
              </w:rPr>
              <w:t>TLS)</w:t>
            </w:r>
          </w:p>
        </w:tc>
      </w:tr>
      <w:tr w14:paraId="0F7AA6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3" w:type="dxa"/>
            <w:shd w:val="clear" w:color="auto" w:fill="D9E1F3"/>
          </w:tcPr>
          <w:p w14:paraId="3E05DEA5">
            <w:pPr>
              <w:pStyle w:val="11"/>
              <w:rPr>
                <w:sz w:val="26"/>
              </w:rPr>
            </w:pPr>
            <w:r>
              <w:rPr>
                <w:spacing w:val="-2"/>
                <w:sz w:val="26"/>
              </w:rPr>
              <w:t>SenderName</w:t>
            </w:r>
          </w:p>
        </w:tc>
        <w:tc>
          <w:tcPr>
            <w:tcW w:w="2376" w:type="dxa"/>
            <w:shd w:val="clear" w:color="auto" w:fill="D9E1F3"/>
          </w:tcPr>
          <w:p w14:paraId="01EE2AAD">
            <w:pPr>
              <w:pStyle w:val="11"/>
              <w:rPr>
                <w:b/>
                <w:sz w:val="26"/>
              </w:rPr>
            </w:pPr>
            <w:r>
              <w:rPr>
                <w:b/>
                <w:spacing w:val="-2"/>
                <w:sz w:val="26"/>
              </w:rPr>
              <w:t>nvarchar(255)</w:t>
            </w:r>
          </w:p>
        </w:tc>
        <w:tc>
          <w:tcPr>
            <w:tcW w:w="2184" w:type="dxa"/>
            <w:shd w:val="clear" w:color="auto" w:fill="D9E1F3"/>
          </w:tcPr>
          <w:p w14:paraId="577DAE9F">
            <w:pPr>
              <w:pStyle w:val="11"/>
              <w:ind w:left="108"/>
              <w:rPr>
                <w:b/>
                <w:sz w:val="26"/>
              </w:rPr>
            </w:pPr>
            <w:r>
              <w:rPr>
                <w:b/>
                <w:sz w:val="26"/>
              </w:rPr>
              <w:t>NOT</w:t>
            </w:r>
            <w:r>
              <w:rPr>
                <w:b/>
                <w:spacing w:val="-7"/>
                <w:sz w:val="26"/>
              </w:rPr>
              <w:t xml:space="preserve"> </w:t>
            </w:r>
            <w:r>
              <w:rPr>
                <w:b/>
                <w:spacing w:val="-4"/>
                <w:sz w:val="26"/>
              </w:rPr>
              <w:t>NULL</w:t>
            </w:r>
          </w:p>
        </w:tc>
        <w:tc>
          <w:tcPr>
            <w:tcW w:w="2434" w:type="dxa"/>
            <w:shd w:val="clear" w:color="auto" w:fill="D9E1F3"/>
          </w:tcPr>
          <w:p w14:paraId="4627F2A0">
            <w:pPr>
              <w:pStyle w:val="11"/>
              <w:spacing w:line="360" w:lineRule="auto"/>
              <w:ind w:left="108" w:right="110"/>
              <w:rPr>
                <w:b/>
                <w:sz w:val="26"/>
              </w:rPr>
            </w:pPr>
            <w:r>
              <w:rPr>
                <w:b/>
                <w:sz w:val="26"/>
              </w:rPr>
              <w:t>Tên</w:t>
            </w:r>
            <w:r>
              <w:rPr>
                <w:b/>
                <w:spacing w:val="-14"/>
                <w:sz w:val="26"/>
              </w:rPr>
              <w:t xml:space="preserve"> </w:t>
            </w:r>
            <w:r>
              <w:rPr>
                <w:b/>
                <w:sz w:val="26"/>
              </w:rPr>
              <w:t>người</w:t>
            </w:r>
            <w:r>
              <w:rPr>
                <w:b/>
                <w:spacing w:val="-14"/>
                <w:sz w:val="26"/>
              </w:rPr>
              <w:t xml:space="preserve"> </w:t>
            </w:r>
            <w:r>
              <w:rPr>
                <w:b/>
                <w:sz w:val="26"/>
              </w:rPr>
              <w:t>gửi</w:t>
            </w:r>
            <w:r>
              <w:rPr>
                <w:b/>
                <w:spacing w:val="-14"/>
                <w:sz w:val="26"/>
              </w:rPr>
              <w:t xml:space="preserve"> </w:t>
            </w:r>
            <w:r>
              <w:rPr>
                <w:b/>
                <w:sz w:val="26"/>
              </w:rPr>
              <w:t xml:space="preserve">hiển </w:t>
            </w:r>
            <w:r>
              <w:rPr>
                <w:b/>
                <w:spacing w:val="-4"/>
                <w:sz w:val="26"/>
              </w:rPr>
              <w:t>thị</w:t>
            </w:r>
          </w:p>
        </w:tc>
      </w:tr>
      <w:tr w14:paraId="67401A1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3" w:type="dxa"/>
          </w:tcPr>
          <w:p w14:paraId="0ECE207C">
            <w:pPr>
              <w:pStyle w:val="11"/>
              <w:rPr>
                <w:sz w:val="26"/>
              </w:rPr>
            </w:pPr>
            <w:r>
              <w:rPr>
                <w:spacing w:val="-2"/>
                <w:sz w:val="26"/>
              </w:rPr>
              <w:t>SenderEmail</w:t>
            </w:r>
          </w:p>
        </w:tc>
        <w:tc>
          <w:tcPr>
            <w:tcW w:w="2376" w:type="dxa"/>
          </w:tcPr>
          <w:p w14:paraId="43CC1B5A">
            <w:pPr>
              <w:pStyle w:val="11"/>
              <w:rPr>
                <w:b/>
                <w:sz w:val="26"/>
              </w:rPr>
            </w:pPr>
            <w:r>
              <w:rPr>
                <w:b/>
                <w:spacing w:val="-2"/>
                <w:sz w:val="26"/>
              </w:rPr>
              <w:t>nvarchar(255)</w:t>
            </w:r>
          </w:p>
        </w:tc>
        <w:tc>
          <w:tcPr>
            <w:tcW w:w="2184" w:type="dxa"/>
          </w:tcPr>
          <w:p w14:paraId="12F70F73">
            <w:pPr>
              <w:pStyle w:val="11"/>
              <w:ind w:left="108"/>
              <w:rPr>
                <w:b/>
                <w:sz w:val="26"/>
              </w:rPr>
            </w:pPr>
            <w:r>
              <w:rPr>
                <w:b/>
                <w:sz w:val="26"/>
              </w:rPr>
              <w:t>NOT</w:t>
            </w:r>
            <w:r>
              <w:rPr>
                <w:b/>
                <w:spacing w:val="-7"/>
                <w:sz w:val="26"/>
              </w:rPr>
              <w:t xml:space="preserve"> </w:t>
            </w:r>
            <w:r>
              <w:rPr>
                <w:b/>
                <w:spacing w:val="-4"/>
                <w:sz w:val="26"/>
              </w:rPr>
              <w:t>NULL</w:t>
            </w:r>
          </w:p>
        </w:tc>
        <w:tc>
          <w:tcPr>
            <w:tcW w:w="2434" w:type="dxa"/>
          </w:tcPr>
          <w:p w14:paraId="34BF697A">
            <w:pPr>
              <w:pStyle w:val="11"/>
              <w:spacing w:line="360" w:lineRule="auto"/>
              <w:ind w:left="108" w:right="110"/>
              <w:rPr>
                <w:b/>
                <w:sz w:val="26"/>
              </w:rPr>
            </w:pPr>
            <w:r>
              <w:rPr>
                <w:b/>
                <w:sz w:val="26"/>
              </w:rPr>
              <w:t>Địa</w:t>
            </w:r>
            <w:r>
              <w:rPr>
                <w:b/>
                <w:spacing w:val="-14"/>
                <w:sz w:val="26"/>
              </w:rPr>
              <w:t xml:space="preserve"> </w:t>
            </w:r>
            <w:r>
              <w:rPr>
                <w:b/>
                <w:sz w:val="26"/>
              </w:rPr>
              <w:t>chỉ</w:t>
            </w:r>
            <w:r>
              <w:rPr>
                <w:b/>
                <w:spacing w:val="-14"/>
                <w:sz w:val="26"/>
              </w:rPr>
              <w:t xml:space="preserve"> </w:t>
            </w:r>
            <w:r>
              <w:rPr>
                <w:b/>
                <w:sz w:val="26"/>
              </w:rPr>
              <w:t>email</w:t>
            </w:r>
            <w:r>
              <w:rPr>
                <w:b/>
                <w:spacing w:val="-14"/>
                <w:sz w:val="26"/>
              </w:rPr>
              <w:t xml:space="preserve"> </w:t>
            </w:r>
            <w:r>
              <w:rPr>
                <w:b/>
                <w:sz w:val="26"/>
              </w:rPr>
              <w:t xml:space="preserve">người </w:t>
            </w:r>
            <w:r>
              <w:rPr>
                <w:b/>
                <w:spacing w:val="-4"/>
                <w:sz w:val="26"/>
              </w:rPr>
              <w:t>gửi</w:t>
            </w:r>
          </w:p>
        </w:tc>
      </w:tr>
      <w:tr w14:paraId="5B1CD52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3" w:type="dxa"/>
            <w:shd w:val="clear" w:color="auto" w:fill="D9E1F3"/>
          </w:tcPr>
          <w:p w14:paraId="7EA40A35">
            <w:pPr>
              <w:pStyle w:val="11"/>
              <w:rPr>
                <w:sz w:val="26"/>
              </w:rPr>
            </w:pPr>
            <w:r>
              <w:rPr>
                <w:spacing w:val="-2"/>
                <w:sz w:val="26"/>
              </w:rPr>
              <w:t>SenderPassword</w:t>
            </w:r>
          </w:p>
        </w:tc>
        <w:tc>
          <w:tcPr>
            <w:tcW w:w="2376" w:type="dxa"/>
            <w:shd w:val="clear" w:color="auto" w:fill="D9E1F3"/>
          </w:tcPr>
          <w:p w14:paraId="54B439AB">
            <w:pPr>
              <w:pStyle w:val="11"/>
              <w:rPr>
                <w:b/>
                <w:sz w:val="26"/>
              </w:rPr>
            </w:pPr>
            <w:r>
              <w:rPr>
                <w:b/>
                <w:spacing w:val="-2"/>
                <w:sz w:val="26"/>
              </w:rPr>
              <w:t>nvarchar(255)</w:t>
            </w:r>
          </w:p>
        </w:tc>
        <w:tc>
          <w:tcPr>
            <w:tcW w:w="2184" w:type="dxa"/>
            <w:shd w:val="clear" w:color="auto" w:fill="D9E1F3"/>
          </w:tcPr>
          <w:p w14:paraId="6AE3FA00">
            <w:pPr>
              <w:pStyle w:val="11"/>
              <w:ind w:left="108"/>
              <w:rPr>
                <w:b/>
                <w:sz w:val="26"/>
              </w:rPr>
            </w:pPr>
            <w:r>
              <w:rPr>
                <w:b/>
                <w:sz w:val="26"/>
              </w:rPr>
              <w:t>NOT</w:t>
            </w:r>
            <w:r>
              <w:rPr>
                <w:b/>
                <w:spacing w:val="-7"/>
                <w:sz w:val="26"/>
              </w:rPr>
              <w:t xml:space="preserve"> </w:t>
            </w:r>
            <w:r>
              <w:rPr>
                <w:b/>
                <w:spacing w:val="-4"/>
                <w:sz w:val="26"/>
              </w:rPr>
              <w:t>NULL</w:t>
            </w:r>
          </w:p>
        </w:tc>
        <w:tc>
          <w:tcPr>
            <w:tcW w:w="2434" w:type="dxa"/>
            <w:shd w:val="clear" w:color="auto" w:fill="D9E1F3"/>
          </w:tcPr>
          <w:p w14:paraId="5AC7F80D">
            <w:pPr>
              <w:pStyle w:val="11"/>
              <w:ind w:left="108"/>
              <w:rPr>
                <w:b/>
                <w:sz w:val="26"/>
              </w:rPr>
            </w:pPr>
            <w:r>
              <w:rPr>
                <w:b/>
                <w:sz w:val="26"/>
              </w:rPr>
              <w:t>Mật</w:t>
            </w:r>
            <w:r>
              <w:rPr>
                <w:b/>
                <w:spacing w:val="-6"/>
                <w:sz w:val="26"/>
              </w:rPr>
              <w:t xml:space="preserve"> </w:t>
            </w:r>
            <w:r>
              <w:rPr>
                <w:b/>
                <w:spacing w:val="-2"/>
                <w:sz w:val="26"/>
              </w:rPr>
              <w:t>khẩu/App</w:t>
            </w:r>
          </w:p>
          <w:p w14:paraId="2E0537DC">
            <w:pPr>
              <w:pStyle w:val="11"/>
              <w:spacing w:before="149"/>
              <w:ind w:left="108"/>
              <w:rPr>
                <w:b/>
                <w:sz w:val="26"/>
              </w:rPr>
            </w:pPr>
            <w:r>
              <w:rPr>
                <w:b/>
                <w:spacing w:val="-2"/>
                <w:sz w:val="26"/>
              </w:rPr>
              <w:t>Password</w:t>
            </w:r>
          </w:p>
        </w:tc>
      </w:tr>
      <w:tr w14:paraId="71A4A60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403" w:type="dxa"/>
          </w:tcPr>
          <w:p w14:paraId="6C27D1AB">
            <w:pPr>
              <w:pStyle w:val="11"/>
              <w:rPr>
                <w:sz w:val="26"/>
              </w:rPr>
            </w:pPr>
            <w:r>
              <w:rPr>
                <w:spacing w:val="-2"/>
                <w:sz w:val="26"/>
              </w:rPr>
              <w:t>NgayCapNhat</w:t>
            </w:r>
          </w:p>
        </w:tc>
        <w:tc>
          <w:tcPr>
            <w:tcW w:w="2376" w:type="dxa"/>
          </w:tcPr>
          <w:p w14:paraId="622E9C7C">
            <w:pPr>
              <w:pStyle w:val="11"/>
              <w:rPr>
                <w:b/>
                <w:sz w:val="26"/>
              </w:rPr>
            </w:pPr>
            <w:r>
              <w:rPr>
                <w:b/>
                <w:spacing w:val="-2"/>
                <w:sz w:val="26"/>
              </w:rPr>
              <w:t>datetime2</w:t>
            </w:r>
          </w:p>
        </w:tc>
        <w:tc>
          <w:tcPr>
            <w:tcW w:w="2184" w:type="dxa"/>
          </w:tcPr>
          <w:p w14:paraId="5E31FCD6">
            <w:pPr>
              <w:pStyle w:val="11"/>
              <w:ind w:left="108"/>
              <w:rPr>
                <w:b/>
                <w:sz w:val="26"/>
              </w:rPr>
            </w:pPr>
            <w:r>
              <w:rPr>
                <w:b/>
                <w:sz w:val="26"/>
              </w:rPr>
              <w:t>NOT</w:t>
            </w:r>
            <w:r>
              <w:rPr>
                <w:b/>
                <w:spacing w:val="-7"/>
                <w:sz w:val="26"/>
              </w:rPr>
              <w:t xml:space="preserve"> </w:t>
            </w:r>
            <w:r>
              <w:rPr>
                <w:b/>
                <w:spacing w:val="-4"/>
                <w:sz w:val="26"/>
              </w:rPr>
              <w:t>NULL</w:t>
            </w:r>
          </w:p>
        </w:tc>
        <w:tc>
          <w:tcPr>
            <w:tcW w:w="2434" w:type="dxa"/>
          </w:tcPr>
          <w:p w14:paraId="1EF3FDE8">
            <w:pPr>
              <w:pStyle w:val="11"/>
              <w:spacing w:line="360" w:lineRule="auto"/>
              <w:ind w:left="108" w:right="133"/>
              <w:rPr>
                <w:b/>
                <w:sz w:val="26"/>
              </w:rPr>
            </w:pPr>
            <w:r>
              <w:rPr>
                <w:b/>
                <w:sz w:val="26"/>
              </w:rPr>
              <w:t>Lần</w:t>
            </w:r>
            <w:r>
              <w:rPr>
                <w:b/>
                <w:spacing w:val="-14"/>
                <w:sz w:val="26"/>
              </w:rPr>
              <w:t xml:space="preserve"> </w:t>
            </w:r>
            <w:r>
              <w:rPr>
                <w:b/>
                <w:sz w:val="26"/>
              </w:rPr>
              <w:t>cập</w:t>
            </w:r>
            <w:r>
              <w:rPr>
                <w:b/>
                <w:spacing w:val="-13"/>
                <w:sz w:val="26"/>
              </w:rPr>
              <w:t xml:space="preserve"> </w:t>
            </w:r>
            <w:r>
              <w:rPr>
                <w:b/>
                <w:sz w:val="26"/>
              </w:rPr>
              <w:t>nhật</w:t>
            </w:r>
            <w:r>
              <w:rPr>
                <w:b/>
                <w:spacing w:val="-14"/>
                <w:sz w:val="26"/>
              </w:rPr>
              <w:t xml:space="preserve"> </w:t>
            </w:r>
            <w:r>
              <w:rPr>
                <w:b/>
                <w:sz w:val="26"/>
              </w:rPr>
              <w:t xml:space="preserve">gần </w:t>
            </w:r>
            <w:r>
              <w:rPr>
                <w:b/>
                <w:spacing w:val="-4"/>
                <w:sz w:val="26"/>
              </w:rPr>
              <w:t>nhất</w:t>
            </w:r>
          </w:p>
        </w:tc>
      </w:tr>
    </w:tbl>
    <w:p w14:paraId="77E7A099">
      <w:pPr>
        <w:pStyle w:val="7"/>
        <w:spacing w:before="124" w:line="360" w:lineRule="auto"/>
        <w:ind w:left="262" w:right="408" w:firstLine="719"/>
        <w:jc w:val="both"/>
      </w:pPr>
      <w:r>
        <w:t>Các ràng buộc quan hệ (Fluent API): NguoiDung – BacSi và NguoiDung – BenhNhan dùng Cascade (xóa user kéo theo xóa hồ sơ); ChuyenKhoa – BacSi và BacSi/BenhNhan</w:t>
      </w:r>
      <w:r>
        <w:rPr>
          <w:spacing w:val="-1"/>
        </w:rPr>
        <w:t xml:space="preserve"> </w:t>
      </w:r>
      <w:r>
        <w:t>–</w:t>
      </w:r>
      <w:r>
        <w:rPr>
          <w:spacing w:val="-4"/>
        </w:rPr>
        <w:t xml:space="preserve"> </w:t>
      </w:r>
      <w:r>
        <w:t>LichHen</w:t>
      </w:r>
      <w:r>
        <w:rPr>
          <w:spacing w:val="-4"/>
        </w:rPr>
        <w:t xml:space="preserve"> </w:t>
      </w:r>
      <w:r>
        <w:t>dùng</w:t>
      </w:r>
      <w:r>
        <w:rPr>
          <w:spacing w:val="-4"/>
        </w:rPr>
        <w:t xml:space="preserve"> </w:t>
      </w:r>
      <w:r>
        <w:t>Restrict</w:t>
      </w:r>
      <w:r>
        <w:rPr>
          <w:spacing w:val="-4"/>
        </w:rPr>
        <w:t xml:space="preserve"> </w:t>
      </w:r>
      <w:r>
        <w:t>để</w:t>
      </w:r>
      <w:r>
        <w:rPr>
          <w:spacing w:val="-1"/>
        </w:rPr>
        <w:t xml:space="preserve"> </w:t>
      </w:r>
      <w:r>
        <w:t>tránh</w:t>
      </w:r>
      <w:r>
        <w:rPr>
          <w:spacing w:val="-4"/>
        </w:rPr>
        <w:t xml:space="preserve"> </w:t>
      </w:r>
      <w:r>
        <w:t>xóa</w:t>
      </w:r>
      <w:r>
        <w:rPr>
          <w:spacing w:val="-1"/>
        </w:rPr>
        <w:t xml:space="preserve"> </w:t>
      </w:r>
      <w:r>
        <w:t>nhầm</w:t>
      </w:r>
      <w:r>
        <w:rPr>
          <w:spacing w:val="-2"/>
        </w:rPr>
        <w:t xml:space="preserve"> </w:t>
      </w:r>
      <w:r>
        <w:t>dữ</w:t>
      </w:r>
      <w:r>
        <w:rPr>
          <w:spacing w:val="-3"/>
        </w:rPr>
        <w:t xml:space="preserve"> </w:t>
      </w:r>
      <w:r>
        <w:t>liệu</w:t>
      </w:r>
      <w:r>
        <w:rPr>
          <w:spacing w:val="-2"/>
        </w:rPr>
        <w:t xml:space="preserve"> </w:t>
      </w:r>
      <w:r>
        <w:t>và</w:t>
      </w:r>
      <w:r>
        <w:rPr>
          <w:spacing w:val="-4"/>
        </w:rPr>
        <w:t xml:space="preserve"> </w:t>
      </w:r>
      <w:r>
        <w:t>tránh</w:t>
      </w:r>
      <w:r>
        <w:rPr>
          <w:spacing w:val="-1"/>
        </w:rPr>
        <w:t xml:space="preserve"> </w:t>
      </w:r>
      <w:r>
        <w:t>lỗi</w:t>
      </w:r>
      <w:r>
        <w:rPr>
          <w:spacing w:val="-2"/>
        </w:rPr>
        <w:t xml:space="preserve"> </w:t>
      </w:r>
      <w:r>
        <w:t>multiple cascade path của SQL Server; LichHen – HoSoBenhAn dùng Cascade.</w:t>
      </w:r>
    </w:p>
    <w:p w14:paraId="7E5F6B03">
      <w:pPr>
        <w:pStyle w:val="3"/>
        <w:spacing w:before="119"/>
        <w:ind w:left="2275"/>
      </w:pPr>
      <w:r>
        <w:t>Bảng</w:t>
      </w:r>
      <w:r>
        <w:rPr>
          <w:spacing w:val="-6"/>
        </w:rPr>
        <w:t xml:space="preserve"> </w:t>
      </w:r>
      <w:r>
        <w:t>BenhNhan</w:t>
      </w:r>
      <w:r>
        <w:rPr>
          <w:spacing w:val="-4"/>
        </w:rPr>
        <w:t xml:space="preserve"> </w:t>
      </w:r>
      <w:r>
        <w:t>—</w:t>
      </w:r>
      <w:r>
        <w:rPr>
          <w:spacing w:val="-6"/>
        </w:rPr>
        <w:t xml:space="preserve"> </w:t>
      </w:r>
      <w:r>
        <w:t>thông</w:t>
      </w:r>
      <w:r>
        <w:rPr>
          <w:spacing w:val="-5"/>
        </w:rPr>
        <w:t xml:space="preserve"> </w:t>
      </w:r>
      <w:r>
        <w:t>tin</w:t>
      </w:r>
      <w:r>
        <w:rPr>
          <w:spacing w:val="-5"/>
        </w:rPr>
        <w:t xml:space="preserve"> </w:t>
      </w:r>
      <w:r>
        <w:t>chi</w:t>
      </w:r>
      <w:r>
        <w:rPr>
          <w:spacing w:val="-6"/>
        </w:rPr>
        <w:t xml:space="preserve"> </w:t>
      </w:r>
      <w:r>
        <w:t>tiết</w:t>
      </w:r>
      <w:r>
        <w:rPr>
          <w:spacing w:val="-5"/>
        </w:rPr>
        <w:t xml:space="preserve"> </w:t>
      </w:r>
      <w:r>
        <w:t>bệnh</w:t>
      </w:r>
      <w:r>
        <w:rPr>
          <w:spacing w:val="-6"/>
        </w:rPr>
        <w:t xml:space="preserve"> </w:t>
      </w:r>
      <w:r>
        <w:rPr>
          <w:spacing w:val="-2"/>
        </w:rPr>
        <w:t>nhân:</w:t>
      </w:r>
    </w:p>
    <w:p w14:paraId="41E32533">
      <w:pPr>
        <w:pStyle w:val="7"/>
        <w:rPr>
          <w:b/>
          <w:sz w:val="10"/>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377"/>
        <w:gridCol w:w="2376"/>
        <w:gridCol w:w="2259"/>
        <w:gridCol w:w="2386"/>
      </w:tblGrid>
      <w:tr w14:paraId="705F8DD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559" w:hRule="atLeast"/>
        </w:trPr>
        <w:tc>
          <w:tcPr>
            <w:tcW w:w="2377" w:type="dxa"/>
            <w:tcBorders>
              <w:top w:val="nil"/>
              <w:left w:val="nil"/>
              <w:bottom w:val="nil"/>
              <w:right w:val="nil"/>
            </w:tcBorders>
            <w:shd w:val="clear" w:color="auto" w:fill="4471C4"/>
          </w:tcPr>
          <w:p w14:paraId="5A9A2ECA">
            <w:pPr>
              <w:pStyle w:val="11"/>
              <w:spacing w:before="131"/>
              <w:ind w:left="3"/>
              <w:jc w:val="center"/>
              <w:rPr>
                <w:sz w:val="26"/>
              </w:rPr>
            </w:pPr>
            <w:r>
              <w:rPr>
                <w:spacing w:val="-5"/>
                <w:sz w:val="26"/>
              </w:rPr>
              <w:t>Cột</w:t>
            </w:r>
          </w:p>
        </w:tc>
        <w:tc>
          <w:tcPr>
            <w:tcW w:w="2376" w:type="dxa"/>
            <w:tcBorders>
              <w:top w:val="nil"/>
              <w:left w:val="nil"/>
              <w:bottom w:val="nil"/>
              <w:right w:val="nil"/>
            </w:tcBorders>
            <w:shd w:val="clear" w:color="auto" w:fill="4471C4"/>
          </w:tcPr>
          <w:p w14:paraId="0D1EA643">
            <w:pPr>
              <w:pStyle w:val="11"/>
              <w:spacing w:before="131"/>
              <w:ind w:left="4" w:right="4"/>
              <w:jc w:val="center"/>
              <w:rPr>
                <w:sz w:val="26"/>
              </w:rPr>
            </w:pPr>
            <w:r>
              <w:rPr>
                <w:spacing w:val="-4"/>
                <w:sz w:val="26"/>
              </w:rPr>
              <w:t>Kiểu</w:t>
            </w:r>
          </w:p>
        </w:tc>
        <w:tc>
          <w:tcPr>
            <w:tcW w:w="2259" w:type="dxa"/>
            <w:tcBorders>
              <w:top w:val="nil"/>
              <w:left w:val="nil"/>
              <w:bottom w:val="nil"/>
              <w:right w:val="nil"/>
            </w:tcBorders>
            <w:shd w:val="clear" w:color="auto" w:fill="4471C4"/>
          </w:tcPr>
          <w:p w14:paraId="0841A49C">
            <w:pPr>
              <w:pStyle w:val="11"/>
              <w:spacing w:before="131"/>
              <w:ind w:left="573"/>
              <w:rPr>
                <w:sz w:val="26"/>
              </w:rPr>
            </w:pPr>
            <w:r>
              <w:rPr>
                <w:sz w:val="26"/>
              </w:rPr>
              <w:t>Ràng</w:t>
            </w:r>
            <w:r>
              <w:rPr>
                <w:spacing w:val="-7"/>
                <w:sz w:val="26"/>
              </w:rPr>
              <w:t xml:space="preserve"> </w:t>
            </w:r>
            <w:r>
              <w:rPr>
                <w:spacing w:val="-4"/>
                <w:sz w:val="26"/>
              </w:rPr>
              <w:t>buộc</w:t>
            </w:r>
          </w:p>
        </w:tc>
        <w:tc>
          <w:tcPr>
            <w:tcW w:w="2386" w:type="dxa"/>
            <w:tcBorders>
              <w:top w:val="nil"/>
              <w:left w:val="nil"/>
              <w:bottom w:val="nil"/>
              <w:right w:val="nil"/>
            </w:tcBorders>
            <w:shd w:val="clear" w:color="auto" w:fill="4471C4"/>
          </w:tcPr>
          <w:p w14:paraId="22817369">
            <w:pPr>
              <w:pStyle w:val="11"/>
              <w:spacing w:before="131"/>
              <w:ind w:left="1"/>
              <w:jc w:val="center"/>
              <w:rPr>
                <w:sz w:val="26"/>
              </w:rPr>
            </w:pPr>
            <w:r>
              <w:rPr>
                <w:sz w:val="26"/>
              </w:rPr>
              <w:t>Mô</w:t>
            </w:r>
            <w:r>
              <w:rPr>
                <w:spacing w:val="-6"/>
                <w:sz w:val="26"/>
              </w:rPr>
              <w:t xml:space="preserve"> </w:t>
            </w:r>
            <w:r>
              <w:rPr>
                <w:spacing w:val="-5"/>
                <w:sz w:val="26"/>
              </w:rPr>
              <w:t>tả</w:t>
            </w:r>
          </w:p>
        </w:tc>
      </w:tr>
      <w:tr w14:paraId="7FF7C18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6" w:hRule="atLeast"/>
        </w:trPr>
        <w:tc>
          <w:tcPr>
            <w:tcW w:w="2377" w:type="dxa"/>
            <w:tcBorders>
              <w:top w:val="nil"/>
            </w:tcBorders>
            <w:shd w:val="clear" w:color="auto" w:fill="D9E1F3"/>
          </w:tcPr>
          <w:p w14:paraId="2B4C82F1">
            <w:pPr>
              <w:pStyle w:val="11"/>
              <w:rPr>
                <w:sz w:val="26"/>
              </w:rPr>
            </w:pPr>
            <w:r>
              <w:rPr>
                <w:spacing w:val="-2"/>
                <w:sz w:val="26"/>
              </w:rPr>
              <w:t>MaBenhNhan</w:t>
            </w:r>
          </w:p>
        </w:tc>
        <w:tc>
          <w:tcPr>
            <w:tcW w:w="2376" w:type="dxa"/>
            <w:tcBorders>
              <w:top w:val="nil"/>
            </w:tcBorders>
            <w:shd w:val="clear" w:color="auto" w:fill="D9E1F3"/>
          </w:tcPr>
          <w:p w14:paraId="7078304B">
            <w:pPr>
              <w:pStyle w:val="11"/>
              <w:ind w:left="104"/>
              <w:rPr>
                <w:b/>
                <w:sz w:val="26"/>
              </w:rPr>
            </w:pPr>
            <w:r>
              <w:rPr>
                <w:b/>
                <w:spacing w:val="-5"/>
                <w:sz w:val="26"/>
              </w:rPr>
              <w:t>int</w:t>
            </w:r>
          </w:p>
        </w:tc>
        <w:tc>
          <w:tcPr>
            <w:tcW w:w="2259" w:type="dxa"/>
            <w:tcBorders>
              <w:top w:val="nil"/>
            </w:tcBorders>
            <w:shd w:val="clear" w:color="auto" w:fill="D9E1F3"/>
          </w:tcPr>
          <w:p w14:paraId="76F4AA3F">
            <w:pPr>
              <w:pStyle w:val="11"/>
              <w:rPr>
                <w:b/>
                <w:sz w:val="26"/>
              </w:rPr>
            </w:pPr>
            <w:r>
              <w:rPr>
                <w:b/>
                <w:sz w:val="26"/>
              </w:rPr>
              <w:t>PK,</w:t>
            </w:r>
            <w:r>
              <w:rPr>
                <w:b/>
                <w:spacing w:val="-6"/>
                <w:sz w:val="26"/>
              </w:rPr>
              <w:t xml:space="preserve"> </w:t>
            </w:r>
            <w:r>
              <w:rPr>
                <w:b/>
                <w:spacing w:val="-2"/>
                <w:sz w:val="26"/>
              </w:rPr>
              <w:t>Identity</w:t>
            </w:r>
          </w:p>
        </w:tc>
        <w:tc>
          <w:tcPr>
            <w:tcW w:w="2386" w:type="dxa"/>
            <w:tcBorders>
              <w:top w:val="nil"/>
            </w:tcBorders>
            <w:shd w:val="clear" w:color="auto" w:fill="D9E1F3"/>
          </w:tcPr>
          <w:p w14:paraId="074C9A5B">
            <w:pPr>
              <w:pStyle w:val="11"/>
              <w:rPr>
                <w:b/>
                <w:sz w:val="26"/>
              </w:rPr>
            </w:pPr>
            <w:r>
              <w:rPr>
                <w:b/>
                <w:sz w:val="26"/>
              </w:rPr>
              <w:t>Khóa</w:t>
            </w:r>
            <w:r>
              <w:rPr>
                <w:b/>
                <w:spacing w:val="-11"/>
                <w:sz w:val="26"/>
              </w:rPr>
              <w:t xml:space="preserve"> </w:t>
            </w:r>
            <w:r>
              <w:rPr>
                <w:b/>
                <w:spacing w:val="-2"/>
                <w:sz w:val="26"/>
              </w:rPr>
              <w:t>chính</w:t>
            </w:r>
          </w:p>
        </w:tc>
      </w:tr>
      <w:tr w14:paraId="7019A7A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90" w:hRule="atLeast"/>
        </w:trPr>
        <w:tc>
          <w:tcPr>
            <w:tcW w:w="2377" w:type="dxa"/>
          </w:tcPr>
          <w:p w14:paraId="40B40EE2">
            <w:pPr>
              <w:pStyle w:val="11"/>
              <w:spacing w:before="124"/>
              <w:rPr>
                <w:sz w:val="26"/>
              </w:rPr>
            </w:pPr>
            <w:r>
              <w:rPr>
                <w:spacing w:val="-2"/>
                <w:sz w:val="26"/>
              </w:rPr>
              <w:t>MaNguoiDung</w:t>
            </w:r>
          </w:p>
        </w:tc>
        <w:tc>
          <w:tcPr>
            <w:tcW w:w="2376" w:type="dxa"/>
          </w:tcPr>
          <w:p w14:paraId="48B9A343">
            <w:pPr>
              <w:pStyle w:val="11"/>
              <w:spacing w:before="124"/>
              <w:ind w:left="104"/>
              <w:rPr>
                <w:b/>
                <w:sz w:val="26"/>
              </w:rPr>
            </w:pPr>
            <w:r>
              <w:rPr>
                <w:b/>
                <w:spacing w:val="-5"/>
                <w:sz w:val="26"/>
              </w:rPr>
              <w:t>int</w:t>
            </w:r>
          </w:p>
        </w:tc>
        <w:tc>
          <w:tcPr>
            <w:tcW w:w="2259" w:type="dxa"/>
          </w:tcPr>
          <w:p w14:paraId="2A32A3A0">
            <w:pPr>
              <w:pStyle w:val="11"/>
              <w:spacing w:before="124"/>
              <w:rPr>
                <w:b/>
                <w:sz w:val="26"/>
              </w:rPr>
            </w:pPr>
            <w:r>
              <w:rPr>
                <w:b/>
                <w:sz w:val="26"/>
              </w:rPr>
              <w:t>FK,</w:t>
            </w:r>
            <w:r>
              <w:rPr>
                <w:b/>
                <w:spacing w:val="-6"/>
                <w:sz w:val="26"/>
              </w:rPr>
              <w:t xml:space="preserve"> </w:t>
            </w:r>
            <w:r>
              <w:rPr>
                <w:b/>
                <w:spacing w:val="-2"/>
                <w:sz w:val="26"/>
              </w:rPr>
              <w:t>UNIQUE</w:t>
            </w:r>
          </w:p>
        </w:tc>
        <w:tc>
          <w:tcPr>
            <w:tcW w:w="2386" w:type="dxa"/>
          </w:tcPr>
          <w:p w14:paraId="33418A95">
            <w:pPr>
              <w:pStyle w:val="11"/>
              <w:spacing w:before="124"/>
              <w:rPr>
                <w:b/>
                <w:sz w:val="26"/>
              </w:rPr>
            </w:pPr>
            <w:r>
              <w:rPr>
                <w:b/>
                <w:sz w:val="26"/>
              </w:rPr>
              <w:t>Liên</w:t>
            </w:r>
            <w:r>
              <w:rPr>
                <w:b/>
                <w:spacing w:val="-6"/>
                <w:sz w:val="26"/>
              </w:rPr>
              <w:t xml:space="preserve"> </w:t>
            </w:r>
            <w:r>
              <w:rPr>
                <w:b/>
                <w:sz w:val="26"/>
              </w:rPr>
              <w:t>kết</w:t>
            </w:r>
            <w:r>
              <w:rPr>
                <w:b/>
                <w:spacing w:val="-5"/>
                <w:sz w:val="26"/>
              </w:rPr>
              <w:t xml:space="preserve"> </w:t>
            </w:r>
            <w:r>
              <w:rPr>
                <w:b/>
                <w:sz w:val="26"/>
              </w:rPr>
              <w:t>1-1</w:t>
            </w:r>
            <w:r>
              <w:rPr>
                <w:b/>
                <w:spacing w:val="-5"/>
                <w:sz w:val="26"/>
              </w:rPr>
              <w:t xml:space="preserve"> với</w:t>
            </w:r>
          </w:p>
        </w:tc>
      </w:tr>
    </w:tbl>
    <w:p w14:paraId="52BA0119">
      <w:pPr>
        <w:pStyle w:val="11"/>
        <w:spacing w:after="0"/>
        <w:rPr>
          <w:b/>
          <w:sz w:val="26"/>
        </w:rPr>
        <w:sectPr>
          <w:pgSz w:w="12240" w:h="15840"/>
          <w:pgMar w:top="1240" w:right="720" w:bottom="940" w:left="1440" w:header="739" w:footer="750" w:gutter="0"/>
          <w:cols w:space="720" w:num="1"/>
        </w:sectPr>
      </w:pPr>
    </w:p>
    <w:p w14:paraId="62BCEF25">
      <w:pPr>
        <w:pStyle w:val="7"/>
        <w:spacing w:before="108"/>
        <w:rPr>
          <w:b/>
          <w:sz w:val="20"/>
        </w:rPr>
      </w:pPr>
    </w:p>
    <w:tbl>
      <w:tblPr>
        <w:tblStyle w:val="6"/>
        <w:tblW w:w="0" w:type="auto"/>
        <w:tblInd w:w="272"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377"/>
        <w:gridCol w:w="2376"/>
        <w:gridCol w:w="2259"/>
        <w:gridCol w:w="2386"/>
      </w:tblGrid>
      <w:tr w14:paraId="6A715B4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568" w:hRule="atLeast"/>
        </w:trPr>
        <w:tc>
          <w:tcPr>
            <w:tcW w:w="2377" w:type="dxa"/>
          </w:tcPr>
          <w:p w14:paraId="1041F137">
            <w:pPr>
              <w:pStyle w:val="11"/>
              <w:spacing w:before="0"/>
              <w:ind w:left="0"/>
              <w:rPr>
                <w:sz w:val="24"/>
              </w:rPr>
            </w:pPr>
          </w:p>
        </w:tc>
        <w:tc>
          <w:tcPr>
            <w:tcW w:w="2376" w:type="dxa"/>
          </w:tcPr>
          <w:p w14:paraId="5F5DF8AF">
            <w:pPr>
              <w:pStyle w:val="11"/>
              <w:spacing w:before="0"/>
              <w:ind w:left="0"/>
              <w:rPr>
                <w:sz w:val="24"/>
              </w:rPr>
            </w:pPr>
          </w:p>
        </w:tc>
        <w:tc>
          <w:tcPr>
            <w:tcW w:w="2259" w:type="dxa"/>
          </w:tcPr>
          <w:p w14:paraId="3C6253E6">
            <w:pPr>
              <w:pStyle w:val="11"/>
              <w:spacing w:before="0"/>
              <w:ind w:left="0"/>
              <w:rPr>
                <w:sz w:val="24"/>
              </w:rPr>
            </w:pPr>
          </w:p>
        </w:tc>
        <w:tc>
          <w:tcPr>
            <w:tcW w:w="2386" w:type="dxa"/>
          </w:tcPr>
          <w:p w14:paraId="3EA6D61B">
            <w:pPr>
              <w:pStyle w:val="11"/>
              <w:spacing w:before="2"/>
              <w:rPr>
                <w:b/>
                <w:sz w:val="26"/>
              </w:rPr>
            </w:pPr>
            <w:r>
              <w:rPr>
                <w:b/>
                <w:spacing w:val="-2"/>
                <w:sz w:val="26"/>
              </w:rPr>
              <w:t>NguoiDung</w:t>
            </w:r>
          </w:p>
        </w:tc>
      </w:tr>
      <w:tr w14:paraId="4F07971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77" w:type="dxa"/>
            <w:shd w:val="clear" w:color="auto" w:fill="D9E1F3"/>
          </w:tcPr>
          <w:p w14:paraId="1F86806B">
            <w:pPr>
              <w:pStyle w:val="11"/>
              <w:rPr>
                <w:sz w:val="26"/>
              </w:rPr>
            </w:pPr>
            <w:r>
              <w:rPr>
                <w:spacing w:val="-2"/>
                <w:sz w:val="26"/>
              </w:rPr>
              <w:t>NgaySinh</w:t>
            </w:r>
          </w:p>
        </w:tc>
        <w:tc>
          <w:tcPr>
            <w:tcW w:w="2376" w:type="dxa"/>
            <w:shd w:val="clear" w:color="auto" w:fill="D9E1F3"/>
          </w:tcPr>
          <w:p w14:paraId="334F87CF">
            <w:pPr>
              <w:pStyle w:val="11"/>
              <w:ind w:left="104"/>
              <w:rPr>
                <w:b/>
                <w:sz w:val="26"/>
              </w:rPr>
            </w:pPr>
            <w:r>
              <w:rPr>
                <w:b/>
                <w:spacing w:val="-4"/>
                <w:sz w:val="26"/>
              </w:rPr>
              <w:t>date</w:t>
            </w:r>
          </w:p>
        </w:tc>
        <w:tc>
          <w:tcPr>
            <w:tcW w:w="2259" w:type="dxa"/>
            <w:shd w:val="clear" w:color="auto" w:fill="D9E1F3"/>
          </w:tcPr>
          <w:p w14:paraId="405F0582">
            <w:pPr>
              <w:pStyle w:val="11"/>
              <w:rPr>
                <w:b/>
                <w:sz w:val="26"/>
              </w:rPr>
            </w:pPr>
            <w:r>
              <w:rPr>
                <w:b/>
                <w:spacing w:val="-4"/>
                <w:sz w:val="26"/>
              </w:rPr>
              <w:t>NULL</w:t>
            </w:r>
          </w:p>
        </w:tc>
        <w:tc>
          <w:tcPr>
            <w:tcW w:w="2386" w:type="dxa"/>
            <w:shd w:val="clear" w:color="auto" w:fill="D9E1F3"/>
          </w:tcPr>
          <w:p w14:paraId="79C3FD59">
            <w:pPr>
              <w:pStyle w:val="11"/>
              <w:rPr>
                <w:b/>
                <w:sz w:val="26"/>
              </w:rPr>
            </w:pPr>
            <w:r>
              <w:rPr>
                <w:b/>
                <w:sz w:val="26"/>
              </w:rPr>
              <w:t>Ngày</w:t>
            </w:r>
            <w:r>
              <w:rPr>
                <w:b/>
                <w:spacing w:val="-7"/>
                <w:sz w:val="26"/>
              </w:rPr>
              <w:t xml:space="preserve"> </w:t>
            </w:r>
            <w:r>
              <w:rPr>
                <w:b/>
                <w:spacing w:val="-4"/>
                <w:sz w:val="26"/>
              </w:rPr>
              <w:t>sinh</w:t>
            </w:r>
          </w:p>
        </w:tc>
      </w:tr>
      <w:tr w14:paraId="66107C3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77" w:type="dxa"/>
          </w:tcPr>
          <w:p w14:paraId="6F31CB1A">
            <w:pPr>
              <w:pStyle w:val="11"/>
              <w:spacing w:before="124"/>
              <w:rPr>
                <w:sz w:val="26"/>
              </w:rPr>
            </w:pPr>
            <w:r>
              <w:rPr>
                <w:spacing w:val="-2"/>
                <w:sz w:val="26"/>
              </w:rPr>
              <w:t>GioiTinh</w:t>
            </w:r>
          </w:p>
        </w:tc>
        <w:tc>
          <w:tcPr>
            <w:tcW w:w="2376" w:type="dxa"/>
          </w:tcPr>
          <w:p w14:paraId="76D6F52D">
            <w:pPr>
              <w:pStyle w:val="11"/>
              <w:spacing w:before="124"/>
              <w:ind w:left="104"/>
              <w:rPr>
                <w:b/>
                <w:sz w:val="26"/>
              </w:rPr>
            </w:pPr>
            <w:r>
              <w:rPr>
                <w:b/>
                <w:spacing w:val="-2"/>
                <w:sz w:val="26"/>
              </w:rPr>
              <w:t>nvarchar(10)</w:t>
            </w:r>
          </w:p>
        </w:tc>
        <w:tc>
          <w:tcPr>
            <w:tcW w:w="2259" w:type="dxa"/>
          </w:tcPr>
          <w:p w14:paraId="2C85FE89">
            <w:pPr>
              <w:pStyle w:val="11"/>
              <w:spacing w:before="124"/>
              <w:rPr>
                <w:b/>
                <w:sz w:val="26"/>
              </w:rPr>
            </w:pPr>
            <w:r>
              <w:rPr>
                <w:b/>
                <w:spacing w:val="-4"/>
                <w:sz w:val="26"/>
              </w:rPr>
              <w:t>NULL</w:t>
            </w:r>
          </w:p>
        </w:tc>
        <w:tc>
          <w:tcPr>
            <w:tcW w:w="2386" w:type="dxa"/>
          </w:tcPr>
          <w:p w14:paraId="5A47A4B7">
            <w:pPr>
              <w:pStyle w:val="11"/>
              <w:spacing w:before="124"/>
              <w:rPr>
                <w:b/>
                <w:sz w:val="26"/>
              </w:rPr>
            </w:pPr>
            <w:r>
              <w:rPr>
                <w:b/>
                <w:spacing w:val="-2"/>
                <w:sz w:val="26"/>
              </w:rPr>
              <w:t>Nam/Nữ/Khác</w:t>
            </w:r>
          </w:p>
        </w:tc>
      </w:tr>
      <w:tr w14:paraId="2EFED20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90" w:hRule="atLeast"/>
        </w:trPr>
        <w:tc>
          <w:tcPr>
            <w:tcW w:w="2377" w:type="dxa"/>
            <w:shd w:val="clear" w:color="auto" w:fill="D9E1F3"/>
          </w:tcPr>
          <w:p w14:paraId="615460C3">
            <w:pPr>
              <w:pStyle w:val="11"/>
              <w:spacing w:before="124"/>
              <w:rPr>
                <w:sz w:val="26"/>
              </w:rPr>
            </w:pPr>
            <w:r>
              <w:rPr>
                <w:spacing w:val="-2"/>
                <w:sz w:val="26"/>
              </w:rPr>
              <w:t>DiaChi</w:t>
            </w:r>
          </w:p>
        </w:tc>
        <w:tc>
          <w:tcPr>
            <w:tcW w:w="2376" w:type="dxa"/>
            <w:shd w:val="clear" w:color="auto" w:fill="D9E1F3"/>
          </w:tcPr>
          <w:p w14:paraId="52C83138">
            <w:pPr>
              <w:pStyle w:val="11"/>
              <w:spacing w:before="124"/>
              <w:ind w:left="104"/>
              <w:rPr>
                <w:b/>
                <w:sz w:val="26"/>
              </w:rPr>
            </w:pPr>
            <w:r>
              <w:rPr>
                <w:b/>
                <w:spacing w:val="-2"/>
                <w:sz w:val="26"/>
              </w:rPr>
              <w:t>nvarchar(255)</w:t>
            </w:r>
          </w:p>
        </w:tc>
        <w:tc>
          <w:tcPr>
            <w:tcW w:w="2259" w:type="dxa"/>
            <w:shd w:val="clear" w:color="auto" w:fill="D9E1F3"/>
          </w:tcPr>
          <w:p w14:paraId="38F178B1">
            <w:pPr>
              <w:pStyle w:val="11"/>
              <w:spacing w:before="124"/>
              <w:rPr>
                <w:b/>
                <w:sz w:val="26"/>
              </w:rPr>
            </w:pPr>
            <w:r>
              <w:rPr>
                <w:b/>
                <w:spacing w:val="-4"/>
                <w:sz w:val="26"/>
              </w:rPr>
              <w:t>NULL</w:t>
            </w:r>
          </w:p>
        </w:tc>
        <w:tc>
          <w:tcPr>
            <w:tcW w:w="2386" w:type="dxa"/>
            <w:shd w:val="clear" w:color="auto" w:fill="D9E1F3"/>
          </w:tcPr>
          <w:p w14:paraId="3D718E0A">
            <w:pPr>
              <w:pStyle w:val="11"/>
              <w:spacing w:before="124"/>
              <w:rPr>
                <w:b/>
                <w:sz w:val="26"/>
              </w:rPr>
            </w:pPr>
            <w:r>
              <w:rPr>
                <w:b/>
                <w:sz w:val="26"/>
              </w:rPr>
              <w:t>Địa</w:t>
            </w:r>
            <w:r>
              <w:rPr>
                <w:b/>
                <w:spacing w:val="-7"/>
                <w:sz w:val="26"/>
              </w:rPr>
              <w:t xml:space="preserve"> </w:t>
            </w:r>
            <w:r>
              <w:rPr>
                <w:b/>
                <w:sz w:val="26"/>
              </w:rPr>
              <w:t>chỉ</w:t>
            </w:r>
            <w:r>
              <w:rPr>
                <w:b/>
                <w:spacing w:val="-7"/>
                <w:sz w:val="26"/>
              </w:rPr>
              <w:t xml:space="preserve"> </w:t>
            </w:r>
            <w:r>
              <w:rPr>
                <w:b/>
                <w:sz w:val="26"/>
              </w:rPr>
              <w:t>thường</w:t>
            </w:r>
            <w:r>
              <w:rPr>
                <w:b/>
                <w:spacing w:val="-7"/>
                <w:sz w:val="26"/>
              </w:rPr>
              <w:t xml:space="preserve"> </w:t>
            </w:r>
            <w:r>
              <w:rPr>
                <w:b/>
                <w:spacing w:val="-5"/>
                <w:sz w:val="26"/>
              </w:rPr>
              <w:t>trú</w:t>
            </w:r>
          </w:p>
        </w:tc>
      </w:tr>
    </w:tbl>
    <w:p w14:paraId="146BD8D6">
      <w:pPr>
        <w:pStyle w:val="7"/>
        <w:rPr>
          <w:b/>
        </w:rPr>
      </w:pPr>
    </w:p>
    <w:p w14:paraId="3829E56A">
      <w:pPr>
        <w:pStyle w:val="7"/>
        <w:spacing w:before="93"/>
        <w:rPr>
          <w:b/>
        </w:rPr>
      </w:pPr>
    </w:p>
    <w:p w14:paraId="0E28748B">
      <w:pPr>
        <w:spacing w:before="0"/>
        <w:ind w:left="569" w:right="721" w:firstLine="0"/>
        <w:jc w:val="center"/>
        <w:rPr>
          <w:b/>
          <w:sz w:val="26"/>
        </w:rPr>
      </w:pPr>
      <w:r>
        <w:rPr>
          <w:b/>
          <w:sz w:val="26"/>
        </w:rPr>
        <w:t>Bảng</w:t>
      </w:r>
      <w:r>
        <w:rPr>
          <w:b/>
          <w:spacing w:val="-9"/>
          <w:sz w:val="26"/>
        </w:rPr>
        <w:t xml:space="preserve"> </w:t>
      </w:r>
      <w:r>
        <w:rPr>
          <w:b/>
          <w:sz w:val="26"/>
        </w:rPr>
        <w:t>LichHen</w:t>
      </w:r>
      <w:r>
        <w:rPr>
          <w:b/>
          <w:spacing w:val="-5"/>
          <w:sz w:val="26"/>
        </w:rPr>
        <w:t xml:space="preserve"> </w:t>
      </w:r>
      <w:r>
        <w:rPr>
          <w:b/>
          <w:sz w:val="26"/>
        </w:rPr>
        <w:t>—</w:t>
      </w:r>
      <w:r>
        <w:rPr>
          <w:b/>
          <w:spacing w:val="-8"/>
          <w:sz w:val="26"/>
        </w:rPr>
        <w:t xml:space="preserve"> </w:t>
      </w:r>
      <w:r>
        <w:rPr>
          <w:b/>
          <w:sz w:val="26"/>
        </w:rPr>
        <w:t>lịch</w:t>
      </w:r>
      <w:r>
        <w:rPr>
          <w:b/>
          <w:spacing w:val="-6"/>
          <w:sz w:val="26"/>
        </w:rPr>
        <w:t xml:space="preserve"> </w:t>
      </w:r>
      <w:r>
        <w:rPr>
          <w:b/>
          <w:sz w:val="26"/>
        </w:rPr>
        <w:t>hẹn</w:t>
      </w:r>
      <w:r>
        <w:rPr>
          <w:b/>
          <w:spacing w:val="-9"/>
          <w:sz w:val="26"/>
        </w:rPr>
        <w:t xml:space="preserve"> </w:t>
      </w:r>
      <w:r>
        <w:rPr>
          <w:b/>
          <w:spacing w:val="-2"/>
          <w:sz w:val="26"/>
        </w:rPr>
        <w:t>khám:</w:t>
      </w:r>
    </w:p>
    <w:p w14:paraId="6021B5D0">
      <w:pPr>
        <w:pStyle w:val="7"/>
        <w:spacing w:before="10"/>
        <w:rPr>
          <w:b/>
          <w:sz w:val="9"/>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350"/>
        <w:gridCol w:w="2378"/>
        <w:gridCol w:w="2227"/>
        <w:gridCol w:w="2441"/>
      </w:tblGrid>
      <w:tr w14:paraId="2795FB8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559" w:hRule="atLeast"/>
        </w:trPr>
        <w:tc>
          <w:tcPr>
            <w:tcW w:w="2350" w:type="dxa"/>
            <w:tcBorders>
              <w:top w:val="nil"/>
              <w:left w:val="nil"/>
              <w:bottom w:val="nil"/>
              <w:right w:val="nil"/>
            </w:tcBorders>
            <w:shd w:val="clear" w:color="auto" w:fill="4471C4"/>
          </w:tcPr>
          <w:p w14:paraId="396FB18A">
            <w:pPr>
              <w:pStyle w:val="11"/>
              <w:spacing w:before="131"/>
              <w:ind w:left="6"/>
              <w:jc w:val="center"/>
              <w:rPr>
                <w:sz w:val="26"/>
              </w:rPr>
            </w:pPr>
            <w:r>
              <w:rPr>
                <w:spacing w:val="-5"/>
                <w:sz w:val="26"/>
              </w:rPr>
              <w:t>Cột</w:t>
            </w:r>
          </w:p>
        </w:tc>
        <w:tc>
          <w:tcPr>
            <w:tcW w:w="2378" w:type="dxa"/>
            <w:tcBorders>
              <w:top w:val="nil"/>
              <w:left w:val="nil"/>
              <w:bottom w:val="nil"/>
              <w:right w:val="nil"/>
            </w:tcBorders>
            <w:shd w:val="clear" w:color="auto" w:fill="4471C4"/>
          </w:tcPr>
          <w:p w14:paraId="2F01B2A4">
            <w:pPr>
              <w:pStyle w:val="11"/>
              <w:spacing w:before="131"/>
              <w:ind w:left="7"/>
              <w:jc w:val="center"/>
              <w:rPr>
                <w:sz w:val="26"/>
              </w:rPr>
            </w:pPr>
            <w:r>
              <w:rPr>
                <w:spacing w:val="-4"/>
                <w:sz w:val="26"/>
              </w:rPr>
              <w:t>Kiểu</w:t>
            </w:r>
          </w:p>
        </w:tc>
        <w:tc>
          <w:tcPr>
            <w:tcW w:w="2227" w:type="dxa"/>
            <w:tcBorders>
              <w:top w:val="nil"/>
              <w:left w:val="nil"/>
              <w:bottom w:val="nil"/>
              <w:right w:val="nil"/>
            </w:tcBorders>
            <w:shd w:val="clear" w:color="auto" w:fill="4471C4"/>
          </w:tcPr>
          <w:p w14:paraId="6FF62991">
            <w:pPr>
              <w:pStyle w:val="11"/>
              <w:spacing w:before="131"/>
              <w:ind w:left="560"/>
              <w:rPr>
                <w:sz w:val="26"/>
              </w:rPr>
            </w:pPr>
            <w:r>
              <w:rPr>
                <w:sz w:val="26"/>
              </w:rPr>
              <w:t>Ràng</w:t>
            </w:r>
            <w:r>
              <w:rPr>
                <w:spacing w:val="-7"/>
                <w:sz w:val="26"/>
              </w:rPr>
              <w:t xml:space="preserve"> </w:t>
            </w:r>
            <w:r>
              <w:rPr>
                <w:spacing w:val="-4"/>
                <w:sz w:val="26"/>
              </w:rPr>
              <w:t>buộc</w:t>
            </w:r>
          </w:p>
        </w:tc>
        <w:tc>
          <w:tcPr>
            <w:tcW w:w="2441" w:type="dxa"/>
            <w:tcBorders>
              <w:top w:val="nil"/>
              <w:left w:val="nil"/>
              <w:bottom w:val="nil"/>
              <w:right w:val="nil"/>
            </w:tcBorders>
            <w:shd w:val="clear" w:color="auto" w:fill="4471C4"/>
          </w:tcPr>
          <w:p w14:paraId="27235120">
            <w:pPr>
              <w:pStyle w:val="11"/>
              <w:spacing w:before="131"/>
              <w:ind w:left="3"/>
              <w:jc w:val="center"/>
              <w:rPr>
                <w:sz w:val="26"/>
              </w:rPr>
            </w:pPr>
            <w:r>
              <w:rPr>
                <w:sz w:val="26"/>
              </w:rPr>
              <w:t>Mô</w:t>
            </w:r>
            <w:r>
              <w:rPr>
                <w:spacing w:val="-6"/>
                <w:sz w:val="26"/>
              </w:rPr>
              <w:t xml:space="preserve"> </w:t>
            </w:r>
            <w:r>
              <w:rPr>
                <w:spacing w:val="-5"/>
                <w:sz w:val="26"/>
              </w:rPr>
              <w:t>tả</w:t>
            </w:r>
          </w:p>
        </w:tc>
      </w:tr>
      <w:tr w14:paraId="76A2CEA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50" w:type="dxa"/>
            <w:tcBorders>
              <w:top w:val="nil"/>
            </w:tcBorders>
            <w:shd w:val="clear" w:color="auto" w:fill="D9E1F3"/>
          </w:tcPr>
          <w:p w14:paraId="6358ED54">
            <w:pPr>
              <w:pStyle w:val="11"/>
              <w:rPr>
                <w:sz w:val="26"/>
              </w:rPr>
            </w:pPr>
            <w:r>
              <w:rPr>
                <w:spacing w:val="-2"/>
                <w:sz w:val="26"/>
              </w:rPr>
              <w:t>MaLichHen</w:t>
            </w:r>
          </w:p>
        </w:tc>
        <w:tc>
          <w:tcPr>
            <w:tcW w:w="2378" w:type="dxa"/>
            <w:tcBorders>
              <w:top w:val="nil"/>
            </w:tcBorders>
            <w:shd w:val="clear" w:color="auto" w:fill="D9E1F3"/>
          </w:tcPr>
          <w:p w14:paraId="36FBC1FB">
            <w:pPr>
              <w:pStyle w:val="11"/>
              <w:rPr>
                <w:b/>
                <w:sz w:val="26"/>
              </w:rPr>
            </w:pPr>
            <w:r>
              <w:rPr>
                <w:b/>
                <w:spacing w:val="-5"/>
                <w:sz w:val="26"/>
              </w:rPr>
              <w:t>int</w:t>
            </w:r>
          </w:p>
        </w:tc>
        <w:tc>
          <w:tcPr>
            <w:tcW w:w="2227" w:type="dxa"/>
            <w:tcBorders>
              <w:top w:val="nil"/>
            </w:tcBorders>
            <w:shd w:val="clear" w:color="auto" w:fill="D9E1F3"/>
          </w:tcPr>
          <w:p w14:paraId="186D062A">
            <w:pPr>
              <w:pStyle w:val="11"/>
              <w:ind w:left="108"/>
              <w:rPr>
                <w:b/>
                <w:sz w:val="26"/>
              </w:rPr>
            </w:pPr>
            <w:r>
              <w:rPr>
                <w:b/>
                <w:sz w:val="26"/>
              </w:rPr>
              <w:t>PK,</w:t>
            </w:r>
            <w:r>
              <w:rPr>
                <w:b/>
                <w:spacing w:val="-6"/>
                <w:sz w:val="26"/>
              </w:rPr>
              <w:t xml:space="preserve"> </w:t>
            </w:r>
            <w:r>
              <w:rPr>
                <w:b/>
                <w:spacing w:val="-2"/>
                <w:sz w:val="26"/>
              </w:rPr>
              <w:t>Identity</w:t>
            </w:r>
          </w:p>
        </w:tc>
        <w:tc>
          <w:tcPr>
            <w:tcW w:w="2441" w:type="dxa"/>
            <w:tcBorders>
              <w:top w:val="nil"/>
            </w:tcBorders>
            <w:shd w:val="clear" w:color="auto" w:fill="D9E1F3"/>
          </w:tcPr>
          <w:p w14:paraId="49163F51">
            <w:pPr>
              <w:pStyle w:val="11"/>
              <w:ind w:left="106"/>
              <w:rPr>
                <w:b/>
                <w:sz w:val="26"/>
              </w:rPr>
            </w:pPr>
            <w:r>
              <w:rPr>
                <w:b/>
                <w:sz w:val="26"/>
              </w:rPr>
              <w:t>Khóa</w:t>
            </w:r>
            <w:r>
              <w:rPr>
                <w:b/>
                <w:spacing w:val="-11"/>
                <w:sz w:val="26"/>
              </w:rPr>
              <w:t xml:space="preserve"> </w:t>
            </w:r>
            <w:r>
              <w:rPr>
                <w:b/>
                <w:spacing w:val="-2"/>
                <w:sz w:val="26"/>
              </w:rPr>
              <w:t>chính</w:t>
            </w:r>
          </w:p>
        </w:tc>
      </w:tr>
      <w:tr w14:paraId="7CFCAEE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50" w:type="dxa"/>
          </w:tcPr>
          <w:p w14:paraId="4EC6075D">
            <w:pPr>
              <w:pStyle w:val="11"/>
              <w:rPr>
                <w:sz w:val="26"/>
              </w:rPr>
            </w:pPr>
            <w:r>
              <w:rPr>
                <w:spacing w:val="-2"/>
                <w:sz w:val="26"/>
              </w:rPr>
              <w:t>MaBenhNhan</w:t>
            </w:r>
          </w:p>
        </w:tc>
        <w:tc>
          <w:tcPr>
            <w:tcW w:w="2378" w:type="dxa"/>
          </w:tcPr>
          <w:p w14:paraId="1DE5256C">
            <w:pPr>
              <w:pStyle w:val="11"/>
              <w:rPr>
                <w:b/>
                <w:sz w:val="26"/>
              </w:rPr>
            </w:pPr>
            <w:r>
              <w:rPr>
                <w:b/>
                <w:spacing w:val="-5"/>
                <w:sz w:val="26"/>
              </w:rPr>
              <w:t>int</w:t>
            </w:r>
          </w:p>
        </w:tc>
        <w:tc>
          <w:tcPr>
            <w:tcW w:w="2227" w:type="dxa"/>
          </w:tcPr>
          <w:p w14:paraId="05B287B0">
            <w:pPr>
              <w:pStyle w:val="11"/>
              <w:ind w:left="108"/>
              <w:rPr>
                <w:b/>
                <w:sz w:val="26"/>
              </w:rPr>
            </w:pPr>
            <w:r>
              <w:rPr>
                <w:b/>
                <w:spacing w:val="-5"/>
                <w:sz w:val="26"/>
              </w:rPr>
              <w:t>FK</w:t>
            </w:r>
          </w:p>
        </w:tc>
        <w:tc>
          <w:tcPr>
            <w:tcW w:w="2441" w:type="dxa"/>
          </w:tcPr>
          <w:p w14:paraId="55DB18BD">
            <w:pPr>
              <w:pStyle w:val="11"/>
              <w:ind w:left="106"/>
              <w:rPr>
                <w:b/>
                <w:sz w:val="26"/>
              </w:rPr>
            </w:pPr>
            <w:r>
              <w:rPr>
                <w:b/>
                <w:sz w:val="26"/>
              </w:rPr>
              <w:t>Bệnh</w:t>
            </w:r>
            <w:r>
              <w:rPr>
                <w:b/>
                <w:spacing w:val="-7"/>
                <w:sz w:val="26"/>
              </w:rPr>
              <w:t xml:space="preserve"> </w:t>
            </w:r>
            <w:r>
              <w:rPr>
                <w:b/>
                <w:sz w:val="26"/>
              </w:rPr>
              <w:t>nhân</w:t>
            </w:r>
            <w:r>
              <w:rPr>
                <w:b/>
                <w:spacing w:val="-7"/>
                <w:sz w:val="26"/>
              </w:rPr>
              <w:t xml:space="preserve"> </w:t>
            </w:r>
            <w:r>
              <w:rPr>
                <w:b/>
                <w:sz w:val="26"/>
              </w:rPr>
              <w:t>đặt</w:t>
            </w:r>
            <w:r>
              <w:rPr>
                <w:b/>
                <w:spacing w:val="-5"/>
                <w:sz w:val="26"/>
              </w:rPr>
              <w:t xml:space="preserve"> </w:t>
            </w:r>
            <w:r>
              <w:rPr>
                <w:b/>
                <w:spacing w:val="-4"/>
                <w:sz w:val="26"/>
              </w:rPr>
              <w:t>lịch</w:t>
            </w:r>
          </w:p>
        </w:tc>
      </w:tr>
      <w:tr w14:paraId="7D38F77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50" w:type="dxa"/>
            <w:shd w:val="clear" w:color="auto" w:fill="D9E1F3"/>
          </w:tcPr>
          <w:p w14:paraId="2739FB00">
            <w:pPr>
              <w:pStyle w:val="11"/>
              <w:rPr>
                <w:sz w:val="26"/>
              </w:rPr>
            </w:pPr>
            <w:r>
              <w:rPr>
                <w:spacing w:val="-2"/>
                <w:sz w:val="26"/>
              </w:rPr>
              <w:t>MaBacSi</w:t>
            </w:r>
          </w:p>
        </w:tc>
        <w:tc>
          <w:tcPr>
            <w:tcW w:w="2378" w:type="dxa"/>
            <w:shd w:val="clear" w:color="auto" w:fill="D9E1F3"/>
          </w:tcPr>
          <w:p w14:paraId="66231D85">
            <w:pPr>
              <w:pStyle w:val="11"/>
              <w:rPr>
                <w:b/>
                <w:sz w:val="26"/>
              </w:rPr>
            </w:pPr>
            <w:r>
              <w:rPr>
                <w:b/>
                <w:spacing w:val="-5"/>
                <w:sz w:val="26"/>
              </w:rPr>
              <w:t>int</w:t>
            </w:r>
          </w:p>
        </w:tc>
        <w:tc>
          <w:tcPr>
            <w:tcW w:w="2227" w:type="dxa"/>
            <w:shd w:val="clear" w:color="auto" w:fill="D9E1F3"/>
          </w:tcPr>
          <w:p w14:paraId="1C664E14">
            <w:pPr>
              <w:pStyle w:val="11"/>
              <w:ind w:left="108"/>
              <w:rPr>
                <w:b/>
                <w:sz w:val="26"/>
              </w:rPr>
            </w:pPr>
            <w:r>
              <w:rPr>
                <w:b/>
                <w:spacing w:val="-5"/>
                <w:sz w:val="26"/>
              </w:rPr>
              <w:t>FK</w:t>
            </w:r>
          </w:p>
        </w:tc>
        <w:tc>
          <w:tcPr>
            <w:tcW w:w="2441" w:type="dxa"/>
            <w:shd w:val="clear" w:color="auto" w:fill="D9E1F3"/>
          </w:tcPr>
          <w:p w14:paraId="49F3990D">
            <w:pPr>
              <w:pStyle w:val="11"/>
              <w:ind w:left="106"/>
              <w:rPr>
                <w:b/>
                <w:sz w:val="26"/>
              </w:rPr>
            </w:pPr>
            <w:r>
              <w:rPr>
                <w:b/>
                <w:sz w:val="26"/>
              </w:rPr>
              <w:t>Bác</w:t>
            </w:r>
            <w:r>
              <w:rPr>
                <w:b/>
                <w:spacing w:val="-6"/>
                <w:sz w:val="26"/>
              </w:rPr>
              <w:t xml:space="preserve"> </w:t>
            </w:r>
            <w:r>
              <w:rPr>
                <w:b/>
                <w:sz w:val="26"/>
              </w:rPr>
              <w:t>sĩ</w:t>
            </w:r>
            <w:r>
              <w:rPr>
                <w:b/>
                <w:spacing w:val="-5"/>
                <w:sz w:val="26"/>
              </w:rPr>
              <w:t xml:space="preserve"> </w:t>
            </w:r>
            <w:r>
              <w:rPr>
                <w:b/>
                <w:sz w:val="26"/>
              </w:rPr>
              <w:t>được</w:t>
            </w:r>
            <w:r>
              <w:rPr>
                <w:b/>
                <w:spacing w:val="-2"/>
                <w:sz w:val="26"/>
              </w:rPr>
              <w:t xml:space="preserve"> </w:t>
            </w:r>
            <w:r>
              <w:rPr>
                <w:b/>
                <w:spacing w:val="-5"/>
                <w:sz w:val="26"/>
              </w:rPr>
              <w:t>đặt</w:t>
            </w:r>
          </w:p>
        </w:tc>
      </w:tr>
      <w:tr w14:paraId="65014CB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50" w:type="dxa"/>
          </w:tcPr>
          <w:p w14:paraId="4C7B39FE">
            <w:pPr>
              <w:pStyle w:val="11"/>
              <w:rPr>
                <w:sz w:val="26"/>
              </w:rPr>
            </w:pPr>
            <w:r>
              <w:rPr>
                <w:spacing w:val="-2"/>
                <w:sz w:val="26"/>
              </w:rPr>
              <w:t>NgayKham</w:t>
            </w:r>
          </w:p>
        </w:tc>
        <w:tc>
          <w:tcPr>
            <w:tcW w:w="2378" w:type="dxa"/>
          </w:tcPr>
          <w:p w14:paraId="436185CA">
            <w:pPr>
              <w:pStyle w:val="11"/>
              <w:rPr>
                <w:b/>
                <w:sz w:val="26"/>
              </w:rPr>
            </w:pPr>
            <w:r>
              <w:rPr>
                <w:b/>
                <w:spacing w:val="-4"/>
                <w:sz w:val="26"/>
              </w:rPr>
              <w:t>date</w:t>
            </w:r>
          </w:p>
        </w:tc>
        <w:tc>
          <w:tcPr>
            <w:tcW w:w="2227" w:type="dxa"/>
          </w:tcPr>
          <w:p w14:paraId="1EC09D39">
            <w:pPr>
              <w:pStyle w:val="11"/>
              <w:ind w:left="108"/>
              <w:rPr>
                <w:b/>
                <w:sz w:val="26"/>
              </w:rPr>
            </w:pPr>
            <w:r>
              <w:rPr>
                <w:b/>
                <w:sz w:val="26"/>
              </w:rPr>
              <w:t>NOT</w:t>
            </w:r>
            <w:r>
              <w:rPr>
                <w:b/>
                <w:spacing w:val="-7"/>
                <w:sz w:val="26"/>
              </w:rPr>
              <w:t xml:space="preserve"> </w:t>
            </w:r>
            <w:r>
              <w:rPr>
                <w:b/>
                <w:spacing w:val="-4"/>
                <w:sz w:val="26"/>
              </w:rPr>
              <w:t>NULL</w:t>
            </w:r>
          </w:p>
        </w:tc>
        <w:tc>
          <w:tcPr>
            <w:tcW w:w="2441" w:type="dxa"/>
          </w:tcPr>
          <w:p w14:paraId="347E9934">
            <w:pPr>
              <w:pStyle w:val="11"/>
              <w:ind w:left="106"/>
              <w:rPr>
                <w:b/>
                <w:sz w:val="26"/>
              </w:rPr>
            </w:pPr>
            <w:r>
              <w:rPr>
                <w:b/>
                <w:sz w:val="26"/>
              </w:rPr>
              <w:t>Ngày</w:t>
            </w:r>
            <w:r>
              <w:rPr>
                <w:b/>
                <w:spacing w:val="-7"/>
                <w:sz w:val="26"/>
              </w:rPr>
              <w:t xml:space="preserve"> </w:t>
            </w:r>
            <w:r>
              <w:rPr>
                <w:b/>
                <w:spacing w:val="-4"/>
                <w:sz w:val="26"/>
              </w:rPr>
              <w:t>khám</w:t>
            </w:r>
          </w:p>
        </w:tc>
      </w:tr>
      <w:tr w14:paraId="4A1E75F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50" w:type="dxa"/>
            <w:shd w:val="clear" w:color="auto" w:fill="D9E1F3"/>
          </w:tcPr>
          <w:p w14:paraId="4E5283F3">
            <w:pPr>
              <w:pStyle w:val="11"/>
              <w:rPr>
                <w:sz w:val="26"/>
              </w:rPr>
            </w:pPr>
            <w:r>
              <w:rPr>
                <w:spacing w:val="-2"/>
                <w:sz w:val="26"/>
              </w:rPr>
              <w:t>GioKham</w:t>
            </w:r>
          </w:p>
        </w:tc>
        <w:tc>
          <w:tcPr>
            <w:tcW w:w="2378" w:type="dxa"/>
            <w:shd w:val="clear" w:color="auto" w:fill="D9E1F3"/>
          </w:tcPr>
          <w:p w14:paraId="49D9FD48">
            <w:pPr>
              <w:pStyle w:val="11"/>
              <w:rPr>
                <w:b/>
                <w:sz w:val="26"/>
              </w:rPr>
            </w:pPr>
            <w:r>
              <w:rPr>
                <w:b/>
                <w:spacing w:val="-4"/>
                <w:sz w:val="26"/>
              </w:rPr>
              <w:t>time</w:t>
            </w:r>
          </w:p>
        </w:tc>
        <w:tc>
          <w:tcPr>
            <w:tcW w:w="2227" w:type="dxa"/>
            <w:shd w:val="clear" w:color="auto" w:fill="D9E1F3"/>
          </w:tcPr>
          <w:p w14:paraId="183CC504">
            <w:pPr>
              <w:pStyle w:val="11"/>
              <w:ind w:left="108"/>
              <w:rPr>
                <w:b/>
                <w:sz w:val="26"/>
              </w:rPr>
            </w:pPr>
            <w:r>
              <w:rPr>
                <w:b/>
                <w:sz w:val="26"/>
              </w:rPr>
              <w:t>NOT</w:t>
            </w:r>
            <w:r>
              <w:rPr>
                <w:b/>
                <w:spacing w:val="-7"/>
                <w:sz w:val="26"/>
              </w:rPr>
              <w:t xml:space="preserve"> </w:t>
            </w:r>
            <w:r>
              <w:rPr>
                <w:b/>
                <w:spacing w:val="-4"/>
                <w:sz w:val="26"/>
              </w:rPr>
              <w:t>NULL</w:t>
            </w:r>
          </w:p>
        </w:tc>
        <w:tc>
          <w:tcPr>
            <w:tcW w:w="2441" w:type="dxa"/>
            <w:shd w:val="clear" w:color="auto" w:fill="D9E1F3"/>
          </w:tcPr>
          <w:p w14:paraId="1BFE638E">
            <w:pPr>
              <w:pStyle w:val="11"/>
              <w:ind w:left="106"/>
              <w:rPr>
                <w:b/>
                <w:sz w:val="26"/>
              </w:rPr>
            </w:pPr>
            <w:r>
              <w:rPr>
                <w:b/>
                <w:sz w:val="26"/>
              </w:rPr>
              <w:t>Khung</w:t>
            </w:r>
            <w:r>
              <w:rPr>
                <w:b/>
                <w:spacing w:val="-7"/>
                <w:sz w:val="26"/>
              </w:rPr>
              <w:t xml:space="preserve"> </w:t>
            </w:r>
            <w:r>
              <w:rPr>
                <w:b/>
                <w:sz w:val="26"/>
              </w:rPr>
              <w:t>giờ</w:t>
            </w:r>
            <w:r>
              <w:rPr>
                <w:b/>
                <w:spacing w:val="-5"/>
                <w:sz w:val="26"/>
              </w:rPr>
              <w:t xml:space="preserve"> </w:t>
            </w:r>
            <w:r>
              <w:rPr>
                <w:b/>
                <w:spacing w:val="-4"/>
                <w:sz w:val="26"/>
              </w:rPr>
              <w:t>khám</w:t>
            </w:r>
          </w:p>
        </w:tc>
      </w:tr>
      <w:tr w14:paraId="5492778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50" w:type="dxa"/>
          </w:tcPr>
          <w:p w14:paraId="55AE89A7">
            <w:pPr>
              <w:pStyle w:val="11"/>
              <w:rPr>
                <w:sz w:val="26"/>
              </w:rPr>
            </w:pPr>
            <w:r>
              <w:rPr>
                <w:spacing w:val="-2"/>
                <w:sz w:val="26"/>
              </w:rPr>
              <w:t>LyDoKham</w:t>
            </w:r>
          </w:p>
        </w:tc>
        <w:tc>
          <w:tcPr>
            <w:tcW w:w="2378" w:type="dxa"/>
          </w:tcPr>
          <w:p w14:paraId="182F16A2">
            <w:pPr>
              <w:pStyle w:val="11"/>
              <w:rPr>
                <w:b/>
                <w:sz w:val="26"/>
              </w:rPr>
            </w:pPr>
            <w:r>
              <w:rPr>
                <w:b/>
                <w:spacing w:val="-2"/>
                <w:sz w:val="26"/>
              </w:rPr>
              <w:t>nvarchar(500)</w:t>
            </w:r>
          </w:p>
        </w:tc>
        <w:tc>
          <w:tcPr>
            <w:tcW w:w="2227" w:type="dxa"/>
          </w:tcPr>
          <w:p w14:paraId="52ADF898">
            <w:pPr>
              <w:pStyle w:val="11"/>
              <w:ind w:left="108"/>
              <w:rPr>
                <w:b/>
                <w:sz w:val="26"/>
              </w:rPr>
            </w:pPr>
            <w:r>
              <w:rPr>
                <w:b/>
                <w:spacing w:val="-4"/>
                <w:sz w:val="26"/>
              </w:rPr>
              <w:t>NULL</w:t>
            </w:r>
          </w:p>
        </w:tc>
        <w:tc>
          <w:tcPr>
            <w:tcW w:w="2441" w:type="dxa"/>
          </w:tcPr>
          <w:p w14:paraId="231F403C">
            <w:pPr>
              <w:pStyle w:val="11"/>
              <w:ind w:left="106"/>
              <w:rPr>
                <w:b/>
                <w:sz w:val="26"/>
              </w:rPr>
            </w:pPr>
            <w:r>
              <w:rPr>
                <w:b/>
                <w:sz w:val="26"/>
              </w:rPr>
              <w:t>Lý</w:t>
            </w:r>
            <w:r>
              <w:rPr>
                <w:b/>
                <w:spacing w:val="-4"/>
                <w:sz w:val="26"/>
              </w:rPr>
              <w:t xml:space="preserve"> </w:t>
            </w:r>
            <w:r>
              <w:rPr>
                <w:b/>
                <w:sz w:val="26"/>
              </w:rPr>
              <w:t>do</w:t>
            </w:r>
            <w:r>
              <w:rPr>
                <w:b/>
                <w:spacing w:val="-4"/>
                <w:sz w:val="26"/>
              </w:rPr>
              <w:t xml:space="preserve"> khám</w:t>
            </w:r>
          </w:p>
        </w:tc>
      </w:tr>
      <w:tr w14:paraId="1DD40D3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585" w:hRule="atLeast"/>
        </w:trPr>
        <w:tc>
          <w:tcPr>
            <w:tcW w:w="2350" w:type="dxa"/>
            <w:shd w:val="clear" w:color="auto" w:fill="D9E1F3"/>
          </w:tcPr>
          <w:p w14:paraId="3ACAB44B">
            <w:pPr>
              <w:pStyle w:val="11"/>
              <w:rPr>
                <w:sz w:val="26"/>
              </w:rPr>
            </w:pPr>
            <w:r>
              <w:rPr>
                <w:spacing w:val="-2"/>
                <w:sz w:val="26"/>
              </w:rPr>
              <w:t>TrangThai</w:t>
            </w:r>
          </w:p>
        </w:tc>
        <w:tc>
          <w:tcPr>
            <w:tcW w:w="2378" w:type="dxa"/>
            <w:shd w:val="clear" w:color="auto" w:fill="D9E1F3"/>
          </w:tcPr>
          <w:p w14:paraId="06B8432A">
            <w:pPr>
              <w:pStyle w:val="11"/>
              <w:rPr>
                <w:b/>
                <w:sz w:val="26"/>
              </w:rPr>
            </w:pPr>
            <w:r>
              <w:rPr>
                <w:b/>
                <w:spacing w:val="-2"/>
                <w:sz w:val="26"/>
              </w:rPr>
              <w:t>nvarchar(20)</w:t>
            </w:r>
          </w:p>
        </w:tc>
        <w:tc>
          <w:tcPr>
            <w:tcW w:w="2227" w:type="dxa"/>
            <w:shd w:val="clear" w:color="auto" w:fill="D9E1F3"/>
          </w:tcPr>
          <w:p w14:paraId="651A54AE">
            <w:pPr>
              <w:pStyle w:val="11"/>
              <w:ind w:left="108"/>
              <w:rPr>
                <w:b/>
                <w:sz w:val="26"/>
              </w:rPr>
            </w:pPr>
            <w:r>
              <w:rPr>
                <w:b/>
                <w:sz w:val="26"/>
              </w:rPr>
              <w:t>NOT</w:t>
            </w:r>
            <w:r>
              <w:rPr>
                <w:b/>
                <w:spacing w:val="-7"/>
                <w:sz w:val="26"/>
              </w:rPr>
              <w:t xml:space="preserve"> </w:t>
            </w:r>
            <w:r>
              <w:rPr>
                <w:b/>
                <w:spacing w:val="-4"/>
                <w:sz w:val="26"/>
              </w:rPr>
              <w:t>NULL</w:t>
            </w:r>
          </w:p>
        </w:tc>
        <w:tc>
          <w:tcPr>
            <w:tcW w:w="2441" w:type="dxa"/>
            <w:shd w:val="clear" w:color="auto" w:fill="D9E1F3"/>
          </w:tcPr>
          <w:p w14:paraId="735AE717">
            <w:pPr>
              <w:pStyle w:val="11"/>
              <w:spacing w:line="360" w:lineRule="auto"/>
              <w:ind w:left="106"/>
              <w:rPr>
                <w:b/>
                <w:sz w:val="26"/>
              </w:rPr>
            </w:pPr>
            <w:r>
              <w:rPr>
                <w:b/>
                <w:spacing w:val="-2"/>
                <w:sz w:val="26"/>
              </w:rPr>
              <w:t>ChoXacNhan/ DaXacNhan/ DaKham/DaHuy</w:t>
            </w:r>
          </w:p>
        </w:tc>
      </w:tr>
      <w:tr w14:paraId="1AFF61C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9" w:hRule="atLeast"/>
        </w:trPr>
        <w:tc>
          <w:tcPr>
            <w:tcW w:w="2350" w:type="dxa"/>
          </w:tcPr>
          <w:p w14:paraId="36E5EAA7">
            <w:pPr>
              <w:pStyle w:val="11"/>
              <w:rPr>
                <w:sz w:val="26"/>
              </w:rPr>
            </w:pPr>
            <w:r>
              <w:rPr>
                <w:spacing w:val="-2"/>
                <w:sz w:val="26"/>
              </w:rPr>
              <w:t>NgayDat</w:t>
            </w:r>
          </w:p>
        </w:tc>
        <w:tc>
          <w:tcPr>
            <w:tcW w:w="2378" w:type="dxa"/>
          </w:tcPr>
          <w:p w14:paraId="03E7CF09">
            <w:pPr>
              <w:pStyle w:val="11"/>
              <w:rPr>
                <w:b/>
                <w:sz w:val="26"/>
              </w:rPr>
            </w:pPr>
            <w:r>
              <w:rPr>
                <w:b/>
                <w:spacing w:val="-2"/>
                <w:sz w:val="26"/>
              </w:rPr>
              <w:t>datetime2</w:t>
            </w:r>
          </w:p>
        </w:tc>
        <w:tc>
          <w:tcPr>
            <w:tcW w:w="2227" w:type="dxa"/>
          </w:tcPr>
          <w:p w14:paraId="7201EC71">
            <w:pPr>
              <w:pStyle w:val="11"/>
              <w:ind w:left="108"/>
              <w:rPr>
                <w:b/>
                <w:sz w:val="26"/>
              </w:rPr>
            </w:pPr>
            <w:r>
              <w:rPr>
                <w:b/>
                <w:sz w:val="26"/>
              </w:rPr>
              <w:t>NOT</w:t>
            </w:r>
            <w:r>
              <w:rPr>
                <w:b/>
                <w:spacing w:val="-7"/>
                <w:sz w:val="26"/>
              </w:rPr>
              <w:t xml:space="preserve"> </w:t>
            </w:r>
            <w:r>
              <w:rPr>
                <w:b/>
                <w:spacing w:val="-4"/>
                <w:sz w:val="26"/>
              </w:rPr>
              <w:t>NULL</w:t>
            </w:r>
          </w:p>
        </w:tc>
        <w:tc>
          <w:tcPr>
            <w:tcW w:w="2441" w:type="dxa"/>
          </w:tcPr>
          <w:p w14:paraId="113A41AC">
            <w:pPr>
              <w:pStyle w:val="11"/>
              <w:ind w:left="106"/>
              <w:rPr>
                <w:b/>
                <w:sz w:val="26"/>
              </w:rPr>
            </w:pPr>
            <w:r>
              <w:rPr>
                <w:b/>
                <w:sz w:val="26"/>
              </w:rPr>
              <w:t>Thời</w:t>
            </w:r>
            <w:r>
              <w:rPr>
                <w:b/>
                <w:spacing w:val="-7"/>
                <w:sz w:val="26"/>
              </w:rPr>
              <w:t xml:space="preserve"> </w:t>
            </w:r>
            <w:r>
              <w:rPr>
                <w:b/>
                <w:sz w:val="26"/>
              </w:rPr>
              <w:t>điểm</w:t>
            </w:r>
            <w:r>
              <w:rPr>
                <w:b/>
                <w:spacing w:val="-4"/>
                <w:sz w:val="26"/>
              </w:rPr>
              <w:t xml:space="preserve"> </w:t>
            </w:r>
            <w:r>
              <w:rPr>
                <w:b/>
                <w:sz w:val="26"/>
              </w:rPr>
              <w:t>đặt</w:t>
            </w:r>
            <w:r>
              <w:rPr>
                <w:b/>
                <w:spacing w:val="-7"/>
                <w:sz w:val="26"/>
              </w:rPr>
              <w:t xml:space="preserve"> </w:t>
            </w:r>
            <w:r>
              <w:rPr>
                <w:b/>
                <w:spacing w:val="-4"/>
                <w:sz w:val="26"/>
              </w:rPr>
              <w:t>lịch</w:t>
            </w:r>
          </w:p>
        </w:tc>
      </w:tr>
    </w:tbl>
    <w:p w14:paraId="70F361D4">
      <w:pPr>
        <w:pStyle w:val="7"/>
        <w:spacing w:before="131" w:line="360" w:lineRule="auto"/>
        <w:ind w:left="262" w:right="413" w:firstLine="719"/>
        <w:jc w:val="both"/>
      </w:pPr>
      <w:r>
        <w:t>Đặc biệt, bảng LichHen có một index UNIQUE phức hợp trên ba cột (MaBacSi, NgayKham, GioKham) nhằm chống trùng khung giờ của cùng một bác sĩ. Khi validate ở tầng</w:t>
      </w:r>
      <w:r>
        <w:rPr>
          <w:spacing w:val="-6"/>
        </w:rPr>
        <w:t xml:space="preserve"> </w:t>
      </w:r>
      <w:r>
        <w:t>Controller,</w:t>
      </w:r>
      <w:r>
        <w:rPr>
          <w:spacing w:val="-6"/>
        </w:rPr>
        <w:t xml:space="preserve"> </w:t>
      </w:r>
      <w:r>
        <w:t>các</w:t>
      </w:r>
      <w:r>
        <w:rPr>
          <w:spacing w:val="-6"/>
        </w:rPr>
        <w:t xml:space="preserve"> </w:t>
      </w:r>
      <w:r>
        <w:t>lịch</w:t>
      </w:r>
      <w:r>
        <w:rPr>
          <w:spacing w:val="-6"/>
        </w:rPr>
        <w:t xml:space="preserve"> </w:t>
      </w:r>
      <w:r>
        <w:t>có</w:t>
      </w:r>
      <w:r>
        <w:rPr>
          <w:spacing w:val="-6"/>
        </w:rPr>
        <w:t xml:space="preserve"> </w:t>
      </w:r>
      <w:r>
        <w:t>trạng</w:t>
      </w:r>
      <w:r>
        <w:rPr>
          <w:spacing w:val="-6"/>
        </w:rPr>
        <w:t xml:space="preserve"> </w:t>
      </w:r>
      <w:r>
        <w:t>thái</w:t>
      </w:r>
      <w:r>
        <w:rPr>
          <w:spacing w:val="-6"/>
        </w:rPr>
        <w:t xml:space="preserve"> </w:t>
      </w:r>
      <w:r>
        <w:t>DaHuy</w:t>
      </w:r>
      <w:r>
        <w:rPr>
          <w:spacing w:val="-4"/>
        </w:rPr>
        <w:t xml:space="preserve"> </w:t>
      </w:r>
      <w:r>
        <w:t>được</w:t>
      </w:r>
      <w:r>
        <w:rPr>
          <w:spacing w:val="-6"/>
        </w:rPr>
        <w:t xml:space="preserve"> </w:t>
      </w:r>
      <w:r>
        <w:t>bỏ</w:t>
      </w:r>
      <w:r>
        <w:rPr>
          <w:spacing w:val="-6"/>
        </w:rPr>
        <w:t xml:space="preserve"> </w:t>
      </w:r>
      <w:r>
        <w:t>qua</w:t>
      </w:r>
      <w:r>
        <w:rPr>
          <w:spacing w:val="-6"/>
        </w:rPr>
        <w:t xml:space="preserve"> </w:t>
      </w:r>
      <w:r>
        <w:t>để</w:t>
      </w:r>
      <w:r>
        <w:rPr>
          <w:spacing w:val="-6"/>
        </w:rPr>
        <w:t xml:space="preserve"> </w:t>
      </w:r>
      <w:r>
        <w:t>khung</w:t>
      </w:r>
      <w:r>
        <w:rPr>
          <w:spacing w:val="-6"/>
        </w:rPr>
        <w:t xml:space="preserve"> </w:t>
      </w:r>
      <w:r>
        <w:t>giờ</w:t>
      </w:r>
      <w:r>
        <w:rPr>
          <w:spacing w:val="-6"/>
        </w:rPr>
        <w:t xml:space="preserve"> </w:t>
      </w:r>
      <w:r>
        <w:t>đó</w:t>
      </w:r>
      <w:r>
        <w:rPr>
          <w:spacing w:val="-6"/>
        </w:rPr>
        <w:t xml:space="preserve"> </w:t>
      </w:r>
      <w:r>
        <w:t>có</w:t>
      </w:r>
      <w:r>
        <w:rPr>
          <w:spacing w:val="-6"/>
        </w:rPr>
        <w:t xml:space="preserve"> </w:t>
      </w:r>
      <w:r>
        <w:t>thể</w:t>
      </w:r>
      <w:r>
        <w:rPr>
          <w:spacing w:val="-6"/>
        </w:rPr>
        <w:t xml:space="preserve"> </w:t>
      </w:r>
      <w:r>
        <w:t>được</w:t>
      </w:r>
      <w:r>
        <w:rPr>
          <w:spacing w:val="-6"/>
        </w:rPr>
        <w:t xml:space="preserve"> </w:t>
      </w:r>
      <w:r>
        <w:t xml:space="preserve">đặt </w:t>
      </w:r>
      <w:r>
        <w:rPr>
          <w:spacing w:val="-4"/>
        </w:rPr>
        <w:t>lại.</w:t>
      </w:r>
    </w:p>
    <w:p w14:paraId="11716ABA">
      <w:pPr>
        <w:pStyle w:val="7"/>
        <w:spacing w:after="0" w:line="360" w:lineRule="auto"/>
        <w:jc w:val="both"/>
        <w:sectPr>
          <w:pgSz w:w="12240" w:h="15840"/>
          <w:pgMar w:top="1240" w:right="720" w:bottom="940" w:left="1440" w:header="739" w:footer="750" w:gutter="0"/>
          <w:cols w:space="720" w:num="1"/>
        </w:sectPr>
      </w:pPr>
    </w:p>
    <w:p w14:paraId="326DFC7E">
      <w:pPr>
        <w:pStyle w:val="7"/>
        <w:spacing w:before="41"/>
      </w:pPr>
    </w:p>
    <w:p w14:paraId="30E767AB">
      <w:pPr>
        <w:spacing w:before="0"/>
        <w:ind w:left="569" w:right="714" w:firstLine="0"/>
        <w:jc w:val="center"/>
        <w:rPr>
          <w:b/>
          <w:sz w:val="26"/>
        </w:rPr>
      </w:pPr>
      <w:r>
        <w:rPr>
          <w:b/>
          <w:sz w:val="26"/>
        </w:rPr>
        <w:t>Bảng</w:t>
      </w:r>
      <w:r>
        <w:rPr>
          <w:b/>
          <w:spacing w:val="-7"/>
          <w:sz w:val="26"/>
        </w:rPr>
        <w:t xml:space="preserve"> </w:t>
      </w:r>
      <w:r>
        <w:rPr>
          <w:b/>
          <w:sz w:val="26"/>
        </w:rPr>
        <w:t>HoSoBenhAn</w:t>
      </w:r>
      <w:r>
        <w:rPr>
          <w:b/>
          <w:spacing w:val="-4"/>
          <w:sz w:val="26"/>
        </w:rPr>
        <w:t xml:space="preserve"> </w:t>
      </w:r>
      <w:r>
        <w:rPr>
          <w:b/>
          <w:sz w:val="26"/>
        </w:rPr>
        <w:t>—</w:t>
      </w:r>
      <w:r>
        <w:rPr>
          <w:b/>
          <w:spacing w:val="-6"/>
          <w:sz w:val="26"/>
        </w:rPr>
        <w:t xml:space="preserve"> </w:t>
      </w:r>
      <w:r>
        <w:rPr>
          <w:b/>
          <w:sz w:val="26"/>
        </w:rPr>
        <w:t>hồ</w:t>
      </w:r>
      <w:r>
        <w:rPr>
          <w:b/>
          <w:spacing w:val="-6"/>
          <w:sz w:val="26"/>
        </w:rPr>
        <w:t xml:space="preserve"> </w:t>
      </w:r>
      <w:r>
        <w:rPr>
          <w:b/>
          <w:sz w:val="26"/>
        </w:rPr>
        <w:t>sơ</w:t>
      </w:r>
      <w:r>
        <w:rPr>
          <w:b/>
          <w:spacing w:val="-7"/>
          <w:sz w:val="26"/>
        </w:rPr>
        <w:t xml:space="preserve"> </w:t>
      </w:r>
      <w:r>
        <w:rPr>
          <w:b/>
          <w:sz w:val="26"/>
        </w:rPr>
        <w:t>kết</w:t>
      </w:r>
      <w:r>
        <w:rPr>
          <w:b/>
          <w:spacing w:val="-6"/>
          <w:sz w:val="26"/>
        </w:rPr>
        <w:t xml:space="preserve"> </w:t>
      </w:r>
      <w:r>
        <w:rPr>
          <w:b/>
          <w:sz w:val="26"/>
        </w:rPr>
        <w:t>quả</w:t>
      </w:r>
      <w:r>
        <w:rPr>
          <w:b/>
          <w:spacing w:val="-5"/>
          <w:sz w:val="26"/>
        </w:rPr>
        <w:t xml:space="preserve"> </w:t>
      </w:r>
      <w:r>
        <w:rPr>
          <w:b/>
          <w:spacing w:val="-2"/>
          <w:sz w:val="26"/>
        </w:rPr>
        <w:t>khám:</w:t>
      </w:r>
    </w:p>
    <w:p w14:paraId="16CE9134">
      <w:pPr>
        <w:pStyle w:val="7"/>
        <w:spacing w:before="11"/>
        <w:rPr>
          <w:b/>
          <w:sz w:val="9"/>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338"/>
        <w:gridCol w:w="2424"/>
        <w:gridCol w:w="2300"/>
        <w:gridCol w:w="2336"/>
      </w:tblGrid>
      <w:tr w14:paraId="1C17693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559" w:hRule="atLeast"/>
        </w:trPr>
        <w:tc>
          <w:tcPr>
            <w:tcW w:w="2338" w:type="dxa"/>
            <w:tcBorders>
              <w:top w:val="nil"/>
              <w:left w:val="nil"/>
              <w:bottom w:val="nil"/>
              <w:right w:val="nil"/>
            </w:tcBorders>
            <w:shd w:val="clear" w:color="auto" w:fill="4471C4"/>
          </w:tcPr>
          <w:p w14:paraId="0437B7B3">
            <w:pPr>
              <w:pStyle w:val="11"/>
              <w:spacing w:before="131"/>
              <w:ind w:left="4"/>
              <w:jc w:val="center"/>
              <w:rPr>
                <w:sz w:val="26"/>
              </w:rPr>
            </w:pPr>
            <w:r>
              <w:rPr>
                <w:spacing w:val="-5"/>
                <w:sz w:val="26"/>
              </w:rPr>
              <w:t>Cột</w:t>
            </w:r>
          </w:p>
        </w:tc>
        <w:tc>
          <w:tcPr>
            <w:tcW w:w="2424" w:type="dxa"/>
            <w:tcBorders>
              <w:top w:val="nil"/>
              <w:left w:val="nil"/>
              <w:bottom w:val="nil"/>
              <w:right w:val="nil"/>
            </w:tcBorders>
            <w:shd w:val="clear" w:color="auto" w:fill="4471C4"/>
          </w:tcPr>
          <w:p w14:paraId="73C1A42B">
            <w:pPr>
              <w:pStyle w:val="11"/>
              <w:spacing w:before="131"/>
              <w:ind w:left="5"/>
              <w:jc w:val="center"/>
              <w:rPr>
                <w:sz w:val="26"/>
              </w:rPr>
            </w:pPr>
            <w:r>
              <w:rPr>
                <w:spacing w:val="-4"/>
                <w:sz w:val="26"/>
              </w:rPr>
              <w:t>Kiểu</w:t>
            </w:r>
          </w:p>
        </w:tc>
        <w:tc>
          <w:tcPr>
            <w:tcW w:w="2300" w:type="dxa"/>
            <w:tcBorders>
              <w:top w:val="nil"/>
              <w:left w:val="nil"/>
              <w:bottom w:val="nil"/>
              <w:right w:val="nil"/>
            </w:tcBorders>
            <w:shd w:val="clear" w:color="auto" w:fill="4471C4"/>
          </w:tcPr>
          <w:p w14:paraId="11B46E08">
            <w:pPr>
              <w:pStyle w:val="11"/>
              <w:spacing w:before="131"/>
              <w:ind w:left="595"/>
              <w:rPr>
                <w:sz w:val="26"/>
              </w:rPr>
            </w:pPr>
            <w:r>
              <w:rPr>
                <w:sz w:val="26"/>
              </w:rPr>
              <w:t>Ràng</w:t>
            </w:r>
            <w:r>
              <w:rPr>
                <w:spacing w:val="-7"/>
                <w:sz w:val="26"/>
              </w:rPr>
              <w:t xml:space="preserve"> </w:t>
            </w:r>
            <w:r>
              <w:rPr>
                <w:spacing w:val="-4"/>
                <w:sz w:val="26"/>
              </w:rPr>
              <w:t>buộc</w:t>
            </w:r>
          </w:p>
        </w:tc>
        <w:tc>
          <w:tcPr>
            <w:tcW w:w="2336" w:type="dxa"/>
            <w:tcBorders>
              <w:top w:val="nil"/>
              <w:left w:val="nil"/>
              <w:bottom w:val="nil"/>
              <w:right w:val="nil"/>
            </w:tcBorders>
            <w:shd w:val="clear" w:color="auto" w:fill="4471C4"/>
          </w:tcPr>
          <w:p w14:paraId="1F68667A">
            <w:pPr>
              <w:pStyle w:val="11"/>
              <w:spacing w:before="131"/>
              <w:ind w:left="4"/>
              <w:jc w:val="center"/>
              <w:rPr>
                <w:sz w:val="26"/>
              </w:rPr>
            </w:pPr>
            <w:r>
              <w:rPr>
                <w:sz w:val="26"/>
              </w:rPr>
              <w:t>Mô</w:t>
            </w:r>
            <w:r>
              <w:rPr>
                <w:spacing w:val="-6"/>
                <w:sz w:val="26"/>
              </w:rPr>
              <w:t xml:space="preserve"> </w:t>
            </w:r>
            <w:r>
              <w:rPr>
                <w:spacing w:val="-5"/>
                <w:sz w:val="26"/>
              </w:rPr>
              <w:t>tả</w:t>
            </w:r>
          </w:p>
        </w:tc>
      </w:tr>
      <w:tr w14:paraId="3F2D7BF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38" w:type="dxa"/>
            <w:tcBorders>
              <w:top w:val="nil"/>
            </w:tcBorders>
            <w:shd w:val="clear" w:color="auto" w:fill="D9E1F3"/>
          </w:tcPr>
          <w:p w14:paraId="2F24B4A9">
            <w:pPr>
              <w:pStyle w:val="11"/>
              <w:rPr>
                <w:sz w:val="26"/>
              </w:rPr>
            </w:pPr>
            <w:r>
              <w:rPr>
                <w:spacing w:val="-2"/>
                <w:sz w:val="26"/>
              </w:rPr>
              <w:t>MaHoSo</w:t>
            </w:r>
          </w:p>
        </w:tc>
        <w:tc>
          <w:tcPr>
            <w:tcW w:w="2424" w:type="dxa"/>
            <w:tcBorders>
              <w:top w:val="nil"/>
            </w:tcBorders>
            <w:shd w:val="clear" w:color="auto" w:fill="D9E1F3"/>
          </w:tcPr>
          <w:p w14:paraId="41C0AA56">
            <w:pPr>
              <w:pStyle w:val="11"/>
              <w:rPr>
                <w:b/>
                <w:sz w:val="26"/>
              </w:rPr>
            </w:pPr>
            <w:r>
              <w:rPr>
                <w:b/>
                <w:spacing w:val="-5"/>
                <w:sz w:val="26"/>
              </w:rPr>
              <w:t>int</w:t>
            </w:r>
          </w:p>
        </w:tc>
        <w:tc>
          <w:tcPr>
            <w:tcW w:w="2300" w:type="dxa"/>
            <w:tcBorders>
              <w:top w:val="nil"/>
            </w:tcBorders>
            <w:shd w:val="clear" w:color="auto" w:fill="D9E1F3"/>
          </w:tcPr>
          <w:p w14:paraId="71B8DABF">
            <w:pPr>
              <w:pStyle w:val="11"/>
              <w:ind w:left="108"/>
              <w:rPr>
                <w:b/>
                <w:sz w:val="26"/>
              </w:rPr>
            </w:pPr>
            <w:r>
              <w:rPr>
                <w:b/>
                <w:sz w:val="26"/>
              </w:rPr>
              <w:t>PK,</w:t>
            </w:r>
            <w:r>
              <w:rPr>
                <w:b/>
                <w:spacing w:val="-6"/>
                <w:sz w:val="26"/>
              </w:rPr>
              <w:t xml:space="preserve"> </w:t>
            </w:r>
            <w:r>
              <w:rPr>
                <w:b/>
                <w:spacing w:val="-2"/>
                <w:sz w:val="26"/>
              </w:rPr>
              <w:t>Identity</w:t>
            </w:r>
          </w:p>
        </w:tc>
        <w:tc>
          <w:tcPr>
            <w:tcW w:w="2336" w:type="dxa"/>
            <w:tcBorders>
              <w:top w:val="nil"/>
            </w:tcBorders>
            <w:shd w:val="clear" w:color="auto" w:fill="D9E1F3"/>
          </w:tcPr>
          <w:p w14:paraId="32FE5CE9">
            <w:pPr>
              <w:pStyle w:val="11"/>
              <w:rPr>
                <w:b/>
                <w:sz w:val="26"/>
              </w:rPr>
            </w:pPr>
            <w:r>
              <w:rPr>
                <w:b/>
                <w:sz w:val="26"/>
              </w:rPr>
              <w:t>Khóa</w:t>
            </w:r>
            <w:r>
              <w:rPr>
                <w:b/>
                <w:spacing w:val="-11"/>
                <w:sz w:val="26"/>
              </w:rPr>
              <w:t xml:space="preserve"> </w:t>
            </w:r>
            <w:r>
              <w:rPr>
                <w:b/>
                <w:spacing w:val="-2"/>
                <w:sz w:val="26"/>
              </w:rPr>
              <w:t>chính</w:t>
            </w:r>
          </w:p>
        </w:tc>
      </w:tr>
      <w:tr w14:paraId="4938508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338" w:type="dxa"/>
          </w:tcPr>
          <w:p w14:paraId="25B3D791">
            <w:pPr>
              <w:pStyle w:val="11"/>
              <w:rPr>
                <w:sz w:val="26"/>
              </w:rPr>
            </w:pPr>
            <w:r>
              <w:rPr>
                <w:spacing w:val="-2"/>
                <w:sz w:val="26"/>
              </w:rPr>
              <w:t>MaLichHen</w:t>
            </w:r>
          </w:p>
        </w:tc>
        <w:tc>
          <w:tcPr>
            <w:tcW w:w="2424" w:type="dxa"/>
          </w:tcPr>
          <w:p w14:paraId="0D30E3C1">
            <w:pPr>
              <w:pStyle w:val="11"/>
              <w:rPr>
                <w:b/>
                <w:sz w:val="26"/>
              </w:rPr>
            </w:pPr>
            <w:r>
              <w:rPr>
                <w:b/>
                <w:spacing w:val="-5"/>
                <w:sz w:val="26"/>
              </w:rPr>
              <w:t>int</w:t>
            </w:r>
          </w:p>
        </w:tc>
        <w:tc>
          <w:tcPr>
            <w:tcW w:w="2300" w:type="dxa"/>
          </w:tcPr>
          <w:p w14:paraId="2ECE11F8">
            <w:pPr>
              <w:pStyle w:val="11"/>
              <w:ind w:left="108"/>
              <w:rPr>
                <w:b/>
                <w:sz w:val="26"/>
              </w:rPr>
            </w:pPr>
            <w:r>
              <w:rPr>
                <w:b/>
                <w:sz w:val="26"/>
              </w:rPr>
              <w:t>FK,</w:t>
            </w:r>
            <w:r>
              <w:rPr>
                <w:b/>
                <w:spacing w:val="-6"/>
                <w:sz w:val="26"/>
              </w:rPr>
              <w:t xml:space="preserve"> </w:t>
            </w:r>
            <w:r>
              <w:rPr>
                <w:b/>
                <w:spacing w:val="-2"/>
                <w:sz w:val="26"/>
              </w:rPr>
              <w:t>UNIQUE</w:t>
            </w:r>
          </w:p>
        </w:tc>
        <w:tc>
          <w:tcPr>
            <w:tcW w:w="2336" w:type="dxa"/>
          </w:tcPr>
          <w:p w14:paraId="7D68B8C0">
            <w:pPr>
              <w:pStyle w:val="11"/>
              <w:spacing w:line="360" w:lineRule="auto"/>
              <w:ind w:right="322"/>
              <w:rPr>
                <w:b/>
                <w:sz w:val="26"/>
              </w:rPr>
            </w:pPr>
            <w:r>
              <w:rPr>
                <w:b/>
                <w:sz w:val="26"/>
              </w:rPr>
              <w:t>Một</w:t>
            </w:r>
            <w:r>
              <w:rPr>
                <w:b/>
                <w:spacing w:val="-14"/>
                <w:sz w:val="26"/>
              </w:rPr>
              <w:t xml:space="preserve"> </w:t>
            </w:r>
            <w:r>
              <w:rPr>
                <w:b/>
                <w:sz w:val="26"/>
              </w:rPr>
              <w:t>lịch</w:t>
            </w:r>
            <w:r>
              <w:rPr>
                <w:b/>
                <w:spacing w:val="-14"/>
                <w:sz w:val="26"/>
              </w:rPr>
              <w:t xml:space="preserve"> </w:t>
            </w:r>
            <w:r>
              <w:rPr>
                <w:b/>
                <w:sz w:val="26"/>
              </w:rPr>
              <w:t>hẹn</w:t>
            </w:r>
            <w:r>
              <w:rPr>
                <w:b/>
                <w:spacing w:val="-14"/>
                <w:sz w:val="26"/>
              </w:rPr>
              <w:t xml:space="preserve"> </w:t>
            </w:r>
            <w:r>
              <w:rPr>
                <w:b/>
                <w:sz w:val="26"/>
              </w:rPr>
              <w:t>ứng với một hồ sơ</w:t>
            </w:r>
          </w:p>
        </w:tc>
      </w:tr>
      <w:tr w14:paraId="736CA0F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5" w:hRule="atLeast"/>
        </w:trPr>
        <w:tc>
          <w:tcPr>
            <w:tcW w:w="2338" w:type="dxa"/>
            <w:shd w:val="clear" w:color="auto" w:fill="D9E1F3"/>
          </w:tcPr>
          <w:p w14:paraId="6E7319CA">
            <w:pPr>
              <w:pStyle w:val="11"/>
              <w:rPr>
                <w:sz w:val="26"/>
              </w:rPr>
            </w:pPr>
            <w:r>
              <w:rPr>
                <w:spacing w:val="-2"/>
                <w:sz w:val="26"/>
              </w:rPr>
              <w:t>ChanDoan</w:t>
            </w:r>
          </w:p>
        </w:tc>
        <w:tc>
          <w:tcPr>
            <w:tcW w:w="2424" w:type="dxa"/>
            <w:shd w:val="clear" w:color="auto" w:fill="D9E1F3"/>
          </w:tcPr>
          <w:p w14:paraId="4DC31AEF">
            <w:pPr>
              <w:pStyle w:val="11"/>
              <w:rPr>
                <w:b/>
                <w:sz w:val="26"/>
              </w:rPr>
            </w:pPr>
            <w:r>
              <w:rPr>
                <w:b/>
                <w:spacing w:val="-2"/>
                <w:sz w:val="26"/>
              </w:rPr>
              <w:t>nvarchar(1000)</w:t>
            </w:r>
          </w:p>
        </w:tc>
        <w:tc>
          <w:tcPr>
            <w:tcW w:w="2300" w:type="dxa"/>
            <w:shd w:val="clear" w:color="auto" w:fill="D9E1F3"/>
          </w:tcPr>
          <w:p w14:paraId="4CF05925">
            <w:pPr>
              <w:pStyle w:val="11"/>
              <w:ind w:left="108"/>
              <w:rPr>
                <w:b/>
                <w:sz w:val="26"/>
              </w:rPr>
            </w:pPr>
            <w:r>
              <w:rPr>
                <w:b/>
                <w:sz w:val="26"/>
              </w:rPr>
              <w:t>NOT</w:t>
            </w:r>
            <w:r>
              <w:rPr>
                <w:b/>
                <w:spacing w:val="-7"/>
                <w:sz w:val="26"/>
              </w:rPr>
              <w:t xml:space="preserve"> </w:t>
            </w:r>
            <w:r>
              <w:rPr>
                <w:b/>
                <w:spacing w:val="-4"/>
                <w:sz w:val="26"/>
              </w:rPr>
              <w:t>NULL</w:t>
            </w:r>
          </w:p>
        </w:tc>
        <w:tc>
          <w:tcPr>
            <w:tcW w:w="2336" w:type="dxa"/>
            <w:shd w:val="clear" w:color="auto" w:fill="D9E1F3"/>
          </w:tcPr>
          <w:p w14:paraId="55993E4C">
            <w:pPr>
              <w:pStyle w:val="11"/>
              <w:spacing w:line="360" w:lineRule="auto"/>
              <w:ind w:right="205"/>
              <w:rPr>
                <w:b/>
                <w:sz w:val="26"/>
              </w:rPr>
            </w:pPr>
            <w:r>
              <w:rPr>
                <w:b/>
                <w:sz w:val="26"/>
              </w:rPr>
              <w:t>Chẩn</w:t>
            </w:r>
            <w:r>
              <w:rPr>
                <w:b/>
                <w:spacing w:val="-17"/>
                <w:sz w:val="26"/>
              </w:rPr>
              <w:t xml:space="preserve"> </w:t>
            </w:r>
            <w:r>
              <w:rPr>
                <w:b/>
                <w:sz w:val="26"/>
              </w:rPr>
              <w:t>đoán</w:t>
            </w:r>
            <w:r>
              <w:rPr>
                <w:b/>
                <w:spacing w:val="-16"/>
                <w:sz w:val="26"/>
              </w:rPr>
              <w:t xml:space="preserve"> </w:t>
            </w:r>
            <w:r>
              <w:rPr>
                <w:b/>
                <w:sz w:val="26"/>
              </w:rPr>
              <w:t>của bác sĩ</w:t>
            </w:r>
          </w:p>
        </w:tc>
      </w:tr>
      <w:tr w14:paraId="2B2C61A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2338" w:type="dxa"/>
          </w:tcPr>
          <w:p w14:paraId="2C28FDA7">
            <w:pPr>
              <w:pStyle w:val="11"/>
              <w:spacing w:before="124"/>
              <w:rPr>
                <w:sz w:val="26"/>
              </w:rPr>
            </w:pPr>
            <w:r>
              <w:rPr>
                <w:spacing w:val="-2"/>
                <w:sz w:val="26"/>
              </w:rPr>
              <w:t>DonThuoc</w:t>
            </w:r>
          </w:p>
        </w:tc>
        <w:tc>
          <w:tcPr>
            <w:tcW w:w="2424" w:type="dxa"/>
          </w:tcPr>
          <w:p w14:paraId="7457CC4E">
            <w:pPr>
              <w:pStyle w:val="11"/>
              <w:spacing w:before="124"/>
              <w:rPr>
                <w:b/>
                <w:sz w:val="26"/>
              </w:rPr>
            </w:pPr>
            <w:r>
              <w:rPr>
                <w:b/>
                <w:spacing w:val="-2"/>
                <w:sz w:val="26"/>
              </w:rPr>
              <w:t>nvarchar(2000)</w:t>
            </w:r>
          </w:p>
        </w:tc>
        <w:tc>
          <w:tcPr>
            <w:tcW w:w="2300" w:type="dxa"/>
          </w:tcPr>
          <w:p w14:paraId="361E9106">
            <w:pPr>
              <w:pStyle w:val="11"/>
              <w:spacing w:before="124"/>
              <w:ind w:left="108"/>
              <w:rPr>
                <w:b/>
                <w:sz w:val="26"/>
              </w:rPr>
            </w:pPr>
            <w:r>
              <w:rPr>
                <w:b/>
                <w:spacing w:val="-4"/>
                <w:sz w:val="26"/>
              </w:rPr>
              <w:t>NULL</w:t>
            </w:r>
          </w:p>
        </w:tc>
        <w:tc>
          <w:tcPr>
            <w:tcW w:w="2336" w:type="dxa"/>
          </w:tcPr>
          <w:p w14:paraId="3F7578E9">
            <w:pPr>
              <w:pStyle w:val="11"/>
              <w:spacing w:before="124"/>
              <w:rPr>
                <w:b/>
                <w:sz w:val="26"/>
              </w:rPr>
            </w:pPr>
            <w:r>
              <w:rPr>
                <w:b/>
                <w:sz w:val="26"/>
              </w:rPr>
              <w:t>Đơn</w:t>
            </w:r>
            <w:r>
              <w:rPr>
                <w:b/>
                <w:spacing w:val="-8"/>
                <w:sz w:val="26"/>
              </w:rPr>
              <w:t xml:space="preserve"> </w:t>
            </w:r>
            <w:r>
              <w:rPr>
                <w:b/>
                <w:spacing w:val="-2"/>
                <w:sz w:val="26"/>
              </w:rPr>
              <w:t>thuốc</w:t>
            </w:r>
          </w:p>
        </w:tc>
      </w:tr>
      <w:tr w14:paraId="33FF4F0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2338" w:type="dxa"/>
            <w:shd w:val="clear" w:color="auto" w:fill="D9E1F3"/>
          </w:tcPr>
          <w:p w14:paraId="28CB0138">
            <w:pPr>
              <w:pStyle w:val="11"/>
              <w:spacing w:before="124"/>
              <w:rPr>
                <w:sz w:val="26"/>
              </w:rPr>
            </w:pPr>
            <w:r>
              <w:rPr>
                <w:spacing w:val="-2"/>
                <w:sz w:val="26"/>
              </w:rPr>
              <w:t>LoiKhuyen</w:t>
            </w:r>
          </w:p>
        </w:tc>
        <w:tc>
          <w:tcPr>
            <w:tcW w:w="2424" w:type="dxa"/>
            <w:shd w:val="clear" w:color="auto" w:fill="D9E1F3"/>
          </w:tcPr>
          <w:p w14:paraId="0F653D85">
            <w:pPr>
              <w:pStyle w:val="11"/>
              <w:spacing w:before="124"/>
              <w:rPr>
                <w:b/>
                <w:sz w:val="26"/>
              </w:rPr>
            </w:pPr>
            <w:r>
              <w:rPr>
                <w:b/>
                <w:spacing w:val="-2"/>
                <w:sz w:val="26"/>
              </w:rPr>
              <w:t>nvarchar(2000)</w:t>
            </w:r>
          </w:p>
        </w:tc>
        <w:tc>
          <w:tcPr>
            <w:tcW w:w="2300" w:type="dxa"/>
            <w:shd w:val="clear" w:color="auto" w:fill="D9E1F3"/>
          </w:tcPr>
          <w:p w14:paraId="7450037E">
            <w:pPr>
              <w:pStyle w:val="11"/>
              <w:spacing w:before="124"/>
              <w:ind w:left="108"/>
              <w:rPr>
                <w:b/>
                <w:sz w:val="26"/>
              </w:rPr>
            </w:pPr>
            <w:r>
              <w:rPr>
                <w:b/>
                <w:spacing w:val="-4"/>
                <w:sz w:val="26"/>
              </w:rPr>
              <w:t>NULL</w:t>
            </w:r>
          </w:p>
        </w:tc>
        <w:tc>
          <w:tcPr>
            <w:tcW w:w="2336" w:type="dxa"/>
            <w:shd w:val="clear" w:color="auto" w:fill="D9E1F3"/>
          </w:tcPr>
          <w:p w14:paraId="54330882">
            <w:pPr>
              <w:pStyle w:val="11"/>
              <w:spacing w:before="124" w:line="357" w:lineRule="auto"/>
              <w:ind w:right="533"/>
              <w:rPr>
                <w:b/>
                <w:sz w:val="26"/>
              </w:rPr>
            </w:pPr>
            <w:r>
              <w:rPr>
                <w:b/>
                <w:sz w:val="26"/>
              </w:rPr>
              <w:t>Lời</w:t>
            </w:r>
            <w:r>
              <w:rPr>
                <w:b/>
                <w:spacing w:val="-17"/>
                <w:sz w:val="26"/>
              </w:rPr>
              <w:t xml:space="preserve"> </w:t>
            </w:r>
            <w:r>
              <w:rPr>
                <w:b/>
                <w:sz w:val="26"/>
              </w:rPr>
              <w:t xml:space="preserve">khuyên/chỉ </w:t>
            </w:r>
            <w:r>
              <w:rPr>
                <w:b/>
                <w:spacing w:val="-4"/>
                <w:sz w:val="26"/>
              </w:rPr>
              <w:t>định</w:t>
            </w:r>
          </w:p>
        </w:tc>
      </w:tr>
      <w:tr w14:paraId="614F47B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90" w:hRule="atLeast"/>
        </w:trPr>
        <w:tc>
          <w:tcPr>
            <w:tcW w:w="2338" w:type="dxa"/>
          </w:tcPr>
          <w:p w14:paraId="54CE0496">
            <w:pPr>
              <w:pStyle w:val="11"/>
              <w:rPr>
                <w:sz w:val="26"/>
              </w:rPr>
            </w:pPr>
            <w:r>
              <w:rPr>
                <w:spacing w:val="-2"/>
                <w:sz w:val="26"/>
              </w:rPr>
              <w:t>NgayTao</w:t>
            </w:r>
          </w:p>
        </w:tc>
        <w:tc>
          <w:tcPr>
            <w:tcW w:w="2424" w:type="dxa"/>
          </w:tcPr>
          <w:p w14:paraId="056A04E7">
            <w:pPr>
              <w:pStyle w:val="11"/>
              <w:rPr>
                <w:b/>
                <w:sz w:val="26"/>
              </w:rPr>
            </w:pPr>
            <w:r>
              <w:rPr>
                <w:b/>
                <w:spacing w:val="-2"/>
                <w:sz w:val="26"/>
              </w:rPr>
              <w:t>datetime2</w:t>
            </w:r>
          </w:p>
        </w:tc>
        <w:tc>
          <w:tcPr>
            <w:tcW w:w="2300" w:type="dxa"/>
          </w:tcPr>
          <w:p w14:paraId="1800FB58">
            <w:pPr>
              <w:pStyle w:val="11"/>
              <w:ind w:left="108"/>
              <w:rPr>
                <w:b/>
                <w:sz w:val="26"/>
              </w:rPr>
            </w:pPr>
            <w:r>
              <w:rPr>
                <w:b/>
                <w:sz w:val="26"/>
              </w:rPr>
              <w:t>NOT</w:t>
            </w:r>
            <w:r>
              <w:rPr>
                <w:b/>
                <w:spacing w:val="-7"/>
                <w:sz w:val="26"/>
              </w:rPr>
              <w:t xml:space="preserve"> </w:t>
            </w:r>
            <w:r>
              <w:rPr>
                <w:b/>
                <w:spacing w:val="-4"/>
                <w:sz w:val="26"/>
              </w:rPr>
              <w:t>NULL</w:t>
            </w:r>
          </w:p>
        </w:tc>
        <w:tc>
          <w:tcPr>
            <w:tcW w:w="2336" w:type="dxa"/>
          </w:tcPr>
          <w:p w14:paraId="2CFBCCDD">
            <w:pPr>
              <w:pStyle w:val="11"/>
              <w:rPr>
                <w:b/>
                <w:sz w:val="26"/>
              </w:rPr>
            </w:pPr>
            <w:r>
              <w:rPr>
                <w:b/>
                <w:sz w:val="26"/>
              </w:rPr>
              <w:t>Ngày</w:t>
            </w:r>
            <w:r>
              <w:rPr>
                <w:b/>
                <w:spacing w:val="-5"/>
                <w:sz w:val="26"/>
              </w:rPr>
              <w:t xml:space="preserve"> </w:t>
            </w:r>
            <w:r>
              <w:rPr>
                <w:b/>
                <w:sz w:val="26"/>
              </w:rPr>
              <w:t>tạo</w:t>
            </w:r>
            <w:r>
              <w:rPr>
                <w:b/>
                <w:spacing w:val="-4"/>
                <w:sz w:val="26"/>
              </w:rPr>
              <w:t xml:space="preserve"> </w:t>
            </w:r>
            <w:r>
              <w:rPr>
                <w:b/>
                <w:sz w:val="26"/>
              </w:rPr>
              <w:t>hồ</w:t>
            </w:r>
            <w:r>
              <w:rPr>
                <w:b/>
                <w:spacing w:val="-4"/>
                <w:sz w:val="26"/>
              </w:rPr>
              <w:t xml:space="preserve"> </w:t>
            </w:r>
            <w:r>
              <w:rPr>
                <w:b/>
                <w:spacing w:val="-5"/>
                <w:sz w:val="26"/>
              </w:rPr>
              <w:t>sơ</w:t>
            </w:r>
          </w:p>
        </w:tc>
      </w:tr>
    </w:tbl>
    <w:p w14:paraId="03DB4A27">
      <w:pPr>
        <w:pStyle w:val="7"/>
        <w:spacing w:before="248"/>
        <w:rPr>
          <w:b/>
        </w:rPr>
      </w:pPr>
    </w:p>
    <w:p w14:paraId="3CE53A7F">
      <w:pPr>
        <w:spacing w:before="0"/>
        <w:ind w:left="569" w:right="720" w:firstLine="0"/>
        <w:jc w:val="center"/>
        <w:rPr>
          <w:b/>
          <w:sz w:val="26"/>
        </w:rPr>
      </w:pPr>
      <w:r>
        <w:rPr>
          <w:b/>
          <w:sz w:val="26"/>
        </w:rPr>
        <w:t>Bảng</w:t>
      </w:r>
      <w:r>
        <w:rPr>
          <w:b/>
          <w:spacing w:val="-7"/>
          <w:sz w:val="26"/>
        </w:rPr>
        <w:t xml:space="preserve"> </w:t>
      </w:r>
      <w:r>
        <w:rPr>
          <w:b/>
          <w:sz w:val="26"/>
        </w:rPr>
        <w:t>CauHinhEmail</w:t>
      </w:r>
      <w:r>
        <w:rPr>
          <w:b/>
          <w:spacing w:val="-4"/>
          <w:sz w:val="26"/>
        </w:rPr>
        <w:t xml:space="preserve"> </w:t>
      </w:r>
      <w:r>
        <w:rPr>
          <w:b/>
          <w:sz w:val="26"/>
        </w:rPr>
        <w:t>—</w:t>
      </w:r>
      <w:r>
        <w:rPr>
          <w:b/>
          <w:spacing w:val="-7"/>
          <w:sz w:val="26"/>
        </w:rPr>
        <w:t xml:space="preserve"> </w:t>
      </w:r>
      <w:r>
        <w:rPr>
          <w:b/>
          <w:sz w:val="26"/>
        </w:rPr>
        <w:t>cấu</w:t>
      </w:r>
      <w:r>
        <w:rPr>
          <w:b/>
          <w:spacing w:val="-6"/>
          <w:sz w:val="26"/>
        </w:rPr>
        <w:t xml:space="preserve"> </w:t>
      </w:r>
      <w:r>
        <w:rPr>
          <w:b/>
          <w:sz w:val="26"/>
        </w:rPr>
        <w:t>hình</w:t>
      </w:r>
      <w:r>
        <w:rPr>
          <w:b/>
          <w:spacing w:val="-6"/>
          <w:sz w:val="26"/>
        </w:rPr>
        <w:t xml:space="preserve"> </w:t>
      </w:r>
      <w:r>
        <w:rPr>
          <w:b/>
          <w:sz w:val="26"/>
        </w:rPr>
        <w:t>SMTP</w:t>
      </w:r>
      <w:r>
        <w:rPr>
          <w:b/>
          <w:spacing w:val="-6"/>
          <w:sz w:val="26"/>
        </w:rPr>
        <w:t xml:space="preserve"> </w:t>
      </w:r>
      <w:r>
        <w:rPr>
          <w:b/>
          <w:sz w:val="26"/>
        </w:rPr>
        <w:t>toàn</w:t>
      </w:r>
      <w:r>
        <w:rPr>
          <w:b/>
          <w:spacing w:val="-7"/>
          <w:sz w:val="26"/>
        </w:rPr>
        <w:t xml:space="preserve"> </w:t>
      </w:r>
      <w:r>
        <w:rPr>
          <w:b/>
          <w:sz w:val="26"/>
        </w:rPr>
        <w:t>hệ</w:t>
      </w:r>
      <w:r>
        <w:rPr>
          <w:b/>
          <w:spacing w:val="-6"/>
          <w:sz w:val="26"/>
        </w:rPr>
        <w:t xml:space="preserve"> </w:t>
      </w:r>
      <w:r>
        <w:rPr>
          <w:b/>
          <w:sz w:val="26"/>
        </w:rPr>
        <w:t>thống</w:t>
      </w:r>
      <w:r>
        <w:rPr>
          <w:b/>
          <w:spacing w:val="-6"/>
          <w:sz w:val="26"/>
        </w:rPr>
        <w:t xml:space="preserve"> </w:t>
      </w:r>
      <w:r>
        <w:rPr>
          <w:b/>
          <w:sz w:val="26"/>
        </w:rPr>
        <w:t>(chỉ</w:t>
      </w:r>
      <w:r>
        <w:rPr>
          <w:b/>
          <w:spacing w:val="-5"/>
          <w:sz w:val="26"/>
        </w:rPr>
        <w:t xml:space="preserve"> </w:t>
      </w:r>
      <w:r>
        <w:rPr>
          <w:b/>
          <w:sz w:val="26"/>
        </w:rPr>
        <w:t>chứa</w:t>
      </w:r>
      <w:r>
        <w:rPr>
          <w:b/>
          <w:spacing w:val="-3"/>
          <w:sz w:val="26"/>
        </w:rPr>
        <w:t xml:space="preserve"> </w:t>
      </w:r>
      <w:r>
        <w:rPr>
          <w:b/>
          <w:sz w:val="26"/>
        </w:rPr>
        <w:t>một</w:t>
      </w:r>
      <w:r>
        <w:rPr>
          <w:b/>
          <w:spacing w:val="-7"/>
          <w:sz w:val="26"/>
        </w:rPr>
        <w:t xml:space="preserve"> </w:t>
      </w:r>
      <w:r>
        <w:rPr>
          <w:b/>
          <w:sz w:val="26"/>
        </w:rPr>
        <w:t>bản</w:t>
      </w:r>
      <w:r>
        <w:rPr>
          <w:b/>
          <w:spacing w:val="-6"/>
          <w:sz w:val="26"/>
        </w:rPr>
        <w:t xml:space="preserve"> </w:t>
      </w:r>
      <w:r>
        <w:rPr>
          <w:b/>
          <w:spacing w:val="-2"/>
          <w:sz w:val="26"/>
        </w:rPr>
        <w:t>ghi):</w:t>
      </w:r>
    </w:p>
    <w:p w14:paraId="36ED2D68">
      <w:pPr>
        <w:pStyle w:val="7"/>
        <w:spacing w:before="11"/>
        <w:rPr>
          <w:b/>
          <w:sz w:val="9"/>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403"/>
        <w:gridCol w:w="2376"/>
        <w:gridCol w:w="2184"/>
        <w:gridCol w:w="2434"/>
      </w:tblGrid>
      <w:tr w14:paraId="495387F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559" w:hRule="atLeast"/>
        </w:trPr>
        <w:tc>
          <w:tcPr>
            <w:tcW w:w="2403" w:type="dxa"/>
            <w:tcBorders>
              <w:top w:val="nil"/>
              <w:left w:val="nil"/>
              <w:bottom w:val="nil"/>
              <w:right w:val="nil"/>
            </w:tcBorders>
            <w:shd w:val="clear" w:color="auto" w:fill="4471C4"/>
          </w:tcPr>
          <w:p w14:paraId="17CAC097">
            <w:pPr>
              <w:pStyle w:val="11"/>
              <w:spacing w:before="131"/>
              <w:ind w:left="6"/>
              <w:jc w:val="center"/>
              <w:rPr>
                <w:sz w:val="26"/>
              </w:rPr>
            </w:pPr>
            <w:r>
              <w:rPr>
                <w:spacing w:val="-5"/>
                <w:sz w:val="26"/>
              </w:rPr>
              <w:t>Cột</w:t>
            </w:r>
          </w:p>
        </w:tc>
        <w:tc>
          <w:tcPr>
            <w:tcW w:w="2376" w:type="dxa"/>
            <w:tcBorders>
              <w:top w:val="nil"/>
              <w:left w:val="nil"/>
              <w:bottom w:val="nil"/>
              <w:right w:val="nil"/>
            </w:tcBorders>
            <w:shd w:val="clear" w:color="auto" w:fill="4471C4"/>
          </w:tcPr>
          <w:p w14:paraId="724E861E">
            <w:pPr>
              <w:pStyle w:val="11"/>
              <w:spacing w:before="131"/>
              <w:ind w:left="4"/>
              <w:jc w:val="center"/>
              <w:rPr>
                <w:sz w:val="26"/>
              </w:rPr>
            </w:pPr>
            <w:r>
              <w:rPr>
                <w:spacing w:val="-4"/>
                <w:sz w:val="26"/>
              </w:rPr>
              <w:t>Kiểu</w:t>
            </w:r>
          </w:p>
        </w:tc>
        <w:tc>
          <w:tcPr>
            <w:tcW w:w="2184" w:type="dxa"/>
            <w:tcBorders>
              <w:top w:val="nil"/>
              <w:left w:val="nil"/>
              <w:bottom w:val="nil"/>
              <w:right w:val="nil"/>
            </w:tcBorders>
            <w:shd w:val="clear" w:color="auto" w:fill="4471C4"/>
          </w:tcPr>
          <w:p w14:paraId="01612972">
            <w:pPr>
              <w:pStyle w:val="11"/>
              <w:spacing w:before="131"/>
              <w:ind w:left="537"/>
              <w:rPr>
                <w:sz w:val="26"/>
              </w:rPr>
            </w:pPr>
            <w:r>
              <w:rPr>
                <w:sz w:val="26"/>
              </w:rPr>
              <w:t>Ràng</w:t>
            </w:r>
            <w:r>
              <w:rPr>
                <w:spacing w:val="-7"/>
                <w:sz w:val="26"/>
              </w:rPr>
              <w:t xml:space="preserve"> </w:t>
            </w:r>
            <w:r>
              <w:rPr>
                <w:spacing w:val="-4"/>
                <w:sz w:val="26"/>
              </w:rPr>
              <w:t>buộc</w:t>
            </w:r>
          </w:p>
        </w:tc>
        <w:tc>
          <w:tcPr>
            <w:tcW w:w="2434" w:type="dxa"/>
            <w:tcBorders>
              <w:top w:val="nil"/>
              <w:left w:val="nil"/>
              <w:bottom w:val="nil"/>
              <w:right w:val="nil"/>
            </w:tcBorders>
            <w:shd w:val="clear" w:color="auto" w:fill="4471C4"/>
          </w:tcPr>
          <w:p w14:paraId="2F89581A">
            <w:pPr>
              <w:pStyle w:val="11"/>
              <w:spacing w:before="131"/>
              <w:ind w:left="8"/>
              <w:jc w:val="center"/>
              <w:rPr>
                <w:sz w:val="26"/>
              </w:rPr>
            </w:pPr>
            <w:r>
              <w:rPr>
                <w:sz w:val="26"/>
              </w:rPr>
              <w:t>Mô</w:t>
            </w:r>
            <w:r>
              <w:rPr>
                <w:spacing w:val="-6"/>
                <w:sz w:val="26"/>
              </w:rPr>
              <w:t xml:space="preserve"> </w:t>
            </w:r>
            <w:r>
              <w:rPr>
                <w:spacing w:val="-5"/>
                <w:sz w:val="26"/>
              </w:rPr>
              <w:t>tả</w:t>
            </w:r>
          </w:p>
        </w:tc>
      </w:tr>
      <w:tr w14:paraId="7CE2FB9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403" w:type="dxa"/>
            <w:tcBorders>
              <w:top w:val="nil"/>
            </w:tcBorders>
            <w:shd w:val="clear" w:color="auto" w:fill="D9E1F3"/>
          </w:tcPr>
          <w:p w14:paraId="6768C631">
            <w:pPr>
              <w:pStyle w:val="11"/>
              <w:rPr>
                <w:sz w:val="26"/>
              </w:rPr>
            </w:pPr>
            <w:r>
              <w:rPr>
                <w:spacing w:val="-2"/>
                <w:sz w:val="26"/>
              </w:rPr>
              <w:t>MaCauHinh</w:t>
            </w:r>
          </w:p>
        </w:tc>
        <w:tc>
          <w:tcPr>
            <w:tcW w:w="2376" w:type="dxa"/>
            <w:tcBorders>
              <w:top w:val="nil"/>
            </w:tcBorders>
            <w:shd w:val="clear" w:color="auto" w:fill="D9E1F3"/>
          </w:tcPr>
          <w:p w14:paraId="0592BD64">
            <w:pPr>
              <w:pStyle w:val="11"/>
              <w:rPr>
                <w:b/>
                <w:sz w:val="26"/>
              </w:rPr>
            </w:pPr>
            <w:r>
              <w:rPr>
                <w:b/>
                <w:spacing w:val="-5"/>
                <w:sz w:val="26"/>
              </w:rPr>
              <w:t>int</w:t>
            </w:r>
          </w:p>
        </w:tc>
        <w:tc>
          <w:tcPr>
            <w:tcW w:w="2184" w:type="dxa"/>
            <w:tcBorders>
              <w:top w:val="nil"/>
            </w:tcBorders>
            <w:shd w:val="clear" w:color="auto" w:fill="D9E1F3"/>
          </w:tcPr>
          <w:p w14:paraId="2EFFAF93">
            <w:pPr>
              <w:pStyle w:val="11"/>
              <w:ind w:left="108"/>
              <w:rPr>
                <w:b/>
                <w:sz w:val="26"/>
              </w:rPr>
            </w:pPr>
            <w:r>
              <w:rPr>
                <w:b/>
                <w:spacing w:val="-5"/>
                <w:sz w:val="26"/>
              </w:rPr>
              <w:t>PK</w:t>
            </w:r>
          </w:p>
        </w:tc>
        <w:tc>
          <w:tcPr>
            <w:tcW w:w="2434" w:type="dxa"/>
            <w:tcBorders>
              <w:top w:val="nil"/>
            </w:tcBorders>
            <w:shd w:val="clear" w:color="auto" w:fill="D9E1F3"/>
          </w:tcPr>
          <w:p w14:paraId="4C096282">
            <w:pPr>
              <w:pStyle w:val="11"/>
              <w:spacing w:before="119"/>
              <w:ind w:left="108" w:right="1019"/>
              <w:rPr>
                <w:b/>
                <w:sz w:val="26"/>
              </w:rPr>
            </w:pPr>
            <w:r>
              <w:rPr>
                <w:b/>
                <w:sz w:val="26"/>
              </w:rPr>
              <w:t>Khóa</w:t>
            </w:r>
            <w:r>
              <w:rPr>
                <w:b/>
                <w:spacing w:val="-17"/>
                <w:sz w:val="26"/>
              </w:rPr>
              <w:t xml:space="preserve"> </w:t>
            </w:r>
            <w:r>
              <w:rPr>
                <w:b/>
                <w:sz w:val="26"/>
              </w:rPr>
              <w:t xml:space="preserve">chính </w:t>
            </w:r>
            <w:r>
              <w:rPr>
                <w:b/>
                <w:spacing w:val="-2"/>
                <w:sz w:val="26"/>
              </w:rPr>
              <w:t>(singleton)</w:t>
            </w:r>
          </w:p>
        </w:tc>
      </w:tr>
      <w:tr w14:paraId="041E5FF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403" w:type="dxa"/>
          </w:tcPr>
          <w:p w14:paraId="0542880B">
            <w:pPr>
              <w:pStyle w:val="11"/>
              <w:rPr>
                <w:sz w:val="26"/>
              </w:rPr>
            </w:pPr>
            <w:r>
              <w:rPr>
                <w:spacing w:val="-2"/>
                <w:sz w:val="26"/>
              </w:rPr>
              <w:t>BatEmail</w:t>
            </w:r>
          </w:p>
        </w:tc>
        <w:tc>
          <w:tcPr>
            <w:tcW w:w="2376" w:type="dxa"/>
          </w:tcPr>
          <w:p w14:paraId="68A877D9">
            <w:pPr>
              <w:pStyle w:val="11"/>
              <w:rPr>
                <w:b/>
                <w:sz w:val="26"/>
              </w:rPr>
            </w:pPr>
            <w:r>
              <w:rPr>
                <w:b/>
                <w:spacing w:val="-5"/>
                <w:sz w:val="26"/>
              </w:rPr>
              <w:t>bit</w:t>
            </w:r>
          </w:p>
        </w:tc>
        <w:tc>
          <w:tcPr>
            <w:tcW w:w="2184" w:type="dxa"/>
          </w:tcPr>
          <w:p w14:paraId="33E12207">
            <w:pPr>
              <w:pStyle w:val="11"/>
              <w:ind w:left="108"/>
              <w:rPr>
                <w:b/>
                <w:sz w:val="26"/>
              </w:rPr>
            </w:pPr>
            <w:r>
              <w:rPr>
                <w:b/>
                <w:sz w:val="26"/>
              </w:rPr>
              <w:t>NOT</w:t>
            </w:r>
            <w:r>
              <w:rPr>
                <w:b/>
                <w:spacing w:val="-7"/>
                <w:sz w:val="26"/>
              </w:rPr>
              <w:t xml:space="preserve"> </w:t>
            </w:r>
            <w:r>
              <w:rPr>
                <w:b/>
                <w:spacing w:val="-4"/>
                <w:sz w:val="26"/>
              </w:rPr>
              <w:t>NULL</w:t>
            </w:r>
          </w:p>
        </w:tc>
        <w:tc>
          <w:tcPr>
            <w:tcW w:w="2434" w:type="dxa"/>
          </w:tcPr>
          <w:p w14:paraId="0C5B0D07">
            <w:pPr>
              <w:pStyle w:val="11"/>
              <w:spacing w:before="119"/>
              <w:ind w:left="108" w:right="133"/>
              <w:rPr>
                <w:b/>
                <w:sz w:val="26"/>
              </w:rPr>
            </w:pPr>
            <w:r>
              <w:rPr>
                <w:b/>
                <w:sz w:val="26"/>
              </w:rPr>
              <w:t>Bật/tắt</w:t>
            </w:r>
            <w:r>
              <w:rPr>
                <w:b/>
                <w:spacing w:val="-17"/>
                <w:sz w:val="26"/>
              </w:rPr>
              <w:t xml:space="preserve"> </w:t>
            </w:r>
            <w:r>
              <w:rPr>
                <w:b/>
                <w:sz w:val="26"/>
              </w:rPr>
              <w:t>gửi</w:t>
            </w:r>
            <w:r>
              <w:rPr>
                <w:b/>
                <w:spacing w:val="-16"/>
                <w:sz w:val="26"/>
              </w:rPr>
              <w:t xml:space="preserve"> </w:t>
            </w:r>
            <w:r>
              <w:rPr>
                <w:b/>
                <w:sz w:val="26"/>
              </w:rPr>
              <w:t>mail toàn hệ thống</w:t>
            </w:r>
          </w:p>
        </w:tc>
      </w:tr>
      <w:tr w14:paraId="6D024A2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403" w:type="dxa"/>
            <w:shd w:val="clear" w:color="auto" w:fill="D9E1F3"/>
          </w:tcPr>
          <w:p w14:paraId="75BE81B7">
            <w:pPr>
              <w:pStyle w:val="11"/>
              <w:rPr>
                <w:sz w:val="26"/>
              </w:rPr>
            </w:pPr>
            <w:r>
              <w:rPr>
                <w:spacing w:val="-2"/>
                <w:sz w:val="26"/>
              </w:rPr>
              <w:t>SmtpServer</w:t>
            </w:r>
          </w:p>
        </w:tc>
        <w:tc>
          <w:tcPr>
            <w:tcW w:w="2376" w:type="dxa"/>
            <w:shd w:val="clear" w:color="auto" w:fill="D9E1F3"/>
          </w:tcPr>
          <w:p w14:paraId="1230C1B1">
            <w:pPr>
              <w:pStyle w:val="11"/>
              <w:rPr>
                <w:b/>
                <w:sz w:val="26"/>
              </w:rPr>
            </w:pPr>
            <w:r>
              <w:rPr>
                <w:b/>
                <w:spacing w:val="-2"/>
                <w:sz w:val="26"/>
              </w:rPr>
              <w:t>nvarchar(255)</w:t>
            </w:r>
          </w:p>
        </w:tc>
        <w:tc>
          <w:tcPr>
            <w:tcW w:w="2184" w:type="dxa"/>
            <w:shd w:val="clear" w:color="auto" w:fill="D9E1F3"/>
          </w:tcPr>
          <w:p w14:paraId="745000F9">
            <w:pPr>
              <w:pStyle w:val="11"/>
              <w:ind w:left="108"/>
              <w:rPr>
                <w:b/>
                <w:sz w:val="26"/>
              </w:rPr>
            </w:pPr>
            <w:r>
              <w:rPr>
                <w:b/>
                <w:sz w:val="26"/>
              </w:rPr>
              <w:t>NOT</w:t>
            </w:r>
            <w:r>
              <w:rPr>
                <w:b/>
                <w:spacing w:val="-7"/>
                <w:sz w:val="26"/>
              </w:rPr>
              <w:t xml:space="preserve"> </w:t>
            </w:r>
            <w:r>
              <w:rPr>
                <w:b/>
                <w:spacing w:val="-4"/>
                <w:sz w:val="26"/>
              </w:rPr>
              <w:t>NULL</w:t>
            </w:r>
          </w:p>
        </w:tc>
        <w:tc>
          <w:tcPr>
            <w:tcW w:w="2434" w:type="dxa"/>
            <w:shd w:val="clear" w:color="auto" w:fill="D9E1F3"/>
          </w:tcPr>
          <w:p w14:paraId="00C02D71">
            <w:pPr>
              <w:pStyle w:val="11"/>
              <w:ind w:left="108" w:right="110"/>
              <w:rPr>
                <w:b/>
                <w:sz w:val="26"/>
              </w:rPr>
            </w:pPr>
            <w:r>
              <w:rPr>
                <w:b/>
                <w:sz w:val="26"/>
              </w:rPr>
              <w:t>Máy chủ SMTP (ví dụ</w:t>
            </w:r>
            <w:r>
              <w:rPr>
                <w:b/>
                <w:spacing w:val="-17"/>
                <w:sz w:val="26"/>
              </w:rPr>
              <w:t xml:space="preserve"> </w:t>
            </w:r>
            <w:r>
              <w:rPr>
                <w:b/>
                <w:sz w:val="26"/>
              </w:rPr>
              <w:t>smtp.gmail.com)</w:t>
            </w:r>
          </w:p>
        </w:tc>
      </w:tr>
      <w:tr w14:paraId="5EBB738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9" w:hRule="atLeast"/>
        </w:trPr>
        <w:tc>
          <w:tcPr>
            <w:tcW w:w="2403" w:type="dxa"/>
          </w:tcPr>
          <w:p w14:paraId="751868F9">
            <w:pPr>
              <w:pStyle w:val="11"/>
              <w:spacing w:before="124"/>
              <w:rPr>
                <w:sz w:val="26"/>
              </w:rPr>
            </w:pPr>
            <w:r>
              <w:rPr>
                <w:spacing w:val="-4"/>
                <w:sz w:val="26"/>
              </w:rPr>
              <w:t>Port</w:t>
            </w:r>
          </w:p>
        </w:tc>
        <w:tc>
          <w:tcPr>
            <w:tcW w:w="2376" w:type="dxa"/>
          </w:tcPr>
          <w:p w14:paraId="4F0529AF">
            <w:pPr>
              <w:pStyle w:val="11"/>
              <w:spacing w:before="124"/>
              <w:rPr>
                <w:b/>
                <w:sz w:val="26"/>
              </w:rPr>
            </w:pPr>
            <w:r>
              <w:rPr>
                <w:b/>
                <w:spacing w:val="-5"/>
                <w:sz w:val="26"/>
              </w:rPr>
              <w:t>int</w:t>
            </w:r>
          </w:p>
        </w:tc>
        <w:tc>
          <w:tcPr>
            <w:tcW w:w="2184" w:type="dxa"/>
          </w:tcPr>
          <w:p w14:paraId="1152B840">
            <w:pPr>
              <w:pStyle w:val="11"/>
              <w:spacing w:before="124"/>
              <w:ind w:left="108"/>
              <w:rPr>
                <w:b/>
                <w:sz w:val="26"/>
              </w:rPr>
            </w:pPr>
            <w:r>
              <w:rPr>
                <w:b/>
                <w:sz w:val="26"/>
              </w:rPr>
              <w:t>NOT</w:t>
            </w:r>
            <w:r>
              <w:rPr>
                <w:b/>
                <w:spacing w:val="-7"/>
                <w:sz w:val="26"/>
              </w:rPr>
              <w:t xml:space="preserve"> </w:t>
            </w:r>
            <w:r>
              <w:rPr>
                <w:b/>
                <w:spacing w:val="-4"/>
                <w:sz w:val="26"/>
              </w:rPr>
              <w:t>NULL</w:t>
            </w:r>
          </w:p>
        </w:tc>
        <w:tc>
          <w:tcPr>
            <w:tcW w:w="2434" w:type="dxa"/>
          </w:tcPr>
          <w:p w14:paraId="536210FC">
            <w:pPr>
              <w:pStyle w:val="11"/>
              <w:ind w:left="108"/>
              <w:rPr>
                <w:b/>
                <w:sz w:val="26"/>
              </w:rPr>
            </w:pPr>
            <w:r>
              <w:rPr>
                <w:b/>
                <w:sz w:val="26"/>
              </w:rPr>
              <w:t>Cổng</w:t>
            </w:r>
            <w:r>
              <w:rPr>
                <w:b/>
                <w:spacing w:val="-7"/>
                <w:sz w:val="26"/>
              </w:rPr>
              <w:t xml:space="preserve"> </w:t>
            </w:r>
            <w:r>
              <w:rPr>
                <w:b/>
                <w:sz w:val="26"/>
              </w:rPr>
              <w:t>SMTP</w:t>
            </w:r>
            <w:r>
              <w:rPr>
                <w:b/>
                <w:spacing w:val="-7"/>
                <w:sz w:val="26"/>
              </w:rPr>
              <w:t xml:space="preserve"> </w:t>
            </w:r>
            <w:r>
              <w:rPr>
                <w:b/>
                <w:spacing w:val="-4"/>
                <w:sz w:val="26"/>
              </w:rPr>
              <w:t>(587</w:t>
            </w:r>
          </w:p>
          <w:p w14:paraId="656C20B1">
            <w:pPr>
              <w:pStyle w:val="11"/>
              <w:spacing w:before="1"/>
              <w:ind w:left="108"/>
              <w:rPr>
                <w:b/>
                <w:sz w:val="26"/>
              </w:rPr>
            </w:pPr>
            <w:r>
              <w:rPr>
                <w:b/>
                <w:sz w:val="26"/>
              </w:rPr>
              <w:t>cho</w:t>
            </w:r>
            <w:r>
              <w:rPr>
                <w:b/>
                <w:spacing w:val="-5"/>
                <w:sz w:val="26"/>
              </w:rPr>
              <w:t xml:space="preserve"> </w:t>
            </w:r>
            <w:r>
              <w:rPr>
                <w:b/>
                <w:spacing w:val="-4"/>
                <w:sz w:val="26"/>
              </w:rPr>
              <w:t>TLS)</w:t>
            </w:r>
          </w:p>
        </w:tc>
      </w:tr>
      <w:tr w14:paraId="0437A29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403" w:type="dxa"/>
            <w:shd w:val="clear" w:color="auto" w:fill="D9E1F3"/>
          </w:tcPr>
          <w:p w14:paraId="1C0ED5C4">
            <w:pPr>
              <w:pStyle w:val="11"/>
              <w:rPr>
                <w:sz w:val="26"/>
              </w:rPr>
            </w:pPr>
            <w:r>
              <w:rPr>
                <w:spacing w:val="-2"/>
                <w:sz w:val="26"/>
              </w:rPr>
              <w:t>SenderName</w:t>
            </w:r>
          </w:p>
        </w:tc>
        <w:tc>
          <w:tcPr>
            <w:tcW w:w="2376" w:type="dxa"/>
            <w:shd w:val="clear" w:color="auto" w:fill="D9E1F3"/>
          </w:tcPr>
          <w:p w14:paraId="33DE8072">
            <w:pPr>
              <w:pStyle w:val="11"/>
              <w:rPr>
                <w:b/>
                <w:sz w:val="26"/>
              </w:rPr>
            </w:pPr>
            <w:r>
              <w:rPr>
                <w:b/>
                <w:spacing w:val="-2"/>
                <w:sz w:val="26"/>
              </w:rPr>
              <w:t>nvarchar(255)</w:t>
            </w:r>
          </w:p>
        </w:tc>
        <w:tc>
          <w:tcPr>
            <w:tcW w:w="2184" w:type="dxa"/>
            <w:shd w:val="clear" w:color="auto" w:fill="D9E1F3"/>
          </w:tcPr>
          <w:p w14:paraId="31CA8BC9">
            <w:pPr>
              <w:pStyle w:val="11"/>
              <w:ind w:left="108"/>
              <w:rPr>
                <w:b/>
                <w:sz w:val="26"/>
              </w:rPr>
            </w:pPr>
            <w:r>
              <w:rPr>
                <w:b/>
                <w:sz w:val="26"/>
              </w:rPr>
              <w:t>NOT</w:t>
            </w:r>
            <w:r>
              <w:rPr>
                <w:b/>
                <w:spacing w:val="-7"/>
                <w:sz w:val="26"/>
              </w:rPr>
              <w:t xml:space="preserve"> </w:t>
            </w:r>
            <w:r>
              <w:rPr>
                <w:b/>
                <w:spacing w:val="-4"/>
                <w:sz w:val="26"/>
              </w:rPr>
              <w:t>NULL</w:t>
            </w:r>
          </w:p>
        </w:tc>
        <w:tc>
          <w:tcPr>
            <w:tcW w:w="2434" w:type="dxa"/>
            <w:shd w:val="clear" w:color="auto" w:fill="D9E1F3"/>
          </w:tcPr>
          <w:p w14:paraId="1B857F7C">
            <w:pPr>
              <w:pStyle w:val="11"/>
              <w:spacing w:before="119"/>
              <w:ind w:left="108" w:right="110"/>
              <w:rPr>
                <w:b/>
                <w:sz w:val="26"/>
              </w:rPr>
            </w:pPr>
            <w:r>
              <w:rPr>
                <w:b/>
                <w:sz w:val="26"/>
              </w:rPr>
              <w:t>Tên</w:t>
            </w:r>
            <w:r>
              <w:rPr>
                <w:b/>
                <w:spacing w:val="-14"/>
                <w:sz w:val="26"/>
              </w:rPr>
              <w:t xml:space="preserve"> </w:t>
            </w:r>
            <w:r>
              <w:rPr>
                <w:b/>
                <w:sz w:val="26"/>
              </w:rPr>
              <w:t>người</w:t>
            </w:r>
            <w:r>
              <w:rPr>
                <w:b/>
                <w:spacing w:val="-14"/>
                <w:sz w:val="26"/>
              </w:rPr>
              <w:t xml:space="preserve"> </w:t>
            </w:r>
            <w:r>
              <w:rPr>
                <w:b/>
                <w:sz w:val="26"/>
              </w:rPr>
              <w:t>gửi</w:t>
            </w:r>
            <w:r>
              <w:rPr>
                <w:b/>
                <w:spacing w:val="-14"/>
                <w:sz w:val="26"/>
              </w:rPr>
              <w:t xml:space="preserve"> </w:t>
            </w:r>
            <w:r>
              <w:rPr>
                <w:b/>
                <w:sz w:val="26"/>
              </w:rPr>
              <w:t xml:space="preserve">hiển </w:t>
            </w:r>
            <w:r>
              <w:rPr>
                <w:b/>
                <w:spacing w:val="-4"/>
                <w:sz w:val="26"/>
              </w:rPr>
              <w:t>thị</w:t>
            </w:r>
          </w:p>
        </w:tc>
      </w:tr>
    </w:tbl>
    <w:p w14:paraId="5C2F2B6C">
      <w:pPr>
        <w:pStyle w:val="11"/>
        <w:spacing w:after="0"/>
        <w:rPr>
          <w:b/>
          <w:sz w:val="26"/>
        </w:rPr>
        <w:sectPr>
          <w:pgSz w:w="12240" w:h="15840"/>
          <w:pgMar w:top="1240" w:right="720" w:bottom="940" w:left="1440" w:header="739" w:footer="750" w:gutter="0"/>
          <w:cols w:space="720" w:num="1"/>
        </w:sectPr>
      </w:pPr>
    </w:p>
    <w:p w14:paraId="3111F41F">
      <w:pPr>
        <w:pStyle w:val="7"/>
        <w:spacing w:before="108"/>
        <w:rPr>
          <w:b/>
          <w:sz w:val="20"/>
        </w:rPr>
      </w:pPr>
    </w:p>
    <w:tbl>
      <w:tblPr>
        <w:tblStyle w:val="6"/>
        <w:tblW w:w="0" w:type="auto"/>
        <w:tblInd w:w="272"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2403"/>
        <w:gridCol w:w="2376"/>
        <w:gridCol w:w="2184"/>
        <w:gridCol w:w="2434"/>
      </w:tblGrid>
      <w:tr w14:paraId="75DA2D3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40" w:hRule="atLeast"/>
        </w:trPr>
        <w:tc>
          <w:tcPr>
            <w:tcW w:w="2403" w:type="dxa"/>
          </w:tcPr>
          <w:p w14:paraId="0A9F4353">
            <w:pPr>
              <w:pStyle w:val="11"/>
              <w:rPr>
                <w:sz w:val="26"/>
              </w:rPr>
            </w:pPr>
            <w:r>
              <w:rPr>
                <w:spacing w:val="-2"/>
                <w:sz w:val="26"/>
              </w:rPr>
              <w:t>SenderEmail</w:t>
            </w:r>
          </w:p>
        </w:tc>
        <w:tc>
          <w:tcPr>
            <w:tcW w:w="2376" w:type="dxa"/>
          </w:tcPr>
          <w:p w14:paraId="67726100">
            <w:pPr>
              <w:pStyle w:val="11"/>
              <w:rPr>
                <w:b/>
                <w:sz w:val="26"/>
              </w:rPr>
            </w:pPr>
            <w:r>
              <w:rPr>
                <w:b/>
                <w:spacing w:val="-2"/>
                <w:sz w:val="26"/>
              </w:rPr>
              <w:t>nvarchar(255)</w:t>
            </w:r>
          </w:p>
        </w:tc>
        <w:tc>
          <w:tcPr>
            <w:tcW w:w="2184" w:type="dxa"/>
          </w:tcPr>
          <w:p w14:paraId="0E3FD227">
            <w:pPr>
              <w:pStyle w:val="11"/>
              <w:ind w:left="108"/>
              <w:rPr>
                <w:b/>
                <w:sz w:val="26"/>
              </w:rPr>
            </w:pPr>
            <w:r>
              <w:rPr>
                <w:b/>
                <w:sz w:val="26"/>
              </w:rPr>
              <w:t>NOT</w:t>
            </w:r>
            <w:r>
              <w:rPr>
                <w:b/>
                <w:spacing w:val="-7"/>
                <w:sz w:val="26"/>
              </w:rPr>
              <w:t xml:space="preserve"> </w:t>
            </w:r>
            <w:r>
              <w:rPr>
                <w:b/>
                <w:spacing w:val="-4"/>
                <w:sz w:val="26"/>
              </w:rPr>
              <w:t>NULL</w:t>
            </w:r>
          </w:p>
        </w:tc>
        <w:tc>
          <w:tcPr>
            <w:tcW w:w="2434" w:type="dxa"/>
          </w:tcPr>
          <w:p w14:paraId="01197492">
            <w:pPr>
              <w:pStyle w:val="11"/>
              <w:ind w:left="108" w:right="110"/>
              <w:rPr>
                <w:b/>
                <w:sz w:val="26"/>
              </w:rPr>
            </w:pPr>
            <w:r>
              <w:rPr>
                <w:b/>
                <w:sz w:val="26"/>
              </w:rPr>
              <w:t>Địa</w:t>
            </w:r>
            <w:r>
              <w:rPr>
                <w:b/>
                <w:spacing w:val="-14"/>
                <w:sz w:val="26"/>
              </w:rPr>
              <w:t xml:space="preserve"> </w:t>
            </w:r>
            <w:r>
              <w:rPr>
                <w:b/>
                <w:sz w:val="26"/>
              </w:rPr>
              <w:t>chỉ</w:t>
            </w:r>
            <w:r>
              <w:rPr>
                <w:b/>
                <w:spacing w:val="-14"/>
                <w:sz w:val="26"/>
              </w:rPr>
              <w:t xml:space="preserve"> </w:t>
            </w:r>
            <w:r>
              <w:rPr>
                <w:b/>
                <w:sz w:val="26"/>
              </w:rPr>
              <w:t>email</w:t>
            </w:r>
            <w:r>
              <w:rPr>
                <w:b/>
                <w:spacing w:val="-14"/>
                <w:sz w:val="26"/>
              </w:rPr>
              <w:t xml:space="preserve"> </w:t>
            </w:r>
            <w:r>
              <w:rPr>
                <w:b/>
                <w:sz w:val="26"/>
              </w:rPr>
              <w:t xml:space="preserve">người </w:t>
            </w:r>
            <w:r>
              <w:rPr>
                <w:b/>
                <w:spacing w:val="-4"/>
                <w:sz w:val="26"/>
              </w:rPr>
              <w:t>gửi</w:t>
            </w:r>
          </w:p>
        </w:tc>
      </w:tr>
      <w:tr w14:paraId="28BE210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403" w:type="dxa"/>
            <w:shd w:val="clear" w:color="auto" w:fill="D9E1F3"/>
          </w:tcPr>
          <w:p w14:paraId="27F5936B">
            <w:pPr>
              <w:pStyle w:val="11"/>
              <w:rPr>
                <w:sz w:val="26"/>
              </w:rPr>
            </w:pPr>
            <w:r>
              <w:rPr>
                <w:spacing w:val="-2"/>
                <w:sz w:val="26"/>
              </w:rPr>
              <w:t>SenderPassword</w:t>
            </w:r>
          </w:p>
        </w:tc>
        <w:tc>
          <w:tcPr>
            <w:tcW w:w="2376" w:type="dxa"/>
            <w:shd w:val="clear" w:color="auto" w:fill="D9E1F3"/>
          </w:tcPr>
          <w:p w14:paraId="294514D8">
            <w:pPr>
              <w:pStyle w:val="11"/>
              <w:rPr>
                <w:b/>
                <w:sz w:val="26"/>
              </w:rPr>
            </w:pPr>
            <w:r>
              <w:rPr>
                <w:b/>
                <w:spacing w:val="-2"/>
                <w:sz w:val="26"/>
              </w:rPr>
              <w:t>nvarchar(255)</w:t>
            </w:r>
          </w:p>
        </w:tc>
        <w:tc>
          <w:tcPr>
            <w:tcW w:w="2184" w:type="dxa"/>
            <w:shd w:val="clear" w:color="auto" w:fill="D9E1F3"/>
          </w:tcPr>
          <w:p w14:paraId="7E7ABF7F">
            <w:pPr>
              <w:pStyle w:val="11"/>
              <w:ind w:left="108"/>
              <w:rPr>
                <w:b/>
                <w:sz w:val="26"/>
              </w:rPr>
            </w:pPr>
            <w:r>
              <w:rPr>
                <w:b/>
                <w:sz w:val="26"/>
              </w:rPr>
              <w:t>NOT</w:t>
            </w:r>
            <w:r>
              <w:rPr>
                <w:b/>
                <w:spacing w:val="-7"/>
                <w:sz w:val="26"/>
              </w:rPr>
              <w:t xml:space="preserve"> </w:t>
            </w:r>
            <w:r>
              <w:rPr>
                <w:b/>
                <w:spacing w:val="-4"/>
                <w:sz w:val="26"/>
              </w:rPr>
              <w:t>NULL</w:t>
            </w:r>
          </w:p>
        </w:tc>
        <w:tc>
          <w:tcPr>
            <w:tcW w:w="2434" w:type="dxa"/>
            <w:shd w:val="clear" w:color="auto" w:fill="D9E1F3"/>
          </w:tcPr>
          <w:p w14:paraId="5B510B74">
            <w:pPr>
              <w:pStyle w:val="11"/>
              <w:spacing w:before="119"/>
              <w:ind w:left="108" w:right="673"/>
              <w:rPr>
                <w:b/>
                <w:sz w:val="26"/>
              </w:rPr>
            </w:pPr>
            <w:r>
              <w:rPr>
                <w:b/>
                <w:sz w:val="26"/>
              </w:rPr>
              <w:t>Mật</w:t>
            </w:r>
            <w:r>
              <w:rPr>
                <w:b/>
                <w:spacing w:val="-17"/>
                <w:sz w:val="26"/>
              </w:rPr>
              <w:t xml:space="preserve"> </w:t>
            </w:r>
            <w:r>
              <w:rPr>
                <w:b/>
                <w:sz w:val="26"/>
              </w:rPr>
              <w:t xml:space="preserve">khẩu/App </w:t>
            </w:r>
            <w:r>
              <w:rPr>
                <w:b/>
                <w:spacing w:val="-2"/>
                <w:sz w:val="26"/>
              </w:rPr>
              <w:t>Password</w:t>
            </w:r>
          </w:p>
        </w:tc>
      </w:tr>
      <w:tr w14:paraId="02C96BA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837" w:hRule="atLeast"/>
        </w:trPr>
        <w:tc>
          <w:tcPr>
            <w:tcW w:w="2403" w:type="dxa"/>
          </w:tcPr>
          <w:p w14:paraId="4A40C060">
            <w:pPr>
              <w:pStyle w:val="11"/>
              <w:rPr>
                <w:sz w:val="26"/>
              </w:rPr>
            </w:pPr>
            <w:r>
              <w:rPr>
                <w:spacing w:val="-2"/>
                <w:sz w:val="26"/>
              </w:rPr>
              <w:t>NgayCapNhat</w:t>
            </w:r>
          </w:p>
        </w:tc>
        <w:tc>
          <w:tcPr>
            <w:tcW w:w="2376" w:type="dxa"/>
          </w:tcPr>
          <w:p w14:paraId="7ADB44DB">
            <w:pPr>
              <w:pStyle w:val="11"/>
              <w:rPr>
                <w:b/>
                <w:sz w:val="26"/>
              </w:rPr>
            </w:pPr>
            <w:r>
              <w:rPr>
                <w:b/>
                <w:spacing w:val="-2"/>
                <w:sz w:val="26"/>
              </w:rPr>
              <w:t>datetime2</w:t>
            </w:r>
          </w:p>
        </w:tc>
        <w:tc>
          <w:tcPr>
            <w:tcW w:w="2184" w:type="dxa"/>
          </w:tcPr>
          <w:p w14:paraId="1F713954">
            <w:pPr>
              <w:pStyle w:val="11"/>
              <w:ind w:left="108"/>
              <w:rPr>
                <w:b/>
                <w:sz w:val="26"/>
              </w:rPr>
            </w:pPr>
            <w:r>
              <w:rPr>
                <w:b/>
                <w:sz w:val="26"/>
              </w:rPr>
              <w:t>NOT</w:t>
            </w:r>
            <w:r>
              <w:rPr>
                <w:b/>
                <w:spacing w:val="-7"/>
                <w:sz w:val="26"/>
              </w:rPr>
              <w:t xml:space="preserve"> </w:t>
            </w:r>
            <w:r>
              <w:rPr>
                <w:b/>
                <w:spacing w:val="-4"/>
                <w:sz w:val="26"/>
              </w:rPr>
              <w:t>NULL</w:t>
            </w:r>
          </w:p>
        </w:tc>
        <w:tc>
          <w:tcPr>
            <w:tcW w:w="2434" w:type="dxa"/>
          </w:tcPr>
          <w:p w14:paraId="4BB3A2E2">
            <w:pPr>
              <w:pStyle w:val="11"/>
              <w:ind w:left="108" w:right="110"/>
              <w:rPr>
                <w:b/>
                <w:sz w:val="26"/>
              </w:rPr>
            </w:pPr>
            <w:r>
              <w:rPr>
                <w:b/>
                <w:sz w:val="26"/>
              </w:rPr>
              <w:t>Lần</w:t>
            </w:r>
            <w:r>
              <w:rPr>
                <w:b/>
                <w:spacing w:val="-14"/>
                <w:sz w:val="26"/>
              </w:rPr>
              <w:t xml:space="preserve"> </w:t>
            </w:r>
            <w:r>
              <w:rPr>
                <w:b/>
                <w:sz w:val="26"/>
              </w:rPr>
              <w:t>cập</w:t>
            </w:r>
            <w:r>
              <w:rPr>
                <w:b/>
                <w:spacing w:val="-12"/>
                <w:sz w:val="26"/>
              </w:rPr>
              <w:t xml:space="preserve"> </w:t>
            </w:r>
            <w:r>
              <w:rPr>
                <w:b/>
                <w:sz w:val="26"/>
              </w:rPr>
              <w:t>nhật</w:t>
            </w:r>
            <w:r>
              <w:rPr>
                <w:b/>
                <w:spacing w:val="-14"/>
                <w:sz w:val="26"/>
              </w:rPr>
              <w:t xml:space="preserve"> </w:t>
            </w:r>
            <w:r>
              <w:rPr>
                <w:b/>
                <w:sz w:val="26"/>
              </w:rPr>
              <w:t xml:space="preserve">gần </w:t>
            </w:r>
            <w:r>
              <w:rPr>
                <w:b/>
                <w:spacing w:val="-4"/>
                <w:sz w:val="26"/>
              </w:rPr>
              <w:t>nhất</w:t>
            </w:r>
          </w:p>
        </w:tc>
      </w:tr>
    </w:tbl>
    <w:p w14:paraId="3367C874">
      <w:pPr>
        <w:pStyle w:val="10"/>
        <w:numPr>
          <w:ilvl w:val="1"/>
          <w:numId w:val="3"/>
        </w:numPr>
        <w:tabs>
          <w:tab w:val="left" w:pos="1428"/>
        </w:tabs>
        <w:spacing w:before="160" w:after="0" w:line="240" w:lineRule="auto"/>
        <w:ind w:left="1428" w:right="0" w:hanging="447"/>
        <w:jc w:val="both"/>
        <w:rPr>
          <w:b/>
          <w:sz w:val="26"/>
        </w:rPr>
      </w:pPr>
      <w:bookmarkStart w:id="17" w:name="_bookmark17"/>
      <w:bookmarkEnd w:id="17"/>
      <w:r>
        <w:rPr>
          <w:b/>
          <w:sz w:val="26"/>
        </w:rPr>
        <w:t>Thiết</w:t>
      </w:r>
      <w:r>
        <w:rPr>
          <w:b/>
          <w:spacing w:val="-3"/>
          <w:sz w:val="26"/>
        </w:rPr>
        <w:t xml:space="preserve"> </w:t>
      </w:r>
      <w:r>
        <w:rPr>
          <w:b/>
          <w:sz w:val="26"/>
        </w:rPr>
        <w:t>kế</w:t>
      </w:r>
      <w:r>
        <w:rPr>
          <w:b/>
          <w:spacing w:val="-5"/>
          <w:sz w:val="26"/>
        </w:rPr>
        <w:t xml:space="preserve"> </w:t>
      </w:r>
      <w:r>
        <w:rPr>
          <w:b/>
          <w:sz w:val="26"/>
        </w:rPr>
        <w:t>kiến</w:t>
      </w:r>
      <w:r>
        <w:rPr>
          <w:b/>
          <w:spacing w:val="-5"/>
          <w:sz w:val="26"/>
        </w:rPr>
        <w:t xml:space="preserve"> </w:t>
      </w:r>
      <w:r>
        <w:rPr>
          <w:b/>
          <w:sz w:val="26"/>
        </w:rPr>
        <w:t>trúc</w:t>
      </w:r>
      <w:r>
        <w:rPr>
          <w:b/>
          <w:spacing w:val="-3"/>
          <w:sz w:val="26"/>
        </w:rPr>
        <w:t xml:space="preserve"> </w:t>
      </w:r>
      <w:r>
        <w:rPr>
          <w:b/>
          <w:sz w:val="26"/>
        </w:rPr>
        <w:t>hệ</w:t>
      </w:r>
      <w:r>
        <w:rPr>
          <w:b/>
          <w:spacing w:val="-5"/>
          <w:sz w:val="26"/>
        </w:rPr>
        <w:t xml:space="preserve"> </w:t>
      </w:r>
      <w:r>
        <w:rPr>
          <w:b/>
          <w:spacing w:val="-4"/>
          <w:sz w:val="26"/>
        </w:rPr>
        <w:t>thống</w:t>
      </w:r>
    </w:p>
    <w:p w14:paraId="7210F2BC">
      <w:pPr>
        <w:pStyle w:val="7"/>
        <w:spacing w:before="148" w:line="360" w:lineRule="auto"/>
        <w:ind w:left="262" w:right="412" w:firstLine="719"/>
        <w:jc w:val="both"/>
      </w:pPr>
      <w:r>
        <w:t>Hệ</w:t>
      </w:r>
      <w:r>
        <w:rPr>
          <w:spacing w:val="-6"/>
        </w:rPr>
        <w:t xml:space="preserve"> </w:t>
      </w:r>
      <w:r>
        <w:t>thống</w:t>
      </w:r>
      <w:r>
        <w:rPr>
          <w:spacing w:val="-4"/>
        </w:rPr>
        <w:t xml:space="preserve"> </w:t>
      </w:r>
      <w:r>
        <w:t>được</w:t>
      </w:r>
      <w:r>
        <w:rPr>
          <w:spacing w:val="-4"/>
        </w:rPr>
        <w:t xml:space="preserve"> </w:t>
      </w:r>
      <w:r>
        <w:t>thiết</w:t>
      </w:r>
      <w:r>
        <w:rPr>
          <w:spacing w:val="-4"/>
        </w:rPr>
        <w:t xml:space="preserve"> </w:t>
      </w:r>
      <w:r>
        <w:t>kế</w:t>
      </w:r>
      <w:r>
        <w:rPr>
          <w:spacing w:val="-4"/>
        </w:rPr>
        <w:t xml:space="preserve"> </w:t>
      </w:r>
      <w:r>
        <w:t>theo</w:t>
      </w:r>
      <w:r>
        <w:rPr>
          <w:spacing w:val="-6"/>
        </w:rPr>
        <w:t xml:space="preserve"> </w:t>
      </w:r>
      <w:r>
        <w:t>mô</w:t>
      </w:r>
      <w:r>
        <w:rPr>
          <w:spacing w:val="-4"/>
        </w:rPr>
        <w:t xml:space="preserve"> </w:t>
      </w:r>
      <w:r>
        <w:t>hình</w:t>
      </w:r>
      <w:r>
        <w:rPr>
          <w:spacing w:val="-4"/>
        </w:rPr>
        <w:t xml:space="preserve"> </w:t>
      </w:r>
      <w:r>
        <w:t>MVC</w:t>
      </w:r>
      <w:r>
        <w:rPr>
          <w:spacing w:val="-6"/>
        </w:rPr>
        <w:t xml:space="preserve"> </w:t>
      </w:r>
      <w:r>
        <w:t>ba</w:t>
      </w:r>
      <w:r>
        <w:rPr>
          <w:spacing w:val="-1"/>
        </w:rPr>
        <w:t xml:space="preserve"> </w:t>
      </w:r>
      <w:r>
        <w:t>tầng</w:t>
      </w:r>
      <w:r>
        <w:rPr>
          <w:spacing w:val="-6"/>
        </w:rPr>
        <w:t xml:space="preserve"> </w:t>
      </w:r>
      <w:r>
        <w:t>(Model</w:t>
      </w:r>
      <w:r>
        <w:rPr>
          <w:spacing w:val="-3"/>
        </w:rPr>
        <w:t xml:space="preserve"> </w:t>
      </w:r>
      <w:r>
        <w:t>-</w:t>
      </w:r>
      <w:r>
        <w:rPr>
          <w:spacing w:val="-4"/>
        </w:rPr>
        <w:t xml:space="preserve"> </w:t>
      </w:r>
      <w:r>
        <w:t>View</w:t>
      </w:r>
      <w:r>
        <w:rPr>
          <w:spacing w:val="-3"/>
        </w:rPr>
        <w:t xml:space="preserve"> </w:t>
      </w:r>
      <w:r>
        <w:t>-</w:t>
      </w:r>
      <w:r>
        <w:rPr>
          <w:spacing w:val="-6"/>
        </w:rPr>
        <w:t xml:space="preserve"> </w:t>
      </w:r>
      <w:r>
        <w:t>Controller)</w:t>
      </w:r>
      <w:r>
        <w:rPr>
          <w:spacing w:val="-4"/>
        </w:rPr>
        <w:t xml:space="preserve"> </w:t>
      </w:r>
      <w:r>
        <w:t>đặc trưng của ASP.NET Core, kết hợp với tầng dịch vụ (Services) tách riêng để xử lý các tác vụ nghiệp vụ độc lập như gửi email và đọc cấu hình SMTP.</w:t>
      </w:r>
    </w:p>
    <w:p w14:paraId="42AC6907">
      <w:pPr>
        <w:pStyle w:val="7"/>
        <w:spacing w:before="119" w:line="360" w:lineRule="auto"/>
        <w:ind w:left="262" w:right="409" w:firstLine="719"/>
        <w:jc w:val="both"/>
      </w:pPr>
      <w:r>
        <w:t>Tầng Presentation gồm các Controller chịu trách nhiệm điều hướng yêu cầu, kiểm tra phân quyền và truyền dữ liệu cho View; cùng với các View Razor (.cshtml) sử dụng Bootstrap</w:t>
      </w:r>
      <w:r>
        <w:rPr>
          <w:spacing w:val="-17"/>
        </w:rPr>
        <w:t xml:space="preserve"> </w:t>
      </w:r>
      <w:r>
        <w:t>5</w:t>
      </w:r>
      <w:r>
        <w:rPr>
          <w:spacing w:val="-16"/>
        </w:rPr>
        <w:t xml:space="preserve"> </w:t>
      </w:r>
      <w:r>
        <w:t>và</w:t>
      </w:r>
      <w:r>
        <w:rPr>
          <w:spacing w:val="-16"/>
        </w:rPr>
        <w:t xml:space="preserve"> </w:t>
      </w:r>
      <w:r>
        <w:t>Chart.js</w:t>
      </w:r>
      <w:r>
        <w:rPr>
          <w:spacing w:val="-16"/>
        </w:rPr>
        <w:t xml:space="preserve"> </w:t>
      </w:r>
      <w:r>
        <w:t>để</w:t>
      </w:r>
      <w:r>
        <w:rPr>
          <w:spacing w:val="-17"/>
        </w:rPr>
        <w:t xml:space="preserve"> </w:t>
      </w:r>
      <w:r>
        <w:t>hiển</w:t>
      </w:r>
      <w:r>
        <w:rPr>
          <w:spacing w:val="-16"/>
        </w:rPr>
        <w:t xml:space="preserve"> </w:t>
      </w:r>
      <w:r>
        <w:t>thị</w:t>
      </w:r>
      <w:r>
        <w:rPr>
          <w:spacing w:val="-16"/>
        </w:rPr>
        <w:t xml:space="preserve"> </w:t>
      </w:r>
      <w:r>
        <w:t>giao</w:t>
      </w:r>
      <w:r>
        <w:rPr>
          <w:spacing w:val="-16"/>
        </w:rPr>
        <w:t xml:space="preserve"> </w:t>
      </w:r>
      <w:r>
        <w:t>diện.</w:t>
      </w:r>
      <w:r>
        <w:rPr>
          <w:spacing w:val="-17"/>
        </w:rPr>
        <w:t xml:space="preserve"> </w:t>
      </w:r>
      <w:r>
        <w:t>Tầng</w:t>
      </w:r>
      <w:r>
        <w:rPr>
          <w:spacing w:val="-16"/>
        </w:rPr>
        <w:t xml:space="preserve"> </w:t>
      </w:r>
      <w:r>
        <w:t>Business</w:t>
      </w:r>
      <w:r>
        <w:rPr>
          <w:spacing w:val="-16"/>
        </w:rPr>
        <w:t xml:space="preserve"> </w:t>
      </w:r>
      <w:r>
        <w:t>Logic</w:t>
      </w:r>
      <w:r>
        <w:rPr>
          <w:spacing w:val="-16"/>
        </w:rPr>
        <w:t xml:space="preserve"> </w:t>
      </w:r>
      <w:r>
        <w:t>nằm</w:t>
      </w:r>
      <w:r>
        <w:rPr>
          <w:spacing w:val="-17"/>
        </w:rPr>
        <w:t xml:space="preserve"> </w:t>
      </w:r>
      <w:r>
        <w:t>bên</w:t>
      </w:r>
      <w:r>
        <w:rPr>
          <w:spacing w:val="-16"/>
        </w:rPr>
        <w:t xml:space="preserve"> </w:t>
      </w:r>
      <w:r>
        <w:t>trong</w:t>
      </w:r>
      <w:r>
        <w:rPr>
          <w:spacing w:val="-15"/>
        </w:rPr>
        <w:t xml:space="preserve"> </w:t>
      </w:r>
      <w:r>
        <w:t>Controller kết hợp với các Service, đảm nhận việc kiểm tra ràng buộc dữ liệu, chuyển đổi trạng thái lịch</w:t>
      </w:r>
      <w:r>
        <w:rPr>
          <w:spacing w:val="-17"/>
        </w:rPr>
        <w:t xml:space="preserve"> </w:t>
      </w:r>
      <w:r>
        <w:t>hẹn</w:t>
      </w:r>
      <w:r>
        <w:rPr>
          <w:spacing w:val="-16"/>
        </w:rPr>
        <w:t xml:space="preserve"> </w:t>
      </w:r>
      <w:r>
        <w:t>và</w:t>
      </w:r>
      <w:r>
        <w:rPr>
          <w:spacing w:val="-16"/>
        </w:rPr>
        <w:t xml:space="preserve"> </w:t>
      </w:r>
      <w:r>
        <w:t>xử</w:t>
      </w:r>
      <w:r>
        <w:rPr>
          <w:spacing w:val="-16"/>
        </w:rPr>
        <w:t xml:space="preserve"> </w:t>
      </w:r>
      <w:r>
        <w:t>lý</w:t>
      </w:r>
      <w:r>
        <w:rPr>
          <w:spacing w:val="-17"/>
        </w:rPr>
        <w:t xml:space="preserve"> </w:t>
      </w:r>
      <w:r>
        <w:t>logic</w:t>
      </w:r>
      <w:r>
        <w:rPr>
          <w:spacing w:val="-16"/>
        </w:rPr>
        <w:t xml:space="preserve"> </w:t>
      </w:r>
      <w:r>
        <w:t>nghiệp</w:t>
      </w:r>
      <w:r>
        <w:rPr>
          <w:spacing w:val="-16"/>
        </w:rPr>
        <w:t xml:space="preserve"> </w:t>
      </w:r>
      <w:r>
        <w:t>vụ.</w:t>
      </w:r>
      <w:r>
        <w:rPr>
          <w:spacing w:val="-16"/>
        </w:rPr>
        <w:t xml:space="preserve"> </w:t>
      </w:r>
      <w:r>
        <w:t>Tầng</w:t>
      </w:r>
      <w:r>
        <w:rPr>
          <w:spacing w:val="-17"/>
        </w:rPr>
        <w:t xml:space="preserve"> </w:t>
      </w:r>
      <w:r>
        <w:t>Data</w:t>
      </w:r>
      <w:r>
        <w:rPr>
          <w:spacing w:val="-16"/>
        </w:rPr>
        <w:t xml:space="preserve"> </w:t>
      </w:r>
      <w:r>
        <w:t>Access</w:t>
      </w:r>
      <w:r>
        <w:rPr>
          <w:spacing w:val="-16"/>
        </w:rPr>
        <w:t xml:space="preserve"> </w:t>
      </w:r>
      <w:r>
        <w:t>gồm</w:t>
      </w:r>
      <w:r>
        <w:rPr>
          <w:spacing w:val="-16"/>
        </w:rPr>
        <w:t xml:space="preserve"> </w:t>
      </w:r>
      <w:r>
        <w:t>các</w:t>
      </w:r>
      <w:r>
        <w:rPr>
          <w:spacing w:val="-17"/>
        </w:rPr>
        <w:t xml:space="preserve"> </w:t>
      </w:r>
      <w:r>
        <w:t>lớp</w:t>
      </w:r>
      <w:r>
        <w:rPr>
          <w:spacing w:val="-16"/>
        </w:rPr>
        <w:t xml:space="preserve"> </w:t>
      </w:r>
      <w:r>
        <w:t>Model</w:t>
      </w:r>
      <w:r>
        <w:rPr>
          <w:spacing w:val="-16"/>
        </w:rPr>
        <w:t xml:space="preserve"> </w:t>
      </w:r>
      <w:r>
        <w:t>(entity),</w:t>
      </w:r>
      <w:r>
        <w:rPr>
          <w:spacing w:val="-16"/>
        </w:rPr>
        <w:t xml:space="preserve"> </w:t>
      </w:r>
      <w:r>
        <w:t>DbContext và các Migrations do Entity Framework Core sinh ra, đóng vai trò ánh xạ giữa đối tượng và bảng trong SQL Server.</w:t>
      </w:r>
    </w:p>
    <w:p w14:paraId="09EBB52E">
      <w:pPr>
        <w:pStyle w:val="7"/>
        <w:spacing w:before="120"/>
        <w:ind w:left="981"/>
        <w:jc w:val="both"/>
      </w:pPr>
      <w:bookmarkStart w:id="18" w:name="_bookmark18"/>
      <w:bookmarkEnd w:id="18"/>
      <w:r>
        <w:rPr>
          <w:spacing w:val="-6"/>
        </w:rPr>
        <w:t>Bảng</w:t>
      </w:r>
      <w:r>
        <w:rPr>
          <w:spacing w:val="-12"/>
        </w:rPr>
        <w:t xml:space="preserve"> </w:t>
      </w:r>
      <w:r>
        <w:rPr>
          <w:spacing w:val="-6"/>
        </w:rPr>
        <w:t>2.2</w:t>
      </w:r>
      <w:r>
        <w:rPr>
          <w:spacing w:val="-11"/>
        </w:rPr>
        <w:t xml:space="preserve"> </w:t>
      </w:r>
      <w:r>
        <w:rPr>
          <w:spacing w:val="-6"/>
        </w:rPr>
        <w:t>dưới</w:t>
      </w:r>
      <w:r>
        <w:rPr>
          <w:spacing w:val="-11"/>
        </w:rPr>
        <w:t xml:space="preserve"> </w:t>
      </w:r>
      <w:r>
        <w:rPr>
          <w:spacing w:val="-6"/>
        </w:rPr>
        <w:t>đây</w:t>
      </w:r>
      <w:r>
        <w:rPr>
          <w:spacing w:val="-12"/>
        </w:rPr>
        <w:t xml:space="preserve"> </w:t>
      </w:r>
      <w:r>
        <w:rPr>
          <w:spacing w:val="-6"/>
        </w:rPr>
        <w:t>liệt</w:t>
      </w:r>
      <w:r>
        <w:rPr>
          <w:spacing w:val="-11"/>
        </w:rPr>
        <w:t xml:space="preserve"> </w:t>
      </w:r>
      <w:r>
        <w:rPr>
          <w:spacing w:val="-6"/>
        </w:rPr>
        <w:t>kê</w:t>
      </w:r>
      <w:r>
        <w:rPr>
          <w:spacing w:val="-11"/>
        </w:rPr>
        <w:t xml:space="preserve"> </w:t>
      </w:r>
      <w:r>
        <w:rPr>
          <w:spacing w:val="-6"/>
        </w:rPr>
        <w:t>các</w:t>
      </w:r>
      <w:r>
        <w:rPr>
          <w:spacing w:val="-11"/>
        </w:rPr>
        <w:t xml:space="preserve"> </w:t>
      </w:r>
      <w:r>
        <w:rPr>
          <w:spacing w:val="-6"/>
        </w:rPr>
        <w:t>Controller</w:t>
      </w:r>
      <w:r>
        <w:rPr>
          <w:spacing w:val="-12"/>
        </w:rPr>
        <w:t xml:space="preserve"> </w:t>
      </w:r>
      <w:r>
        <w:rPr>
          <w:spacing w:val="-6"/>
        </w:rPr>
        <w:t>chính</w:t>
      </w:r>
      <w:r>
        <w:rPr>
          <w:spacing w:val="-11"/>
        </w:rPr>
        <w:t xml:space="preserve"> </w:t>
      </w:r>
      <w:r>
        <w:rPr>
          <w:spacing w:val="-6"/>
        </w:rPr>
        <w:t>của</w:t>
      </w:r>
      <w:r>
        <w:rPr>
          <w:spacing w:val="-8"/>
        </w:rPr>
        <w:t xml:space="preserve"> </w:t>
      </w:r>
      <w:r>
        <w:rPr>
          <w:spacing w:val="-6"/>
        </w:rPr>
        <w:t>hệ</w:t>
      </w:r>
      <w:r>
        <w:rPr>
          <w:spacing w:val="-11"/>
        </w:rPr>
        <w:t xml:space="preserve"> </w:t>
      </w:r>
      <w:r>
        <w:rPr>
          <w:spacing w:val="-6"/>
        </w:rPr>
        <w:t>thống</w:t>
      </w:r>
      <w:r>
        <w:rPr>
          <w:spacing w:val="-12"/>
        </w:rPr>
        <w:t xml:space="preserve"> </w:t>
      </w:r>
      <w:r>
        <w:rPr>
          <w:spacing w:val="-6"/>
        </w:rPr>
        <w:t>cùng</w:t>
      </w:r>
      <w:r>
        <w:rPr>
          <w:spacing w:val="-11"/>
        </w:rPr>
        <w:t xml:space="preserve"> </w:t>
      </w:r>
      <w:r>
        <w:rPr>
          <w:spacing w:val="-6"/>
        </w:rPr>
        <w:t>với</w:t>
      </w:r>
      <w:r>
        <w:rPr>
          <w:spacing w:val="-11"/>
        </w:rPr>
        <w:t xml:space="preserve"> </w:t>
      </w:r>
      <w:r>
        <w:rPr>
          <w:spacing w:val="-6"/>
        </w:rPr>
        <w:t>phạm</w:t>
      </w:r>
      <w:r>
        <w:rPr>
          <w:spacing w:val="-8"/>
        </w:rPr>
        <w:t xml:space="preserve"> </w:t>
      </w:r>
      <w:r>
        <w:rPr>
          <w:spacing w:val="-6"/>
        </w:rPr>
        <w:t>vi</w:t>
      </w:r>
      <w:r>
        <w:rPr>
          <w:spacing w:val="-12"/>
        </w:rPr>
        <w:t xml:space="preserve"> </w:t>
      </w:r>
      <w:r>
        <w:rPr>
          <w:spacing w:val="-6"/>
        </w:rPr>
        <w:t>truy</w:t>
      </w:r>
      <w:r>
        <w:rPr>
          <w:spacing w:val="-11"/>
        </w:rPr>
        <w:t xml:space="preserve"> </w:t>
      </w:r>
      <w:r>
        <w:rPr>
          <w:spacing w:val="-6"/>
        </w:rPr>
        <w:t>cập</w:t>
      </w:r>
    </w:p>
    <w:p w14:paraId="57037411">
      <w:pPr>
        <w:pStyle w:val="7"/>
        <w:spacing w:before="33"/>
        <w:rPr>
          <w:sz w:val="20"/>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3627"/>
        <w:gridCol w:w="3108"/>
        <w:gridCol w:w="2662"/>
      </w:tblGrid>
      <w:tr w14:paraId="524C2A7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319" w:hRule="atLeast"/>
        </w:trPr>
        <w:tc>
          <w:tcPr>
            <w:tcW w:w="3627" w:type="dxa"/>
            <w:tcBorders>
              <w:top w:val="nil"/>
              <w:left w:val="nil"/>
              <w:bottom w:val="nil"/>
              <w:right w:val="nil"/>
            </w:tcBorders>
            <w:shd w:val="clear" w:color="auto" w:fill="4471C4"/>
          </w:tcPr>
          <w:p w14:paraId="0D0E3BBA">
            <w:pPr>
              <w:pStyle w:val="11"/>
              <w:spacing w:before="11" w:line="288" w:lineRule="exact"/>
              <w:ind w:left="7"/>
              <w:jc w:val="center"/>
              <w:rPr>
                <w:b/>
                <w:sz w:val="26"/>
              </w:rPr>
            </w:pPr>
            <w:r>
              <w:rPr>
                <w:b/>
                <w:spacing w:val="-2"/>
                <w:sz w:val="26"/>
              </w:rPr>
              <w:t>Controller</w:t>
            </w:r>
          </w:p>
        </w:tc>
        <w:tc>
          <w:tcPr>
            <w:tcW w:w="3108" w:type="dxa"/>
            <w:tcBorders>
              <w:top w:val="nil"/>
              <w:left w:val="nil"/>
              <w:bottom w:val="nil"/>
              <w:right w:val="nil"/>
            </w:tcBorders>
            <w:shd w:val="clear" w:color="auto" w:fill="4471C4"/>
          </w:tcPr>
          <w:p w14:paraId="47096139">
            <w:pPr>
              <w:pStyle w:val="11"/>
              <w:spacing w:before="11" w:line="288" w:lineRule="exact"/>
              <w:ind w:left="626"/>
              <w:rPr>
                <w:b/>
                <w:sz w:val="26"/>
              </w:rPr>
            </w:pPr>
            <w:r>
              <w:rPr>
                <w:b/>
                <w:sz w:val="26"/>
              </w:rPr>
              <w:t>Vùng</w:t>
            </w:r>
            <w:r>
              <w:rPr>
                <w:b/>
                <w:spacing w:val="-7"/>
                <w:sz w:val="26"/>
              </w:rPr>
              <w:t xml:space="preserve"> </w:t>
            </w:r>
            <w:r>
              <w:rPr>
                <w:b/>
                <w:sz w:val="26"/>
              </w:rPr>
              <w:t>định</w:t>
            </w:r>
            <w:r>
              <w:rPr>
                <w:b/>
                <w:spacing w:val="-7"/>
                <w:sz w:val="26"/>
              </w:rPr>
              <w:t xml:space="preserve"> </w:t>
            </w:r>
            <w:r>
              <w:rPr>
                <w:b/>
                <w:spacing w:val="-2"/>
                <w:sz w:val="26"/>
              </w:rPr>
              <w:t>tuyến</w:t>
            </w:r>
          </w:p>
        </w:tc>
        <w:tc>
          <w:tcPr>
            <w:tcW w:w="2662" w:type="dxa"/>
            <w:tcBorders>
              <w:top w:val="nil"/>
              <w:left w:val="nil"/>
              <w:bottom w:val="nil"/>
              <w:right w:val="nil"/>
            </w:tcBorders>
            <w:shd w:val="clear" w:color="auto" w:fill="4471C4"/>
          </w:tcPr>
          <w:p w14:paraId="09986456">
            <w:pPr>
              <w:pStyle w:val="11"/>
              <w:spacing w:before="11" w:line="288" w:lineRule="exact"/>
              <w:ind w:left="444"/>
              <w:rPr>
                <w:b/>
                <w:sz w:val="26"/>
              </w:rPr>
            </w:pPr>
            <w:r>
              <w:rPr>
                <w:b/>
                <w:sz w:val="26"/>
              </w:rPr>
              <w:t>Vai</w:t>
            </w:r>
            <w:r>
              <w:rPr>
                <w:b/>
                <w:spacing w:val="-5"/>
                <w:sz w:val="26"/>
              </w:rPr>
              <w:t xml:space="preserve"> </w:t>
            </w:r>
            <w:r>
              <w:rPr>
                <w:b/>
                <w:sz w:val="26"/>
              </w:rPr>
              <w:t>trò</w:t>
            </w:r>
            <w:r>
              <w:rPr>
                <w:b/>
                <w:spacing w:val="-5"/>
                <w:sz w:val="26"/>
              </w:rPr>
              <w:t xml:space="preserve"> </w:t>
            </w:r>
            <w:r>
              <w:rPr>
                <w:b/>
                <w:sz w:val="26"/>
              </w:rPr>
              <w:t>truy</w:t>
            </w:r>
            <w:r>
              <w:rPr>
                <w:b/>
                <w:spacing w:val="-4"/>
                <w:sz w:val="26"/>
              </w:rPr>
              <w:t xml:space="preserve"> </w:t>
            </w:r>
            <w:r>
              <w:rPr>
                <w:b/>
                <w:spacing w:val="-5"/>
                <w:sz w:val="26"/>
              </w:rPr>
              <w:t>cập</w:t>
            </w:r>
          </w:p>
        </w:tc>
      </w:tr>
      <w:tr w14:paraId="44801CE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7" w:hRule="atLeast"/>
        </w:trPr>
        <w:tc>
          <w:tcPr>
            <w:tcW w:w="3627" w:type="dxa"/>
            <w:tcBorders>
              <w:top w:val="nil"/>
            </w:tcBorders>
            <w:shd w:val="clear" w:color="auto" w:fill="D9E1F3"/>
          </w:tcPr>
          <w:p w14:paraId="6E578CD0">
            <w:pPr>
              <w:pStyle w:val="11"/>
              <w:spacing w:before="0" w:line="277" w:lineRule="exact"/>
              <w:rPr>
                <w:b/>
                <w:sz w:val="26"/>
              </w:rPr>
            </w:pPr>
            <w:r>
              <w:rPr>
                <w:b/>
                <w:spacing w:val="-2"/>
                <w:sz w:val="26"/>
              </w:rPr>
              <w:t>TrangChuController</w:t>
            </w:r>
          </w:p>
        </w:tc>
        <w:tc>
          <w:tcPr>
            <w:tcW w:w="3108" w:type="dxa"/>
            <w:tcBorders>
              <w:top w:val="nil"/>
            </w:tcBorders>
            <w:shd w:val="clear" w:color="auto" w:fill="D9E1F3"/>
          </w:tcPr>
          <w:p w14:paraId="779F3E5D">
            <w:pPr>
              <w:pStyle w:val="11"/>
              <w:spacing w:before="0" w:line="277" w:lineRule="exact"/>
              <w:rPr>
                <w:sz w:val="26"/>
              </w:rPr>
            </w:pPr>
            <w:r>
              <w:rPr>
                <w:spacing w:val="-10"/>
                <w:sz w:val="26"/>
              </w:rPr>
              <w:t>/</w:t>
            </w:r>
          </w:p>
        </w:tc>
        <w:tc>
          <w:tcPr>
            <w:tcW w:w="2662" w:type="dxa"/>
            <w:tcBorders>
              <w:top w:val="nil"/>
            </w:tcBorders>
            <w:shd w:val="clear" w:color="auto" w:fill="D9E1F3"/>
          </w:tcPr>
          <w:p w14:paraId="168434F6">
            <w:pPr>
              <w:pStyle w:val="11"/>
              <w:spacing w:before="0" w:line="277" w:lineRule="exact"/>
              <w:ind w:left="108"/>
              <w:rPr>
                <w:sz w:val="26"/>
              </w:rPr>
            </w:pPr>
            <w:r>
              <w:rPr>
                <w:sz w:val="26"/>
              </w:rPr>
              <w:t>Công</w:t>
            </w:r>
            <w:r>
              <w:rPr>
                <w:spacing w:val="-10"/>
                <w:sz w:val="26"/>
              </w:rPr>
              <w:t xml:space="preserve"> </w:t>
            </w:r>
            <w:r>
              <w:rPr>
                <w:spacing w:val="-4"/>
                <w:sz w:val="26"/>
              </w:rPr>
              <w:t>khai</w:t>
            </w:r>
          </w:p>
        </w:tc>
      </w:tr>
      <w:tr w14:paraId="7814FF1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9" w:hRule="atLeast"/>
        </w:trPr>
        <w:tc>
          <w:tcPr>
            <w:tcW w:w="3627" w:type="dxa"/>
          </w:tcPr>
          <w:p w14:paraId="6993E47F">
            <w:pPr>
              <w:pStyle w:val="11"/>
              <w:spacing w:before="2" w:line="278" w:lineRule="exact"/>
              <w:rPr>
                <w:b/>
                <w:sz w:val="26"/>
              </w:rPr>
            </w:pPr>
            <w:r>
              <w:rPr>
                <w:b/>
                <w:spacing w:val="-2"/>
                <w:sz w:val="26"/>
              </w:rPr>
              <w:t>TaiKhoanController</w:t>
            </w:r>
          </w:p>
        </w:tc>
        <w:tc>
          <w:tcPr>
            <w:tcW w:w="3108" w:type="dxa"/>
          </w:tcPr>
          <w:p w14:paraId="0A6430CA">
            <w:pPr>
              <w:pStyle w:val="11"/>
              <w:spacing w:before="2" w:line="278" w:lineRule="exact"/>
              <w:rPr>
                <w:sz w:val="26"/>
              </w:rPr>
            </w:pPr>
            <w:r>
              <w:rPr>
                <w:spacing w:val="-2"/>
                <w:sz w:val="26"/>
              </w:rPr>
              <w:t>/TaiKhoan/*</w:t>
            </w:r>
          </w:p>
        </w:tc>
        <w:tc>
          <w:tcPr>
            <w:tcW w:w="2662" w:type="dxa"/>
          </w:tcPr>
          <w:p w14:paraId="3B3968A9">
            <w:pPr>
              <w:pStyle w:val="11"/>
              <w:spacing w:before="2" w:line="278" w:lineRule="exact"/>
              <w:ind w:left="108"/>
              <w:rPr>
                <w:sz w:val="26"/>
              </w:rPr>
            </w:pPr>
            <w:r>
              <w:rPr>
                <w:sz w:val="26"/>
              </w:rPr>
              <w:t>Công</w:t>
            </w:r>
            <w:r>
              <w:rPr>
                <w:spacing w:val="-10"/>
                <w:sz w:val="26"/>
              </w:rPr>
              <w:t xml:space="preserve"> </w:t>
            </w:r>
            <w:r>
              <w:rPr>
                <w:spacing w:val="-4"/>
                <w:sz w:val="26"/>
              </w:rPr>
              <w:t>khai</w:t>
            </w:r>
          </w:p>
        </w:tc>
      </w:tr>
      <w:tr w14:paraId="062B7D2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9" w:hRule="atLeast"/>
        </w:trPr>
        <w:tc>
          <w:tcPr>
            <w:tcW w:w="3627" w:type="dxa"/>
            <w:shd w:val="clear" w:color="auto" w:fill="D9E1F3"/>
          </w:tcPr>
          <w:p w14:paraId="0D8A4E4F">
            <w:pPr>
              <w:pStyle w:val="11"/>
              <w:spacing w:before="2" w:line="278" w:lineRule="exact"/>
              <w:rPr>
                <w:b/>
                <w:sz w:val="26"/>
              </w:rPr>
            </w:pPr>
            <w:r>
              <w:rPr>
                <w:b/>
                <w:spacing w:val="-2"/>
                <w:sz w:val="26"/>
              </w:rPr>
              <w:t>ChuyenKhoaController</w:t>
            </w:r>
          </w:p>
        </w:tc>
        <w:tc>
          <w:tcPr>
            <w:tcW w:w="3108" w:type="dxa"/>
            <w:shd w:val="clear" w:color="auto" w:fill="D9E1F3"/>
          </w:tcPr>
          <w:p w14:paraId="6DEC82FE">
            <w:pPr>
              <w:pStyle w:val="11"/>
              <w:spacing w:before="2" w:line="278" w:lineRule="exact"/>
              <w:rPr>
                <w:sz w:val="26"/>
              </w:rPr>
            </w:pPr>
            <w:r>
              <w:rPr>
                <w:spacing w:val="-2"/>
                <w:sz w:val="26"/>
              </w:rPr>
              <w:t>/ChuyenKhoa/*</w:t>
            </w:r>
          </w:p>
        </w:tc>
        <w:tc>
          <w:tcPr>
            <w:tcW w:w="2662" w:type="dxa"/>
            <w:shd w:val="clear" w:color="auto" w:fill="D9E1F3"/>
          </w:tcPr>
          <w:p w14:paraId="316CDB04">
            <w:pPr>
              <w:pStyle w:val="11"/>
              <w:spacing w:before="2" w:line="278" w:lineRule="exact"/>
              <w:ind w:left="108"/>
              <w:rPr>
                <w:sz w:val="26"/>
              </w:rPr>
            </w:pPr>
            <w:r>
              <w:rPr>
                <w:sz w:val="26"/>
              </w:rPr>
              <w:t>Công</w:t>
            </w:r>
            <w:r>
              <w:rPr>
                <w:spacing w:val="-10"/>
                <w:sz w:val="26"/>
              </w:rPr>
              <w:t xml:space="preserve"> </w:t>
            </w:r>
            <w:r>
              <w:rPr>
                <w:spacing w:val="-4"/>
                <w:sz w:val="26"/>
              </w:rPr>
              <w:t>khai</w:t>
            </w:r>
          </w:p>
        </w:tc>
      </w:tr>
      <w:tr w14:paraId="1E6BD23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9" w:hRule="atLeast"/>
        </w:trPr>
        <w:tc>
          <w:tcPr>
            <w:tcW w:w="3627" w:type="dxa"/>
          </w:tcPr>
          <w:p w14:paraId="5E6F0FB2">
            <w:pPr>
              <w:pStyle w:val="11"/>
              <w:spacing w:before="2" w:line="278" w:lineRule="exact"/>
              <w:rPr>
                <w:b/>
                <w:sz w:val="26"/>
              </w:rPr>
            </w:pPr>
            <w:r>
              <w:rPr>
                <w:b/>
                <w:spacing w:val="-2"/>
                <w:sz w:val="26"/>
              </w:rPr>
              <w:t>BacSiController</w:t>
            </w:r>
          </w:p>
        </w:tc>
        <w:tc>
          <w:tcPr>
            <w:tcW w:w="3108" w:type="dxa"/>
          </w:tcPr>
          <w:p w14:paraId="3A648CB2">
            <w:pPr>
              <w:pStyle w:val="11"/>
              <w:spacing w:before="2" w:line="278" w:lineRule="exact"/>
              <w:rPr>
                <w:sz w:val="26"/>
              </w:rPr>
            </w:pPr>
            <w:r>
              <w:rPr>
                <w:spacing w:val="-2"/>
                <w:sz w:val="26"/>
              </w:rPr>
              <w:t>/BacSi/*</w:t>
            </w:r>
          </w:p>
        </w:tc>
        <w:tc>
          <w:tcPr>
            <w:tcW w:w="2662" w:type="dxa"/>
          </w:tcPr>
          <w:p w14:paraId="42AE7834">
            <w:pPr>
              <w:pStyle w:val="11"/>
              <w:spacing w:before="2" w:line="278" w:lineRule="exact"/>
              <w:ind w:left="108"/>
              <w:rPr>
                <w:sz w:val="26"/>
              </w:rPr>
            </w:pPr>
            <w:r>
              <w:rPr>
                <w:sz w:val="26"/>
              </w:rPr>
              <w:t>Công</w:t>
            </w:r>
            <w:r>
              <w:rPr>
                <w:spacing w:val="-10"/>
                <w:sz w:val="26"/>
              </w:rPr>
              <w:t xml:space="preserve"> </w:t>
            </w:r>
            <w:r>
              <w:rPr>
                <w:spacing w:val="-4"/>
                <w:sz w:val="26"/>
              </w:rPr>
              <w:t>khai</w:t>
            </w:r>
          </w:p>
        </w:tc>
      </w:tr>
      <w:tr w14:paraId="47B83A4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7" w:hRule="atLeast"/>
        </w:trPr>
        <w:tc>
          <w:tcPr>
            <w:tcW w:w="3627" w:type="dxa"/>
            <w:shd w:val="clear" w:color="auto" w:fill="D9E1F3"/>
          </w:tcPr>
          <w:p w14:paraId="65805304">
            <w:pPr>
              <w:pStyle w:val="11"/>
              <w:spacing w:before="0" w:line="277" w:lineRule="exact"/>
              <w:rPr>
                <w:b/>
                <w:sz w:val="26"/>
              </w:rPr>
            </w:pPr>
            <w:r>
              <w:rPr>
                <w:b/>
                <w:spacing w:val="-2"/>
                <w:sz w:val="26"/>
              </w:rPr>
              <w:t>LichHenController</w:t>
            </w:r>
          </w:p>
        </w:tc>
        <w:tc>
          <w:tcPr>
            <w:tcW w:w="3108" w:type="dxa"/>
            <w:shd w:val="clear" w:color="auto" w:fill="D9E1F3"/>
          </w:tcPr>
          <w:p w14:paraId="52E31B9B">
            <w:pPr>
              <w:pStyle w:val="11"/>
              <w:spacing w:before="0" w:line="277" w:lineRule="exact"/>
              <w:rPr>
                <w:sz w:val="26"/>
              </w:rPr>
            </w:pPr>
            <w:r>
              <w:rPr>
                <w:spacing w:val="-2"/>
                <w:sz w:val="26"/>
              </w:rPr>
              <w:t>/LichHen/*</w:t>
            </w:r>
          </w:p>
        </w:tc>
        <w:tc>
          <w:tcPr>
            <w:tcW w:w="2662" w:type="dxa"/>
            <w:shd w:val="clear" w:color="auto" w:fill="D9E1F3"/>
          </w:tcPr>
          <w:p w14:paraId="12536264">
            <w:pPr>
              <w:pStyle w:val="11"/>
              <w:spacing w:before="0" w:line="277" w:lineRule="exact"/>
              <w:ind w:left="108"/>
              <w:rPr>
                <w:sz w:val="26"/>
              </w:rPr>
            </w:pPr>
            <w:r>
              <w:rPr>
                <w:sz w:val="26"/>
              </w:rPr>
              <w:t>Bệnh</w:t>
            </w:r>
            <w:r>
              <w:rPr>
                <w:spacing w:val="-7"/>
                <w:sz w:val="26"/>
              </w:rPr>
              <w:t xml:space="preserve"> </w:t>
            </w:r>
            <w:r>
              <w:rPr>
                <w:spacing w:val="-4"/>
                <w:sz w:val="26"/>
              </w:rPr>
              <w:t>nhân</w:t>
            </w:r>
          </w:p>
        </w:tc>
      </w:tr>
      <w:tr w14:paraId="10F6C7F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300" w:hRule="atLeast"/>
        </w:trPr>
        <w:tc>
          <w:tcPr>
            <w:tcW w:w="3627" w:type="dxa"/>
          </w:tcPr>
          <w:p w14:paraId="24DEAF10">
            <w:pPr>
              <w:pStyle w:val="11"/>
              <w:spacing w:before="2" w:line="278" w:lineRule="exact"/>
              <w:rPr>
                <w:b/>
                <w:sz w:val="26"/>
              </w:rPr>
            </w:pPr>
            <w:r>
              <w:rPr>
                <w:b/>
                <w:spacing w:val="-2"/>
                <w:sz w:val="26"/>
              </w:rPr>
              <w:t>BacSiLichHenController</w:t>
            </w:r>
          </w:p>
        </w:tc>
        <w:tc>
          <w:tcPr>
            <w:tcW w:w="3108" w:type="dxa"/>
          </w:tcPr>
          <w:p w14:paraId="00DB6B2B">
            <w:pPr>
              <w:pStyle w:val="11"/>
              <w:spacing w:before="2" w:line="278" w:lineRule="exact"/>
              <w:rPr>
                <w:sz w:val="26"/>
              </w:rPr>
            </w:pPr>
            <w:r>
              <w:rPr>
                <w:spacing w:val="-2"/>
                <w:sz w:val="26"/>
              </w:rPr>
              <w:t>/BacSiLichHen/*</w:t>
            </w:r>
          </w:p>
        </w:tc>
        <w:tc>
          <w:tcPr>
            <w:tcW w:w="2662" w:type="dxa"/>
          </w:tcPr>
          <w:p w14:paraId="3299EFD6">
            <w:pPr>
              <w:pStyle w:val="11"/>
              <w:spacing w:before="2" w:line="278" w:lineRule="exact"/>
              <w:ind w:left="108"/>
              <w:rPr>
                <w:sz w:val="26"/>
              </w:rPr>
            </w:pPr>
            <w:r>
              <w:rPr>
                <w:sz w:val="26"/>
              </w:rPr>
              <w:t>Bác</w:t>
            </w:r>
            <w:r>
              <w:rPr>
                <w:spacing w:val="-6"/>
                <w:sz w:val="26"/>
              </w:rPr>
              <w:t xml:space="preserve"> </w:t>
            </w:r>
            <w:r>
              <w:rPr>
                <w:spacing w:val="-5"/>
                <w:sz w:val="26"/>
              </w:rPr>
              <w:t>sĩ</w:t>
            </w:r>
          </w:p>
        </w:tc>
      </w:tr>
      <w:tr w14:paraId="5F01910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9" w:hRule="atLeast"/>
        </w:trPr>
        <w:tc>
          <w:tcPr>
            <w:tcW w:w="3627" w:type="dxa"/>
            <w:shd w:val="clear" w:color="auto" w:fill="D9E1F3"/>
          </w:tcPr>
          <w:p w14:paraId="238B55FD">
            <w:pPr>
              <w:pStyle w:val="11"/>
              <w:spacing w:before="2" w:line="278" w:lineRule="exact"/>
              <w:rPr>
                <w:b/>
                <w:sz w:val="26"/>
              </w:rPr>
            </w:pPr>
            <w:r>
              <w:rPr>
                <w:b/>
                <w:spacing w:val="-2"/>
                <w:sz w:val="26"/>
              </w:rPr>
              <w:t>DashboardController</w:t>
            </w:r>
          </w:p>
        </w:tc>
        <w:tc>
          <w:tcPr>
            <w:tcW w:w="3108" w:type="dxa"/>
            <w:shd w:val="clear" w:color="auto" w:fill="D9E1F3"/>
          </w:tcPr>
          <w:p w14:paraId="2230D74F">
            <w:pPr>
              <w:pStyle w:val="11"/>
              <w:spacing w:before="2" w:line="278" w:lineRule="exact"/>
              <w:rPr>
                <w:sz w:val="26"/>
              </w:rPr>
            </w:pPr>
            <w:r>
              <w:rPr>
                <w:spacing w:val="-2"/>
                <w:sz w:val="26"/>
              </w:rPr>
              <w:t>/Admin/Dashboard</w:t>
            </w:r>
          </w:p>
        </w:tc>
        <w:tc>
          <w:tcPr>
            <w:tcW w:w="2662" w:type="dxa"/>
            <w:shd w:val="clear" w:color="auto" w:fill="D9E1F3"/>
          </w:tcPr>
          <w:p w14:paraId="01E3DD70">
            <w:pPr>
              <w:pStyle w:val="11"/>
              <w:spacing w:before="2" w:line="278" w:lineRule="exact"/>
              <w:ind w:left="108"/>
              <w:rPr>
                <w:sz w:val="26"/>
              </w:rPr>
            </w:pPr>
            <w:r>
              <w:rPr>
                <w:spacing w:val="-2"/>
                <w:sz w:val="26"/>
              </w:rPr>
              <w:t>Admin</w:t>
            </w:r>
          </w:p>
        </w:tc>
      </w:tr>
      <w:tr w14:paraId="680BBB0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9" w:hRule="atLeast"/>
        </w:trPr>
        <w:tc>
          <w:tcPr>
            <w:tcW w:w="3627" w:type="dxa"/>
          </w:tcPr>
          <w:p w14:paraId="1760DC71">
            <w:pPr>
              <w:pStyle w:val="11"/>
              <w:spacing w:before="2" w:line="278" w:lineRule="exact"/>
              <w:rPr>
                <w:b/>
                <w:sz w:val="26"/>
              </w:rPr>
            </w:pPr>
            <w:r>
              <w:rPr>
                <w:b/>
                <w:spacing w:val="-2"/>
                <w:sz w:val="26"/>
              </w:rPr>
              <w:t>AdminChuyenKhoaController</w:t>
            </w:r>
          </w:p>
        </w:tc>
        <w:tc>
          <w:tcPr>
            <w:tcW w:w="3108" w:type="dxa"/>
          </w:tcPr>
          <w:p w14:paraId="365DE28A">
            <w:pPr>
              <w:pStyle w:val="11"/>
              <w:spacing w:before="2" w:line="278" w:lineRule="exact"/>
              <w:rPr>
                <w:sz w:val="26"/>
              </w:rPr>
            </w:pPr>
            <w:r>
              <w:rPr>
                <w:spacing w:val="-2"/>
                <w:sz w:val="26"/>
              </w:rPr>
              <w:t>/Admin/ChuyenKhoa</w:t>
            </w:r>
          </w:p>
        </w:tc>
        <w:tc>
          <w:tcPr>
            <w:tcW w:w="2662" w:type="dxa"/>
          </w:tcPr>
          <w:p w14:paraId="6270517A">
            <w:pPr>
              <w:pStyle w:val="11"/>
              <w:spacing w:before="2" w:line="278" w:lineRule="exact"/>
              <w:ind w:left="108"/>
              <w:rPr>
                <w:sz w:val="26"/>
              </w:rPr>
            </w:pPr>
            <w:r>
              <w:rPr>
                <w:spacing w:val="-2"/>
                <w:sz w:val="26"/>
              </w:rPr>
              <w:t>Admin</w:t>
            </w:r>
          </w:p>
        </w:tc>
      </w:tr>
      <w:tr w14:paraId="0CCA755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7" w:hRule="atLeast"/>
        </w:trPr>
        <w:tc>
          <w:tcPr>
            <w:tcW w:w="3627" w:type="dxa"/>
            <w:shd w:val="clear" w:color="auto" w:fill="D9E1F3"/>
          </w:tcPr>
          <w:p w14:paraId="1856E7E9">
            <w:pPr>
              <w:pStyle w:val="11"/>
              <w:spacing w:before="0" w:line="277" w:lineRule="exact"/>
              <w:rPr>
                <w:b/>
                <w:sz w:val="26"/>
              </w:rPr>
            </w:pPr>
            <w:r>
              <w:rPr>
                <w:b/>
                <w:spacing w:val="-2"/>
                <w:sz w:val="26"/>
              </w:rPr>
              <w:t>AdminBacSiController</w:t>
            </w:r>
          </w:p>
        </w:tc>
        <w:tc>
          <w:tcPr>
            <w:tcW w:w="3108" w:type="dxa"/>
            <w:shd w:val="clear" w:color="auto" w:fill="D9E1F3"/>
          </w:tcPr>
          <w:p w14:paraId="08816ECB">
            <w:pPr>
              <w:pStyle w:val="11"/>
              <w:spacing w:before="0" w:line="277" w:lineRule="exact"/>
              <w:rPr>
                <w:sz w:val="26"/>
              </w:rPr>
            </w:pPr>
            <w:r>
              <w:rPr>
                <w:spacing w:val="-2"/>
                <w:sz w:val="26"/>
              </w:rPr>
              <w:t>/Admin/BacSi</w:t>
            </w:r>
          </w:p>
        </w:tc>
        <w:tc>
          <w:tcPr>
            <w:tcW w:w="2662" w:type="dxa"/>
            <w:shd w:val="clear" w:color="auto" w:fill="D9E1F3"/>
          </w:tcPr>
          <w:p w14:paraId="02233A28">
            <w:pPr>
              <w:pStyle w:val="11"/>
              <w:spacing w:before="0" w:line="277" w:lineRule="exact"/>
              <w:ind w:left="108"/>
              <w:rPr>
                <w:sz w:val="26"/>
              </w:rPr>
            </w:pPr>
            <w:r>
              <w:rPr>
                <w:spacing w:val="-2"/>
                <w:sz w:val="26"/>
              </w:rPr>
              <w:t>Admin</w:t>
            </w:r>
          </w:p>
        </w:tc>
      </w:tr>
      <w:tr w14:paraId="01A336C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9" w:hRule="atLeast"/>
        </w:trPr>
        <w:tc>
          <w:tcPr>
            <w:tcW w:w="3627" w:type="dxa"/>
          </w:tcPr>
          <w:p w14:paraId="4BC9CFBA">
            <w:pPr>
              <w:pStyle w:val="11"/>
              <w:spacing w:before="2" w:line="278" w:lineRule="exact"/>
              <w:rPr>
                <w:b/>
                <w:sz w:val="26"/>
              </w:rPr>
            </w:pPr>
            <w:r>
              <w:rPr>
                <w:b/>
                <w:spacing w:val="-2"/>
                <w:sz w:val="26"/>
              </w:rPr>
              <w:t>AdminNguoiDungController</w:t>
            </w:r>
          </w:p>
        </w:tc>
        <w:tc>
          <w:tcPr>
            <w:tcW w:w="3108" w:type="dxa"/>
          </w:tcPr>
          <w:p w14:paraId="79F33D1E">
            <w:pPr>
              <w:pStyle w:val="11"/>
              <w:spacing w:before="2" w:line="278" w:lineRule="exact"/>
              <w:rPr>
                <w:sz w:val="26"/>
              </w:rPr>
            </w:pPr>
            <w:r>
              <w:rPr>
                <w:spacing w:val="-2"/>
                <w:sz w:val="26"/>
              </w:rPr>
              <w:t>/Admin/NguoiDung</w:t>
            </w:r>
          </w:p>
        </w:tc>
        <w:tc>
          <w:tcPr>
            <w:tcW w:w="2662" w:type="dxa"/>
          </w:tcPr>
          <w:p w14:paraId="00B41BAD">
            <w:pPr>
              <w:pStyle w:val="11"/>
              <w:spacing w:before="2" w:line="278" w:lineRule="exact"/>
              <w:ind w:left="108"/>
              <w:rPr>
                <w:sz w:val="26"/>
              </w:rPr>
            </w:pPr>
            <w:r>
              <w:rPr>
                <w:spacing w:val="-2"/>
                <w:sz w:val="26"/>
              </w:rPr>
              <w:t>Admin</w:t>
            </w:r>
          </w:p>
        </w:tc>
      </w:tr>
      <w:tr w14:paraId="2F50084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9" w:hRule="atLeast"/>
        </w:trPr>
        <w:tc>
          <w:tcPr>
            <w:tcW w:w="3627" w:type="dxa"/>
            <w:shd w:val="clear" w:color="auto" w:fill="D9E1F3"/>
          </w:tcPr>
          <w:p w14:paraId="522176D3">
            <w:pPr>
              <w:pStyle w:val="11"/>
              <w:spacing w:before="2" w:line="278" w:lineRule="exact"/>
              <w:rPr>
                <w:b/>
                <w:sz w:val="26"/>
              </w:rPr>
            </w:pPr>
            <w:r>
              <w:rPr>
                <w:b/>
                <w:spacing w:val="-2"/>
                <w:sz w:val="26"/>
              </w:rPr>
              <w:t>AdminLichHenController</w:t>
            </w:r>
          </w:p>
        </w:tc>
        <w:tc>
          <w:tcPr>
            <w:tcW w:w="3108" w:type="dxa"/>
            <w:shd w:val="clear" w:color="auto" w:fill="D9E1F3"/>
          </w:tcPr>
          <w:p w14:paraId="29B94D32">
            <w:pPr>
              <w:pStyle w:val="11"/>
              <w:spacing w:before="2" w:line="278" w:lineRule="exact"/>
              <w:rPr>
                <w:sz w:val="26"/>
              </w:rPr>
            </w:pPr>
            <w:r>
              <w:rPr>
                <w:spacing w:val="-2"/>
                <w:sz w:val="26"/>
              </w:rPr>
              <w:t>/Admin/LichHen</w:t>
            </w:r>
          </w:p>
        </w:tc>
        <w:tc>
          <w:tcPr>
            <w:tcW w:w="2662" w:type="dxa"/>
            <w:shd w:val="clear" w:color="auto" w:fill="D9E1F3"/>
          </w:tcPr>
          <w:p w14:paraId="4786056D">
            <w:pPr>
              <w:pStyle w:val="11"/>
              <w:spacing w:before="2" w:line="278" w:lineRule="exact"/>
              <w:ind w:left="108"/>
              <w:rPr>
                <w:sz w:val="26"/>
              </w:rPr>
            </w:pPr>
            <w:r>
              <w:rPr>
                <w:spacing w:val="-2"/>
                <w:sz w:val="26"/>
              </w:rPr>
              <w:t>Admin</w:t>
            </w:r>
          </w:p>
        </w:tc>
      </w:tr>
      <w:tr w14:paraId="7F34E75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299" w:hRule="atLeast"/>
        </w:trPr>
        <w:tc>
          <w:tcPr>
            <w:tcW w:w="3627" w:type="dxa"/>
          </w:tcPr>
          <w:p w14:paraId="3C776DE3">
            <w:pPr>
              <w:pStyle w:val="11"/>
              <w:spacing w:before="1" w:line="278" w:lineRule="exact"/>
              <w:rPr>
                <w:b/>
                <w:sz w:val="26"/>
              </w:rPr>
            </w:pPr>
            <w:r>
              <w:rPr>
                <w:b/>
                <w:spacing w:val="-2"/>
                <w:sz w:val="26"/>
              </w:rPr>
              <w:t>AdminEmailController</w:t>
            </w:r>
          </w:p>
        </w:tc>
        <w:tc>
          <w:tcPr>
            <w:tcW w:w="3108" w:type="dxa"/>
          </w:tcPr>
          <w:p w14:paraId="6A5C04E6">
            <w:pPr>
              <w:pStyle w:val="11"/>
              <w:spacing w:before="1" w:line="278" w:lineRule="exact"/>
              <w:rPr>
                <w:sz w:val="26"/>
              </w:rPr>
            </w:pPr>
            <w:r>
              <w:rPr>
                <w:spacing w:val="-2"/>
                <w:sz w:val="26"/>
              </w:rPr>
              <w:t>/Admin/Email</w:t>
            </w:r>
          </w:p>
        </w:tc>
        <w:tc>
          <w:tcPr>
            <w:tcW w:w="2662" w:type="dxa"/>
          </w:tcPr>
          <w:p w14:paraId="5637FB4C">
            <w:pPr>
              <w:pStyle w:val="11"/>
              <w:spacing w:before="1" w:line="278" w:lineRule="exact"/>
              <w:ind w:left="108"/>
              <w:rPr>
                <w:sz w:val="26"/>
              </w:rPr>
            </w:pPr>
            <w:r>
              <w:rPr>
                <w:spacing w:val="-2"/>
                <w:sz w:val="26"/>
              </w:rPr>
              <w:t>Admin</w:t>
            </w:r>
          </w:p>
        </w:tc>
      </w:tr>
    </w:tbl>
    <w:p w14:paraId="5CE52EBA">
      <w:pPr>
        <w:pStyle w:val="11"/>
        <w:spacing w:after="0" w:line="278" w:lineRule="exact"/>
        <w:rPr>
          <w:sz w:val="26"/>
        </w:rPr>
        <w:sectPr>
          <w:pgSz w:w="12240" w:h="15840"/>
          <w:pgMar w:top="1240" w:right="720" w:bottom="940" w:left="1440" w:header="739" w:footer="750" w:gutter="0"/>
          <w:cols w:space="720" w:num="1"/>
        </w:sectPr>
      </w:pPr>
    </w:p>
    <w:p w14:paraId="1123D256">
      <w:pPr>
        <w:pStyle w:val="7"/>
        <w:spacing w:before="41"/>
      </w:pPr>
    </w:p>
    <w:p w14:paraId="41D3CDF7">
      <w:pPr>
        <w:pStyle w:val="7"/>
        <w:spacing w:line="360" w:lineRule="auto"/>
        <w:ind w:left="262" w:right="411" w:firstLine="719"/>
        <w:jc w:val="both"/>
      </w:pPr>
      <w:r>
        <w:t>Cơ</w:t>
      </w:r>
      <w:r>
        <w:rPr>
          <w:spacing w:val="-4"/>
        </w:rPr>
        <w:t xml:space="preserve"> </w:t>
      </w:r>
      <w:r>
        <w:t>chế</w:t>
      </w:r>
      <w:r>
        <w:rPr>
          <w:spacing w:val="-4"/>
        </w:rPr>
        <w:t xml:space="preserve"> </w:t>
      </w:r>
      <w:r>
        <w:t>phân</w:t>
      </w:r>
      <w:r>
        <w:rPr>
          <w:spacing w:val="-4"/>
        </w:rPr>
        <w:t xml:space="preserve"> </w:t>
      </w:r>
      <w:r>
        <w:t>quyền</w:t>
      </w:r>
      <w:r>
        <w:rPr>
          <w:spacing w:val="-1"/>
        </w:rPr>
        <w:t xml:space="preserve"> </w:t>
      </w:r>
      <w:r>
        <w:t>được</w:t>
      </w:r>
      <w:r>
        <w:rPr>
          <w:spacing w:val="-4"/>
        </w:rPr>
        <w:t xml:space="preserve"> </w:t>
      </w:r>
      <w:r>
        <w:t>triển</w:t>
      </w:r>
      <w:r>
        <w:rPr>
          <w:spacing w:val="-4"/>
        </w:rPr>
        <w:t xml:space="preserve"> </w:t>
      </w:r>
      <w:r>
        <w:t>khai</w:t>
      </w:r>
      <w:r>
        <w:rPr>
          <w:spacing w:val="-2"/>
        </w:rPr>
        <w:t xml:space="preserve"> </w:t>
      </w:r>
      <w:r>
        <w:t>dựa</w:t>
      </w:r>
      <w:r>
        <w:rPr>
          <w:spacing w:val="-4"/>
        </w:rPr>
        <w:t xml:space="preserve"> </w:t>
      </w:r>
      <w:r>
        <w:t>trên</w:t>
      </w:r>
      <w:r>
        <w:rPr>
          <w:spacing w:val="-1"/>
        </w:rPr>
        <w:t xml:space="preserve"> </w:t>
      </w:r>
      <w:r>
        <w:t>Cookie</w:t>
      </w:r>
      <w:r>
        <w:rPr>
          <w:spacing w:val="-4"/>
        </w:rPr>
        <w:t xml:space="preserve"> </w:t>
      </w:r>
      <w:r>
        <w:t>Authentication</w:t>
      </w:r>
      <w:r>
        <w:rPr>
          <w:spacing w:val="-2"/>
        </w:rPr>
        <w:t xml:space="preserve"> </w:t>
      </w:r>
      <w:r>
        <w:t>với</w:t>
      </w:r>
      <w:r>
        <w:rPr>
          <w:spacing w:val="-4"/>
        </w:rPr>
        <w:t xml:space="preserve"> </w:t>
      </w:r>
      <w:r>
        <w:t>các</w:t>
      </w:r>
      <w:r>
        <w:rPr>
          <w:spacing w:val="-4"/>
        </w:rPr>
        <w:t xml:space="preserve"> </w:t>
      </w:r>
      <w:r>
        <w:t>Claims: NameIdentifier (ID người dùng), Name (tên đăng nhập), Email, Role (vai trò) và HoTen (tên</w:t>
      </w:r>
      <w:r>
        <w:rPr>
          <w:spacing w:val="-4"/>
        </w:rPr>
        <w:t xml:space="preserve"> </w:t>
      </w:r>
      <w:r>
        <w:t>hiển</w:t>
      </w:r>
      <w:r>
        <w:rPr>
          <w:spacing w:val="-4"/>
        </w:rPr>
        <w:t xml:space="preserve"> </w:t>
      </w:r>
      <w:r>
        <w:t>thị).</w:t>
      </w:r>
      <w:r>
        <w:rPr>
          <w:spacing w:val="-4"/>
        </w:rPr>
        <w:t xml:space="preserve"> </w:t>
      </w:r>
      <w:r>
        <w:t>Mỗi</w:t>
      </w:r>
      <w:r>
        <w:rPr>
          <w:spacing w:val="-4"/>
        </w:rPr>
        <w:t xml:space="preserve"> </w:t>
      </w:r>
      <w:r>
        <w:t>controller</w:t>
      </w:r>
      <w:r>
        <w:rPr>
          <w:spacing w:val="-4"/>
        </w:rPr>
        <w:t xml:space="preserve"> </w:t>
      </w:r>
      <w:r>
        <w:t>được</w:t>
      </w:r>
      <w:r>
        <w:rPr>
          <w:spacing w:val="-4"/>
        </w:rPr>
        <w:t xml:space="preserve"> </w:t>
      </w:r>
      <w:r>
        <w:t>gắn</w:t>
      </w:r>
      <w:r>
        <w:rPr>
          <w:spacing w:val="-4"/>
        </w:rPr>
        <w:t xml:space="preserve"> </w:t>
      </w:r>
      <w:r>
        <w:t>attribute</w:t>
      </w:r>
      <w:r>
        <w:rPr>
          <w:spacing w:val="-4"/>
        </w:rPr>
        <w:t xml:space="preserve"> </w:t>
      </w:r>
      <w:r>
        <w:t>[Authorize(Roles</w:t>
      </w:r>
      <w:r>
        <w:rPr>
          <w:spacing w:val="-4"/>
        </w:rPr>
        <w:t xml:space="preserve"> </w:t>
      </w:r>
      <w:r>
        <w:t>=</w:t>
      </w:r>
      <w:r>
        <w:rPr>
          <w:spacing w:val="-4"/>
        </w:rPr>
        <w:t xml:space="preserve"> </w:t>
      </w:r>
      <w:r>
        <w:t>...)]</w:t>
      </w:r>
      <w:r>
        <w:rPr>
          <w:spacing w:val="-4"/>
        </w:rPr>
        <w:t xml:space="preserve"> </w:t>
      </w:r>
      <w:r>
        <w:t>để</w:t>
      </w:r>
      <w:r>
        <w:rPr>
          <w:spacing w:val="-4"/>
        </w:rPr>
        <w:t xml:space="preserve"> </w:t>
      </w:r>
      <w:r>
        <w:t>giới</w:t>
      </w:r>
      <w:r>
        <w:rPr>
          <w:spacing w:val="-4"/>
        </w:rPr>
        <w:t xml:space="preserve"> </w:t>
      </w:r>
      <w:r>
        <w:t>hạn</w:t>
      </w:r>
      <w:r>
        <w:rPr>
          <w:spacing w:val="-4"/>
        </w:rPr>
        <w:t xml:space="preserve"> </w:t>
      </w:r>
      <w:r>
        <w:t>vai</w:t>
      </w:r>
      <w:r>
        <w:rPr>
          <w:spacing w:val="-3"/>
        </w:rPr>
        <w:t xml:space="preserve"> </w:t>
      </w:r>
      <w:r>
        <w:t>trò có</w:t>
      </w:r>
      <w:r>
        <w:rPr>
          <w:spacing w:val="-12"/>
        </w:rPr>
        <w:t xml:space="preserve"> </w:t>
      </w:r>
      <w:r>
        <w:t>thể</w:t>
      </w:r>
      <w:r>
        <w:rPr>
          <w:spacing w:val="-11"/>
        </w:rPr>
        <w:t xml:space="preserve"> </w:t>
      </w:r>
      <w:r>
        <w:t>truy</w:t>
      </w:r>
      <w:r>
        <w:rPr>
          <w:spacing w:val="-11"/>
        </w:rPr>
        <w:t xml:space="preserve"> </w:t>
      </w:r>
      <w:r>
        <w:t>cập.</w:t>
      </w:r>
      <w:r>
        <w:rPr>
          <w:spacing w:val="-11"/>
        </w:rPr>
        <w:t xml:space="preserve"> </w:t>
      </w:r>
      <w:r>
        <w:t>Ngoài</w:t>
      </w:r>
      <w:r>
        <w:rPr>
          <w:spacing w:val="-11"/>
        </w:rPr>
        <w:t xml:space="preserve"> </w:t>
      </w:r>
      <w:r>
        <w:t>ra</w:t>
      </w:r>
      <w:r>
        <w:rPr>
          <w:spacing w:val="-12"/>
        </w:rPr>
        <w:t xml:space="preserve"> </w:t>
      </w:r>
      <w:r>
        <w:t>trong</w:t>
      </w:r>
      <w:r>
        <w:rPr>
          <w:spacing w:val="-11"/>
        </w:rPr>
        <w:t xml:space="preserve"> </w:t>
      </w:r>
      <w:r>
        <w:t>từng</w:t>
      </w:r>
      <w:r>
        <w:rPr>
          <w:spacing w:val="-11"/>
        </w:rPr>
        <w:t xml:space="preserve"> </w:t>
      </w:r>
      <w:r>
        <w:t>action</w:t>
      </w:r>
      <w:r>
        <w:rPr>
          <w:spacing w:val="-11"/>
        </w:rPr>
        <w:t xml:space="preserve"> </w:t>
      </w:r>
      <w:r>
        <w:t>còn</w:t>
      </w:r>
      <w:r>
        <w:rPr>
          <w:spacing w:val="-9"/>
        </w:rPr>
        <w:t xml:space="preserve"> </w:t>
      </w:r>
      <w:r>
        <w:t>có</w:t>
      </w:r>
      <w:r>
        <w:rPr>
          <w:spacing w:val="-12"/>
        </w:rPr>
        <w:t xml:space="preserve"> </w:t>
      </w:r>
      <w:r>
        <w:t>kiểm</w:t>
      </w:r>
      <w:r>
        <w:rPr>
          <w:spacing w:val="-11"/>
        </w:rPr>
        <w:t xml:space="preserve"> </w:t>
      </w:r>
      <w:r>
        <w:t>tra</w:t>
      </w:r>
      <w:r>
        <w:rPr>
          <w:spacing w:val="-11"/>
        </w:rPr>
        <w:t xml:space="preserve"> </w:t>
      </w:r>
      <w:r>
        <w:t>bổ</w:t>
      </w:r>
      <w:r>
        <w:rPr>
          <w:spacing w:val="-11"/>
        </w:rPr>
        <w:t xml:space="preserve"> </w:t>
      </w:r>
      <w:r>
        <w:t>sung</w:t>
      </w:r>
      <w:r>
        <w:rPr>
          <w:spacing w:val="-11"/>
        </w:rPr>
        <w:t xml:space="preserve"> </w:t>
      </w:r>
      <w:r>
        <w:t>như:</w:t>
      </w:r>
      <w:r>
        <w:rPr>
          <w:spacing w:val="-12"/>
        </w:rPr>
        <w:t xml:space="preserve"> </w:t>
      </w:r>
      <w:r>
        <w:t>lịch</w:t>
      </w:r>
      <w:r>
        <w:rPr>
          <w:spacing w:val="-11"/>
        </w:rPr>
        <w:t xml:space="preserve"> </w:t>
      </w:r>
      <w:r>
        <w:t>hẹn</w:t>
      </w:r>
      <w:r>
        <w:rPr>
          <w:spacing w:val="-12"/>
        </w:rPr>
        <w:t xml:space="preserve"> </w:t>
      </w:r>
      <w:r>
        <w:t>phải</w:t>
      </w:r>
      <w:r>
        <w:rPr>
          <w:spacing w:val="-12"/>
        </w:rPr>
        <w:t xml:space="preserve"> </w:t>
      </w:r>
      <w:r>
        <w:t>thuộc đúng bác sĩ đang đăng nhập, không cho phép Admin tự khóa hoặc xóa chính mình, không cho phép xóa Admin cuối cùng khỏi hệ thống.</w:t>
      </w:r>
    </w:p>
    <w:p w14:paraId="34F780AB">
      <w:pPr>
        <w:pStyle w:val="3"/>
        <w:numPr>
          <w:ilvl w:val="1"/>
          <w:numId w:val="3"/>
        </w:numPr>
        <w:tabs>
          <w:tab w:val="left" w:pos="1428"/>
        </w:tabs>
        <w:spacing w:before="158" w:after="0" w:line="240" w:lineRule="auto"/>
        <w:ind w:left="1428" w:right="0" w:hanging="447"/>
        <w:jc w:val="both"/>
      </w:pPr>
      <w:bookmarkStart w:id="19" w:name="_bookmark19"/>
      <w:bookmarkEnd w:id="19"/>
      <w:r>
        <w:t>Thiết</w:t>
      </w:r>
      <w:r>
        <w:rPr>
          <w:spacing w:val="-3"/>
        </w:rPr>
        <w:t xml:space="preserve"> </w:t>
      </w:r>
      <w:r>
        <w:t>kế</w:t>
      </w:r>
      <w:r>
        <w:rPr>
          <w:spacing w:val="-5"/>
        </w:rPr>
        <w:t xml:space="preserve"> </w:t>
      </w:r>
      <w:r>
        <w:t>giao</w:t>
      </w:r>
      <w:r>
        <w:rPr>
          <w:spacing w:val="-5"/>
        </w:rPr>
        <w:t xml:space="preserve"> </w:t>
      </w:r>
      <w:r>
        <w:rPr>
          <w:spacing w:val="-4"/>
        </w:rPr>
        <w:t>diện</w:t>
      </w:r>
    </w:p>
    <w:p w14:paraId="5AFBCF7D">
      <w:pPr>
        <w:pStyle w:val="7"/>
        <w:spacing w:before="148" w:line="360" w:lineRule="auto"/>
        <w:ind w:left="262" w:right="413" w:firstLine="719"/>
        <w:jc w:val="both"/>
      </w:pPr>
      <w:r>
        <w:t>Giao</w:t>
      </w:r>
      <w:r>
        <w:rPr>
          <w:spacing w:val="-17"/>
        </w:rPr>
        <w:t xml:space="preserve"> </w:t>
      </w:r>
      <w:r>
        <w:t>diện</w:t>
      </w:r>
      <w:r>
        <w:rPr>
          <w:spacing w:val="-16"/>
        </w:rPr>
        <w:t xml:space="preserve"> </w:t>
      </w:r>
      <w:r>
        <w:t>hệ</w:t>
      </w:r>
      <w:r>
        <w:rPr>
          <w:spacing w:val="-16"/>
        </w:rPr>
        <w:t xml:space="preserve"> </w:t>
      </w:r>
      <w:r>
        <w:t>thống</w:t>
      </w:r>
      <w:r>
        <w:rPr>
          <w:spacing w:val="-16"/>
        </w:rPr>
        <w:t xml:space="preserve"> </w:t>
      </w:r>
      <w:r>
        <w:t>được</w:t>
      </w:r>
      <w:r>
        <w:rPr>
          <w:spacing w:val="-17"/>
        </w:rPr>
        <w:t xml:space="preserve"> </w:t>
      </w:r>
      <w:r>
        <w:t>xây</w:t>
      </w:r>
      <w:r>
        <w:rPr>
          <w:spacing w:val="-16"/>
        </w:rPr>
        <w:t xml:space="preserve"> </w:t>
      </w:r>
      <w:r>
        <w:t>dựng</w:t>
      </w:r>
      <w:r>
        <w:rPr>
          <w:spacing w:val="-16"/>
        </w:rPr>
        <w:t xml:space="preserve"> </w:t>
      </w:r>
      <w:r>
        <w:t>trên</w:t>
      </w:r>
      <w:r>
        <w:rPr>
          <w:spacing w:val="-16"/>
        </w:rPr>
        <w:t xml:space="preserve"> </w:t>
      </w:r>
      <w:r>
        <w:t>framework</w:t>
      </w:r>
      <w:r>
        <w:rPr>
          <w:spacing w:val="-17"/>
        </w:rPr>
        <w:t xml:space="preserve"> </w:t>
      </w:r>
      <w:r>
        <w:t>Bootstrap</w:t>
      </w:r>
      <w:r>
        <w:rPr>
          <w:spacing w:val="-16"/>
        </w:rPr>
        <w:t xml:space="preserve"> </w:t>
      </w:r>
      <w:r>
        <w:t>5</w:t>
      </w:r>
      <w:r>
        <w:rPr>
          <w:spacing w:val="-16"/>
        </w:rPr>
        <w:t xml:space="preserve"> </w:t>
      </w:r>
      <w:r>
        <w:t>kết</w:t>
      </w:r>
      <w:r>
        <w:rPr>
          <w:spacing w:val="-16"/>
        </w:rPr>
        <w:t xml:space="preserve"> </w:t>
      </w:r>
      <w:r>
        <w:t>hợp</w:t>
      </w:r>
      <w:r>
        <w:rPr>
          <w:spacing w:val="-17"/>
        </w:rPr>
        <w:t xml:space="preserve"> </w:t>
      </w:r>
      <w:r>
        <w:t>với</w:t>
      </w:r>
      <w:r>
        <w:rPr>
          <w:spacing w:val="-16"/>
        </w:rPr>
        <w:t xml:space="preserve"> </w:t>
      </w:r>
      <w:r>
        <w:t>Bootstrap Icons,</w:t>
      </w:r>
      <w:r>
        <w:rPr>
          <w:spacing w:val="-4"/>
        </w:rPr>
        <w:t xml:space="preserve"> </w:t>
      </w:r>
      <w:r>
        <w:t>đảm</w:t>
      </w:r>
      <w:r>
        <w:rPr>
          <w:spacing w:val="-3"/>
        </w:rPr>
        <w:t xml:space="preserve"> </w:t>
      </w:r>
      <w:r>
        <w:t>bảo</w:t>
      </w:r>
      <w:r>
        <w:rPr>
          <w:spacing w:val="-4"/>
        </w:rPr>
        <w:t xml:space="preserve"> </w:t>
      </w:r>
      <w:r>
        <w:t>nguyên</w:t>
      </w:r>
      <w:r>
        <w:rPr>
          <w:spacing w:val="-2"/>
        </w:rPr>
        <w:t xml:space="preserve"> </w:t>
      </w:r>
      <w:r>
        <w:t>tắc</w:t>
      </w:r>
      <w:r>
        <w:rPr>
          <w:spacing w:val="-3"/>
        </w:rPr>
        <w:t xml:space="preserve"> </w:t>
      </w:r>
      <w:r>
        <w:t>responsive</w:t>
      </w:r>
      <w:r>
        <w:rPr>
          <w:spacing w:val="-3"/>
        </w:rPr>
        <w:t xml:space="preserve"> </w:t>
      </w:r>
      <w:r>
        <w:t>trên</w:t>
      </w:r>
      <w:r>
        <w:rPr>
          <w:spacing w:val="-4"/>
        </w:rPr>
        <w:t xml:space="preserve"> </w:t>
      </w:r>
      <w:r>
        <w:t>cả</w:t>
      </w:r>
      <w:r>
        <w:rPr>
          <w:spacing w:val="-1"/>
        </w:rPr>
        <w:t xml:space="preserve"> </w:t>
      </w:r>
      <w:r>
        <w:t>máy</w:t>
      </w:r>
      <w:r>
        <w:rPr>
          <w:spacing w:val="-4"/>
        </w:rPr>
        <w:t xml:space="preserve"> </w:t>
      </w:r>
      <w:r>
        <w:t>tính</w:t>
      </w:r>
      <w:r>
        <w:rPr>
          <w:spacing w:val="-4"/>
        </w:rPr>
        <w:t xml:space="preserve"> </w:t>
      </w:r>
      <w:r>
        <w:t>và</w:t>
      </w:r>
      <w:r>
        <w:rPr>
          <w:spacing w:val="-3"/>
        </w:rPr>
        <w:t xml:space="preserve"> </w:t>
      </w:r>
      <w:r>
        <w:t>điện</w:t>
      </w:r>
      <w:r>
        <w:rPr>
          <w:spacing w:val="-4"/>
        </w:rPr>
        <w:t xml:space="preserve"> </w:t>
      </w:r>
      <w:r>
        <w:t>thoại</w:t>
      </w:r>
      <w:r>
        <w:rPr>
          <w:spacing w:val="-2"/>
        </w:rPr>
        <w:t xml:space="preserve"> </w:t>
      </w:r>
      <w:r>
        <w:t>di</w:t>
      </w:r>
      <w:r>
        <w:rPr>
          <w:spacing w:val="-3"/>
        </w:rPr>
        <w:t xml:space="preserve"> </w:t>
      </w:r>
      <w:r>
        <w:t>động.</w:t>
      </w:r>
      <w:r>
        <w:rPr>
          <w:spacing w:val="-4"/>
        </w:rPr>
        <w:t xml:space="preserve"> </w:t>
      </w:r>
      <w:r>
        <w:t>Bố</w:t>
      </w:r>
      <w:r>
        <w:rPr>
          <w:spacing w:val="-4"/>
        </w:rPr>
        <w:t xml:space="preserve"> </w:t>
      </w:r>
      <w:r>
        <w:t>cục</w:t>
      </w:r>
      <w:r>
        <w:rPr>
          <w:spacing w:val="-3"/>
        </w:rPr>
        <w:t xml:space="preserve"> </w:t>
      </w:r>
      <w:r>
        <w:t>được tách thành hai layout chính: _Layout.cshtml cho khu vực người dùng (Khách, Bệnh nhân, Bác</w:t>
      </w:r>
      <w:r>
        <w:rPr>
          <w:spacing w:val="-8"/>
        </w:rPr>
        <w:t xml:space="preserve"> </w:t>
      </w:r>
      <w:r>
        <w:t>sĩ)</w:t>
      </w:r>
      <w:r>
        <w:rPr>
          <w:spacing w:val="-9"/>
        </w:rPr>
        <w:t xml:space="preserve"> </w:t>
      </w:r>
      <w:r>
        <w:t>và</w:t>
      </w:r>
      <w:r>
        <w:rPr>
          <w:spacing w:val="-6"/>
        </w:rPr>
        <w:t xml:space="preserve"> </w:t>
      </w:r>
      <w:r>
        <w:t>_AdminLayout.cshtml</w:t>
      </w:r>
      <w:r>
        <w:rPr>
          <w:spacing w:val="-6"/>
        </w:rPr>
        <w:t xml:space="preserve"> </w:t>
      </w:r>
      <w:r>
        <w:t>cho</w:t>
      </w:r>
      <w:r>
        <w:rPr>
          <w:spacing w:val="-8"/>
        </w:rPr>
        <w:t xml:space="preserve"> </w:t>
      </w:r>
      <w:r>
        <w:t>khu</w:t>
      </w:r>
      <w:r>
        <w:rPr>
          <w:spacing w:val="-9"/>
        </w:rPr>
        <w:t xml:space="preserve"> </w:t>
      </w:r>
      <w:r>
        <w:t>vực</w:t>
      </w:r>
      <w:r>
        <w:rPr>
          <w:spacing w:val="-6"/>
        </w:rPr>
        <w:t xml:space="preserve"> </w:t>
      </w:r>
      <w:r>
        <w:t>quản</w:t>
      </w:r>
      <w:r>
        <w:rPr>
          <w:spacing w:val="-8"/>
        </w:rPr>
        <w:t xml:space="preserve"> </w:t>
      </w:r>
      <w:r>
        <w:t>trị</w:t>
      </w:r>
      <w:r>
        <w:rPr>
          <w:spacing w:val="-6"/>
        </w:rPr>
        <w:t xml:space="preserve"> </w:t>
      </w:r>
      <w:r>
        <w:t>với</w:t>
      </w:r>
      <w:r>
        <w:rPr>
          <w:spacing w:val="-9"/>
        </w:rPr>
        <w:t xml:space="preserve"> </w:t>
      </w:r>
      <w:r>
        <w:t>sidebar</w:t>
      </w:r>
      <w:r>
        <w:rPr>
          <w:spacing w:val="-6"/>
        </w:rPr>
        <w:t xml:space="preserve"> </w:t>
      </w:r>
      <w:r>
        <w:t>màu</w:t>
      </w:r>
      <w:r>
        <w:rPr>
          <w:spacing w:val="-9"/>
        </w:rPr>
        <w:t xml:space="preserve"> </w:t>
      </w:r>
      <w:r>
        <w:t>tối.</w:t>
      </w:r>
      <w:r>
        <w:rPr>
          <w:spacing w:val="-9"/>
        </w:rPr>
        <w:t xml:space="preserve"> </w:t>
      </w:r>
      <w:r>
        <w:t>Màu</w:t>
      </w:r>
      <w:r>
        <w:rPr>
          <w:spacing w:val="-9"/>
        </w:rPr>
        <w:t xml:space="preserve"> </w:t>
      </w:r>
      <w:r>
        <w:t>chủ</w:t>
      </w:r>
      <w:r>
        <w:rPr>
          <w:spacing w:val="-6"/>
        </w:rPr>
        <w:t xml:space="preserve"> </w:t>
      </w:r>
      <w:r>
        <w:t>đạo</w:t>
      </w:r>
      <w:r>
        <w:rPr>
          <w:spacing w:val="-8"/>
        </w:rPr>
        <w:t xml:space="preserve"> </w:t>
      </w:r>
      <w:r>
        <w:t>là Primary</w:t>
      </w:r>
      <w:r>
        <w:rPr>
          <w:spacing w:val="-11"/>
        </w:rPr>
        <w:t xml:space="preserve"> </w:t>
      </w:r>
      <w:r>
        <w:t>Blue</w:t>
      </w:r>
      <w:r>
        <w:rPr>
          <w:spacing w:val="-11"/>
        </w:rPr>
        <w:t xml:space="preserve"> </w:t>
      </w:r>
      <w:r>
        <w:t>(#0d6efd),</w:t>
      </w:r>
      <w:r>
        <w:rPr>
          <w:spacing w:val="-11"/>
        </w:rPr>
        <w:t xml:space="preserve"> </w:t>
      </w:r>
      <w:r>
        <w:t>kết</w:t>
      </w:r>
      <w:r>
        <w:rPr>
          <w:spacing w:val="-11"/>
        </w:rPr>
        <w:t xml:space="preserve"> </w:t>
      </w:r>
      <w:r>
        <w:t>hợp</w:t>
      </w:r>
      <w:r>
        <w:rPr>
          <w:spacing w:val="-11"/>
        </w:rPr>
        <w:t xml:space="preserve"> </w:t>
      </w:r>
      <w:r>
        <w:t>với</w:t>
      </w:r>
      <w:r>
        <w:rPr>
          <w:spacing w:val="-11"/>
        </w:rPr>
        <w:t xml:space="preserve"> </w:t>
      </w:r>
      <w:r>
        <w:t>accent</w:t>
      </w:r>
      <w:r>
        <w:rPr>
          <w:spacing w:val="-10"/>
        </w:rPr>
        <w:t xml:space="preserve"> </w:t>
      </w:r>
      <w:r>
        <w:t>xanh</w:t>
      </w:r>
      <w:r>
        <w:rPr>
          <w:spacing w:val="-11"/>
        </w:rPr>
        <w:t xml:space="preserve"> </w:t>
      </w:r>
      <w:r>
        <w:t>lá</w:t>
      </w:r>
      <w:r>
        <w:rPr>
          <w:spacing w:val="-11"/>
        </w:rPr>
        <w:t xml:space="preserve"> </w:t>
      </w:r>
      <w:r>
        <w:t>cho</w:t>
      </w:r>
      <w:r>
        <w:rPr>
          <w:spacing w:val="-11"/>
        </w:rPr>
        <w:t xml:space="preserve"> </w:t>
      </w:r>
      <w:r>
        <w:t>các</w:t>
      </w:r>
      <w:r>
        <w:rPr>
          <w:spacing w:val="-10"/>
        </w:rPr>
        <w:t xml:space="preserve"> </w:t>
      </w:r>
      <w:r>
        <w:t>trạng</w:t>
      </w:r>
      <w:r>
        <w:rPr>
          <w:spacing w:val="-11"/>
        </w:rPr>
        <w:t xml:space="preserve"> </w:t>
      </w:r>
      <w:r>
        <w:t>thái</w:t>
      </w:r>
      <w:r>
        <w:rPr>
          <w:spacing w:val="-11"/>
        </w:rPr>
        <w:t xml:space="preserve"> </w:t>
      </w:r>
      <w:r>
        <w:t>thành</w:t>
      </w:r>
      <w:r>
        <w:rPr>
          <w:spacing w:val="-11"/>
        </w:rPr>
        <w:t xml:space="preserve"> </w:t>
      </w:r>
      <w:r>
        <w:t>công</w:t>
      </w:r>
      <w:r>
        <w:rPr>
          <w:spacing w:val="-11"/>
        </w:rPr>
        <w:t xml:space="preserve"> </w:t>
      </w:r>
      <w:r>
        <w:t>và</w:t>
      </w:r>
      <w:r>
        <w:rPr>
          <w:spacing w:val="-11"/>
        </w:rPr>
        <w:t xml:space="preserve"> </w:t>
      </w:r>
      <w:r>
        <w:t>đỏ</w:t>
      </w:r>
      <w:r>
        <w:rPr>
          <w:spacing w:val="-11"/>
        </w:rPr>
        <w:t xml:space="preserve"> </w:t>
      </w:r>
      <w:r>
        <w:t>cho các thông báo lỗi.</w:t>
      </w:r>
    </w:p>
    <w:p w14:paraId="189FF776">
      <w:pPr>
        <w:pStyle w:val="7"/>
        <w:spacing w:before="120"/>
        <w:ind w:left="569"/>
        <w:jc w:val="center"/>
      </w:pPr>
      <w:bookmarkStart w:id="20" w:name="_bookmark20"/>
      <w:bookmarkEnd w:id="20"/>
      <w:r>
        <w:t>Bảng</w:t>
      </w:r>
      <w:r>
        <w:rPr>
          <w:spacing w:val="-5"/>
        </w:rPr>
        <w:t xml:space="preserve"> </w:t>
      </w:r>
      <w:r>
        <w:t>2.3</w:t>
      </w:r>
      <w:r>
        <w:rPr>
          <w:spacing w:val="-4"/>
        </w:rPr>
        <w:t xml:space="preserve"> </w:t>
      </w:r>
      <w:r>
        <w:t>liệt</w:t>
      </w:r>
      <w:r>
        <w:rPr>
          <w:spacing w:val="-4"/>
        </w:rPr>
        <w:t xml:space="preserve"> </w:t>
      </w:r>
      <w:r>
        <w:t>kê</w:t>
      </w:r>
      <w:r>
        <w:rPr>
          <w:spacing w:val="-5"/>
        </w:rPr>
        <w:t xml:space="preserve"> </w:t>
      </w:r>
      <w:r>
        <w:t>các</w:t>
      </w:r>
      <w:r>
        <w:rPr>
          <w:spacing w:val="-1"/>
        </w:rPr>
        <w:t xml:space="preserve"> </w:t>
      </w:r>
      <w:r>
        <w:t>màn</w:t>
      </w:r>
      <w:r>
        <w:rPr>
          <w:spacing w:val="-4"/>
        </w:rPr>
        <w:t xml:space="preserve"> </w:t>
      </w:r>
      <w:r>
        <w:t>hình</w:t>
      </w:r>
      <w:r>
        <w:rPr>
          <w:spacing w:val="-4"/>
        </w:rPr>
        <w:t xml:space="preserve"> </w:t>
      </w:r>
      <w:r>
        <w:t>chính</w:t>
      </w:r>
      <w:r>
        <w:rPr>
          <w:spacing w:val="-5"/>
        </w:rPr>
        <w:t xml:space="preserve"> </w:t>
      </w:r>
      <w:r>
        <w:t>của</w:t>
      </w:r>
      <w:r>
        <w:rPr>
          <w:spacing w:val="-4"/>
        </w:rPr>
        <w:t xml:space="preserve"> </w:t>
      </w:r>
      <w:r>
        <w:t>hệ</w:t>
      </w:r>
      <w:r>
        <w:rPr>
          <w:spacing w:val="-1"/>
        </w:rPr>
        <w:t xml:space="preserve"> </w:t>
      </w:r>
      <w:r>
        <w:rPr>
          <w:spacing w:val="-2"/>
        </w:rPr>
        <w:t>thống:</w:t>
      </w:r>
    </w:p>
    <w:p w14:paraId="6DD4976B">
      <w:pPr>
        <w:pStyle w:val="7"/>
        <w:spacing w:before="33"/>
        <w:rPr>
          <w:sz w:val="20"/>
        </w:rPr>
      </w:pPr>
    </w:p>
    <w:tbl>
      <w:tblPr>
        <w:tblStyle w:val="6"/>
        <w:tblW w:w="0" w:type="auto"/>
        <w:tblInd w:w="274"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1392"/>
        <w:gridCol w:w="2290"/>
        <w:gridCol w:w="3787"/>
        <w:gridCol w:w="2141"/>
      </w:tblGrid>
      <w:tr w14:paraId="3C10AB3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708" w:hRule="atLeast"/>
        </w:trPr>
        <w:tc>
          <w:tcPr>
            <w:tcW w:w="1392" w:type="dxa"/>
            <w:tcBorders>
              <w:top w:val="nil"/>
              <w:left w:val="nil"/>
              <w:bottom w:val="nil"/>
              <w:right w:val="nil"/>
            </w:tcBorders>
            <w:shd w:val="clear" w:color="auto" w:fill="4471C4"/>
          </w:tcPr>
          <w:p w14:paraId="1996EC18">
            <w:pPr>
              <w:pStyle w:val="11"/>
              <w:spacing w:before="132"/>
              <w:ind w:left="4"/>
              <w:jc w:val="center"/>
              <w:rPr>
                <w:b/>
                <w:sz w:val="26"/>
              </w:rPr>
            </w:pPr>
            <w:r>
              <w:rPr>
                <w:b/>
                <w:spacing w:val="-5"/>
                <w:sz w:val="26"/>
              </w:rPr>
              <w:t>STT</w:t>
            </w:r>
          </w:p>
        </w:tc>
        <w:tc>
          <w:tcPr>
            <w:tcW w:w="2290" w:type="dxa"/>
            <w:tcBorders>
              <w:top w:val="nil"/>
              <w:left w:val="nil"/>
              <w:bottom w:val="nil"/>
              <w:right w:val="nil"/>
            </w:tcBorders>
            <w:shd w:val="clear" w:color="auto" w:fill="4471C4"/>
          </w:tcPr>
          <w:p w14:paraId="1E08833F">
            <w:pPr>
              <w:pStyle w:val="11"/>
              <w:spacing w:before="132"/>
              <w:ind w:left="0"/>
              <w:jc w:val="center"/>
              <w:rPr>
                <w:b/>
                <w:sz w:val="26"/>
              </w:rPr>
            </w:pPr>
            <w:r>
              <w:rPr>
                <w:b/>
                <w:sz w:val="26"/>
              </w:rPr>
              <w:t>Màn</w:t>
            </w:r>
            <w:r>
              <w:rPr>
                <w:b/>
                <w:spacing w:val="-9"/>
                <w:sz w:val="26"/>
              </w:rPr>
              <w:t xml:space="preserve"> </w:t>
            </w:r>
            <w:r>
              <w:rPr>
                <w:b/>
                <w:spacing w:val="-4"/>
                <w:sz w:val="26"/>
              </w:rPr>
              <w:t>hình</w:t>
            </w:r>
          </w:p>
        </w:tc>
        <w:tc>
          <w:tcPr>
            <w:tcW w:w="3787" w:type="dxa"/>
            <w:tcBorders>
              <w:top w:val="nil"/>
              <w:left w:val="nil"/>
              <w:bottom w:val="nil"/>
              <w:right w:val="nil"/>
            </w:tcBorders>
            <w:shd w:val="clear" w:color="auto" w:fill="4471C4"/>
          </w:tcPr>
          <w:p w14:paraId="778583B7">
            <w:pPr>
              <w:pStyle w:val="11"/>
              <w:spacing w:before="132"/>
              <w:ind w:left="6"/>
              <w:jc w:val="center"/>
              <w:rPr>
                <w:b/>
                <w:sz w:val="26"/>
              </w:rPr>
            </w:pPr>
            <w:r>
              <w:rPr>
                <w:b/>
                <w:spacing w:val="-5"/>
                <w:sz w:val="26"/>
              </w:rPr>
              <w:t>URL</w:t>
            </w:r>
          </w:p>
        </w:tc>
        <w:tc>
          <w:tcPr>
            <w:tcW w:w="2141" w:type="dxa"/>
            <w:tcBorders>
              <w:top w:val="nil"/>
              <w:left w:val="nil"/>
              <w:bottom w:val="nil"/>
              <w:right w:val="nil"/>
            </w:tcBorders>
            <w:shd w:val="clear" w:color="auto" w:fill="4471C4"/>
          </w:tcPr>
          <w:p w14:paraId="4BCF40B0">
            <w:pPr>
              <w:pStyle w:val="11"/>
              <w:spacing w:before="132"/>
              <w:ind w:left="6"/>
              <w:jc w:val="center"/>
              <w:rPr>
                <w:b/>
                <w:sz w:val="26"/>
              </w:rPr>
            </w:pPr>
            <w:r>
              <w:rPr>
                <w:b/>
                <w:spacing w:val="-2"/>
                <w:sz w:val="26"/>
              </w:rPr>
              <w:t>Layout</w:t>
            </w:r>
          </w:p>
        </w:tc>
      </w:tr>
      <w:tr w14:paraId="04FAA7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1392" w:type="dxa"/>
            <w:tcBorders>
              <w:top w:val="nil"/>
            </w:tcBorders>
            <w:shd w:val="clear" w:color="auto" w:fill="D9E1F3"/>
          </w:tcPr>
          <w:p w14:paraId="67912DC7">
            <w:pPr>
              <w:pStyle w:val="11"/>
              <w:ind w:left="9"/>
              <w:jc w:val="center"/>
              <w:rPr>
                <w:b/>
                <w:sz w:val="26"/>
              </w:rPr>
            </w:pPr>
            <w:r>
              <w:rPr>
                <w:b/>
                <w:spacing w:val="-10"/>
                <w:sz w:val="26"/>
              </w:rPr>
              <w:t>1</w:t>
            </w:r>
          </w:p>
        </w:tc>
        <w:tc>
          <w:tcPr>
            <w:tcW w:w="2290" w:type="dxa"/>
            <w:tcBorders>
              <w:top w:val="nil"/>
            </w:tcBorders>
            <w:shd w:val="clear" w:color="auto" w:fill="D9E1F3"/>
          </w:tcPr>
          <w:p w14:paraId="718D9FE4">
            <w:pPr>
              <w:pStyle w:val="11"/>
              <w:ind w:left="5" w:right="3"/>
              <w:jc w:val="center"/>
              <w:rPr>
                <w:sz w:val="26"/>
              </w:rPr>
            </w:pPr>
            <w:r>
              <w:rPr>
                <w:sz w:val="26"/>
              </w:rPr>
              <w:t>Trang</w:t>
            </w:r>
            <w:r>
              <w:rPr>
                <w:spacing w:val="-8"/>
                <w:sz w:val="26"/>
              </w:rPr>
              <w:t xml:space="preserve"> </w:t>
            </w:r>
            <w:r>
              <w:rPr>
                <w:spacing w:val="-5"/>
                <w:sz w:val="26"/>
              </w:rPr>
              <w:t>chủ</w:t>
            </w:r>
          </w:p>
        </w:tc>
        <w:tc>
          <w:tcPr>
            <w:tcW w:w="3787" w:type="dxa"/>
            <w:tcBorders>
              <w:top w:val="nil"/>
            </w:tcBorders>
            <w:shd w:val="clear" w:color="auto" w:fill="D9E1F3"/>
          </w:tcPr>
          <w:p w14:paraId="1C23850A">
            <w:pPr>
              <w:pStyle w:val="11"/>
              <w:ind w:left="10"/>
              <w:jc w:val="center"/>
              <w:rPr>
                <w:sz w:val="26"/>
              </w:rPr>
            </w:pPr>
            <w:r>
              <w:rPr>
                <w:spacing w:val="-10"/>
                <w:sz w:val="26"/>
              </w:rPr>
              <w:t>/</w:t>
            </w:r>
          </w:p>
        </w:tc>
        <w:tc>
          <w:tcPr>
            <w:tcW w:w="2141" w:type="dxa"/>
            <w:tcBorders>
              <w:top w:val="nil"/>
            </w:tcBorders>
            <w:shd w:val="clear" w:color="auto" w:fill="D9E1F3"/>
          </w:tcPr>
          <w:p w14:paraId="679D454D">
            <w:pPr>
              <w:pStyle w:val="11"/>
              <w:ind w:left="7"/>
              <w:jc w:val="center"/>
              <w:rPr>
                <w:sz w:val="26"/>
              </w:rPr>
            </w:pPr>
            <w:r>
              <w:rPr>
                <w:spacing w:val="-2"/>
                <w:sz w:val="26"/>
              </w:rPr>
              <w:t>_Layout</w:t>
            </w:r>
          </w:p>
        </w:tc>
      </w:tr>
      <w:tr w14:paraId="238ED4B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7" w:hRule="atLeast"/>
        </w:trPr>
        <w:tc>
          <w:tcPr>
            <w:tcW w:w="1392" w:type="dxa"/>
          </w:tcPr>
          <w:p w14:paraId="24FE7755">
            <w:pPr>
              <w:pStyle w:val="11"/>
              <w:ind w:left="9"/>
              <w:jc w:val="center"/>
              <w:rPr>
                <w:b/>
                <w:sz w:val="26"/>
              </w:rPr>
            </w:pPr>
            <w:r>
              <w:rPr>
                <w:b/>
                <w:spacing w:val="-10"/>
                <w:sz w:val="26"/>
              </w:rPr>
              <w:t>2</w:t>
            </w:r>
          </w:p>
        </w:tc>
        <w:tc>
          <w:tcPr>
            <w:tcW w:w="2290" w:type="dxa"/>
          </w:tcPr>
          <w:p w14:paraId="551AB3F3">
            <w:pPr>
              <w:pStyle w:val="11"/>
              <w:ind w:left="5" w:right="1"/>
              <w:jc w:val="center"/>
              <w:rPr>
                <w:sz w:val="26"/>
              </w:rPr>
            </w:pPr>
            <w:r>
              <w:rPr>
                <w:sz w:val="26"/>
              </w:rPr>
              <w:t>Đăng</w:t>
            </w:r>
            <w:r>
              <w:rPr>
                <w:spacing w:val="-5"/>
                <w:sz w:val="26"/>
              </w:rPr>
              <w:t xml:space="preserve"> </w:t>
            </w:r>
            <w:r>
              <w:rPr>
                <w:sz w:val="26"/>
              </w:rPr>
              <w:t>nhập</w:t>
            </w:r>
            <w:r>
              <w:rPr>
                <w:spacing w:val="-3"/>
                <w:sz w:val="26"/>
              </w:rPr>
              <w:t xml:space="preserve"> </w:t>
            </w:r>
            <w:r>
              <w:rPr>
                <w:sz w:val="26"/>
              </w:rPr>
              <w:t>/</w:t>
            </w:r>
            <w:r>
              <w:rPr>
                <w:spacing w:val="-5"/>
                <w:sz w:val="26"/>
              </w:rPr>
              <w:t xml:space="preserve"> </w:t>
            </w:r>
            <w:r>
              <w:rPr>
                <w:spacing w:val="-4"/>
                <w:sz w:val="26"/>
              </w:rPr>
              <w:t>Đăng</w:t>
            </w:r>
          </w:p>
          <w:p w14:paraId="4A436381">
            <w:pPr>
              <w:pStyle w:val="11"/>
              <w:spacing w:before="149"/>
              <w:ind w:left="5"/>
              <w:jc w:val="center"/>
              <w:rPr>
                <w:sz w:val="26"/>
              </w:rPr>
            </w:pPr>
            <w:r>
              <w:rPr>
                <w:spacing w:val="-5"/>
                <w:sz w:val="26"/>
              </w:rPr>
              <w:t>ký</w:t>
            </w:r>
          </w:p>
        </w:tc>
        <w:tc>
          <w:tcPr>
            <w:tcW w:w="3787" w:type="dxa"/>
          </w:tcPr>
          <w:p w14:paraId="4A0F615C">
            <w:pPr>
              <w:pStyle w:val="11"/>
              <w:ind w:left="10" w:right="4"/>
              <w:jc w:val="center"/>
              <w:rPr>
                <w:sz w:val="26"/>
              </w:rPr>
            </w:pPr>
            <w:r>
              <w:rPr>
                <w:spacing w:val="-2"/>
                <w:sz w:val="26"/>
              </w:rPr>
              <w:t>/TaiKhoan/DangNhap,</w:t>
            </w:r>
          </w:p>
          <w:p w14:paraId="1AED318C">
            <w:pPr>
              <w:pStyle w:val="11"/>
              <w:spacing w:before="149"/>
              <w:ind w:left="10" w:right="3"/>
              <w:jc w:val="center"/>
              <w:rPr>
                <w:sz w:val="26"/>
              </w:rPr>
            </w:pPr>
            <w:r>
              <w:rPr>
                <w:spacing w:val="-2"/>
                <w:sz w:val="26"/>
              </w:rPr>
              <w:t>/TaiKhoan/DangKy</w:t>
            </w:r>
          </w:p>
        </w:tc>
        <w:tc>
          <w:tcPr>
            <w:tcW w:w="2141" w:type="dxa"/>
          </w:tcPr>
          <w:p w14:paraId="0F7B15D5">
            <w:pPr>
              <w:pStyle w:val="11"/>
              <w:ind w:left="7"/>
              <w:jc w:val="center"/>
              <w:rPr>
                <w:sz w:val="26"/>
              </w:rPr>
            </w:pPr>
            <w:r>
              <w:rPr>
                <w:spacing w:val="-2"/>
                <w:sz w:val="26"/>
              </w:rPr>
              <w:t>_Layout</w:t>
            </w:r>
          </w:p>
        </w:tc>
      </w:tr>
      <w:tr w14:paraId="037D633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1392" w:type="dxa"/>
            <w:shd w:val="clear" w:color="auto" w:fill="D9E1F3"/>
          </w:tcPr>
          <w:p w14:paraId="3D694679">
            <w:pPr>
              <w:pStyle w:val="11"/>
              <w:ind w:left="9"/>
              <w:jc w:val="center"/>
              <w:rPr>
                <w:b/>
                <w:sz w:val="26"/>
              </w:rPr>
            </w:pPr>
            <w:r>
              <w:rPr>
                <w:b/>
                <w:spacing w:val="-10"/>
                <w:sz w:val="26"/>
              </w:rPr>
              <w:t>3</w:t>
            </w:r>
          </w:p>
        </w:tc>
        <w:tc>
          <w:tcPr>
            <w:tcW w:w="2290" w:type="dxa"/>
            <w:shd w:val="clear" w:color="auto" w:fill="D9E1F3"/>
          </w:tcPr>
          <w:p w14:paraId="350F0F6A">
            <w:pPr>
              <w:pStyle w:val="11"/>
              <w:ind w:left="5" w:right="5"/>
              <w:jc w:val="center"/>
              <w:rPr>
                <w:sz w:val="26"/>
              </w:rPr>
            </w:pPr>
            <w:r>
              <w:rPr>
                <w:sz w:val="26"/>
              </w:rPr>
              <w:t>Danh</w:t>
            </w:r>
            <w:r>
              <w:rPr>
                <w:spacing w:val="-6"/>
                <w:sz w:val="26"/>
              </w:rPr>
              <w:t xml:space="preserve"> </w:t>
            </w:r>
            <w:r>
              <w:rPr>
                <w:sz w:val="26"/>
              </w:rPr>
              <w:t>sách</w:t>
            </w:r>
            <w:r>
              <w:rPr>
                <w:spacing w:val="-4"/>
                <w:sz w:val="26"/>
              </w:rPr>
              <w:t xml:space="preserve"> </w:t>
            </w:r>
            <w:r>
              <w:rPr>
                <w:sz w:val="26"/>
              </w:rPr>
              <w:t>bác</w:t>
            </w:r>
            <w:r>
              <w:rPr>
                <w:spacing w:val="-5"/>
                <w:sz w:val="26"/>
              </w:rPr>
              <w:t xml:space="preserve"> sĩ</w:t>
            </w:r>
          </w:p>
        </w:tc>
        <w:tc>
          <w:tcPr>
            <w:tcW w:w="3787" w:type="dxa"/>
            <w:shd w:val="clear" w:color="auto" w:fill="D9E1F3"/>
          </w:tcPr>
          <w:p w14:paraId="0AA98E8B">
            <w:pPr>
              <w:pStyle w:val="11"/>
              <w:ind w:left="10" w:right="5"/>
              <w:jc w:val="center"/>
              <w:rPr>
                <w:sz w:val="26"/>
              </w:rPr>
            </w:pPr>
            <w:r>
              <w:rPr>
                <w:spacing w:val="-2"/>
                <w:sz w:val="26"/>
              </w:rPr>
              <w:t>/BacSi</w:t>
            </w:r>
          </w:p>
        </w:tc>
        <w:tc>
          <w:tcPr>
            <w:tcW w:w="2141" w:type="dxa"/>
            <w:shd w:val="clear" w:color="auto" w:fill="D9E1F3"/>
          </w:tcPr>
          <w:p w14:paraId="429E4127">
            <w:pPr>
              <w:pStyle w:val="11"/>
              <w:ind w:left="7"/>
              <w:jc w:val="center"/>
              <w:rPr>
                <w:sz w:val="26"/>
              </w:rPr>
            </w:pPr>
            <w:r>
              <w:rPr>
                <w:spacing w:val="-2"/>
                <w:sz w:val="26"/>
              </w:rPr>
              <w:t>_Layout</w:t>
            </w:r>
          </w:p>
        </w:tc>
      </w:tr>
      <w:tr w14:paraId="4663FB2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9" w:hRule="atLeast"/>
        </w:trPr>
        <w:tc>
          <w:tcPr>
            <w:tcW w:w="1392" w:type="dxa"/>
          </w:tcPr>
          <w:p w14:paraId="23949C0C">
            <w:pPr>
              <w:pStyle w:val="11"/>
              <w:ind w:left="9"/>
              <w:jc w:val="center"/>
              <w:rPr>
                <w:b/>
                <w:sz w:val="26"/>
              </w:rPr>
            </w:pPr>
            <w:r>
              <w:rPr>
                <w:b/>
                <w:spacing w:val="-10"/>
                <w:sz w:val="26"/>
              </w:rPr>
              <w:t>4</w:t>
            </w:r>
          </w:p>
        </w:tc>
        <w:tc>
          <w:tcPr>
            <w:tcW w:w="2290" w:type="dxa"/>
          </w:tcPr>
          <w:p w14:paraId="3AC61430">
            <w:pPr>
              <w:pStyle w:val="11"/>
              <w:ind w:left="5" w:right="3"/>
              <w:jc w:val="center"/>
              <w:rPr>
                <w:sz w:val="26"/>
              </w:rPr>
            </w:pPr>
            <w:r>
              <w:rPr>
                <w:sz w:val="26"/>
              </w:rPr>
              <w:t>Đặt</w:t>
            </w:r>
            <w:r>
              <w:rPr>
                <w:spacing w:val="-6"/>
                <w:sz w:val="26"/>
              </w:rPr>
              <w:t xml:space="preserve"> </w:t>
            </w:r>
            <w:r>
              <w:rPr>
                <w:sz w:val="26"/>
              </w:rPr>
              <w:t>lịch</w:t>
            </w:r>
            <w:r>
              <w:rPr>
                <w:spacing w:val="-5"/>
                <w:sz w:val="26"/>
              </w:rPr>
              <w:t xml:space="preserve"> </w:t>
            </w:r>
            <w:r>
              <w:rPr>
                <w:spacing w:val="-4"/>
                <w:sz w:val="26"/>
              </w:rPr>
              <w:t>khám</w:t>
            </w:r>
          </w:p>
        </w:tc>
        <w:tc>
          <w:tcPr>
            <w:tcW w:w="3787" w:type="dxa"/>
          </w:tcPr>
          <w:p w14:paraId="1A5E7BE2">
            <w:pPr>
              <w:pStyle w:val="11"/>
              <w:ind w:left="10" w:right="4"/>
              <w:jc w:val="center"/>
              <w:rPr>
                <w:sz w:val="26"/>
              </w:rPr>
            </w:pPr>
            <w:r>
              <w:rPr>
                <w:spacing w:val="-2"/>
                <w:sz w:val="26"/>
              </w:rPr>
              <w:t>/LichHen/DatLich</w:t>
            </w:r>
          </w:p>
        </w:tc>
        <w:tc>
          <w:tcPr>
            <w:tcW w:w="2141" w:type="dxa"/>
          </w:tcPr>
          <w:p w14:paraId="4AF77C9A">
            <w:pPr>
              <w:pStyle w:val="11"/>
              <w:ind w:left="7"/>
              <w:jc w:val="center"/>
              <w:rPr>
                <w:sz w:val="26"/>
              </w:rPr>
            </w:pPr>
            <w:r>
              <w:rPr>
                <w:spacing w:val="-2"/>
                <w:sz w:val="26"/>
              </w:rPr>
              <w:t>_Layout</w:t>
            </w:r>
          </w:p>
        </w:tc>
      </w:tr>
      <w:tr w14:paraId="5790753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1134" w:hRule="atLeast"/>
        </w:trPr>
        <w:tc>
          <w:tcPr>
            <w:tcW w:w="1392" w:type="dxa"/>
            <w:shd w:val="clear" w:color="auto" w:fill="D9E1F3"/>
          </w:tcPr>
          <w:p w14:paraId="62EB4555">
            <w:pPr>
              <w:pStyle w:val="11"/>
              <w:ind w:left="9"/>
              <w:jc w:val="center"/>
              <w:rPr>
                <w:b/>
                <w:sz w:val="26"/>
              </w:rPr>
            </w:pPr>
            <w:r>
              <w:rPr>
                <w:b/>
                <w:spacing w:val="-10"/>
                <w:sz w:val="26"/>
              </w:rPr>
              <w:t>5</w:t>
            </w:r>
          </w:p>
        </w:tc>
        <w:tc>
          <w:tcPr>
            <w:tcW w:w="2290" w:type="dxa"/>
            <w:shd w:val="clear" w:color="auto" w:fill="D9E1F3"/>
          </w:tcPr>
          <w:p w14:paraId="1DDD3C61">
            <w:pPr>
              <w:pStyle w:val="11"/>
              <w:spacing w:line="360" w:lineRule="auto"/>
              <w:ind w:left="888" w:hanging="702"/>
              <w:rPr>
                <w:sz w:val="26"/>
              </w:rPr>
            </w:pPr>
            <w:r>
              <w:rPr>
                <w:sz w:val="26"/>
              </w:rPr>
              <w:t>Lịch</w:t>
            </w:r>
            <w:r>
              <w:rPr>
                <w:spacing w:val="-14"/>
                <w:sz w:val="26"/>
              </w:rPr>
              <w:t xml:space="preserve"> </w:t>
            </w:r>
            <w:r>
              <w:rPr>
                <w:sz w:val="26"/>
              </w:rPr>
              <w:t>hẹn</w:t>
            </w:r>
            <w:r>
              <w:rPr>
                <w:spacing w:val="-15"/>
                <w:sz w:val="26"/>
              </w:rPr>
              <w:t xml:space="preserve"> </w:t>
            </w:r>
            <w:r>
              <w:rPr>
                <w:sz w:val="26"/>
              </w:rPr>
              <w:t>của</w:t>
            </w:r>
            <w:r>
              <w:rPr>
                <w:spacing w:val="-12"/>
                <w:sz w:val="26"/>
              </w:rPr>
              <w:t xml:space="preserve"> </w:t>
            </w:r>
            <w:r>
              <w:rPr>
                <w:sz w:val="26"/>
              </w:rPr>
              <w:t xml:space="preserve">bệnh </w:t>
            </w:r>
            <w:r>
              <w:rPr>
                <w:spacing w:val="-4"/>
                <w:sz w:val="26"/>
              </w:rPr>
              <w:t>nhân</w:t>
            </w:r>
          </w:p>
        </w:tc>
        <w:tc>
          <w:tcPr>
            <w:tcW w:w="3787" w:type="dxa"/>
            <w:shd w:val="clear" w:color="auto" w:fill="D9E1F3"/>
          </w:tcPr>
          <w:p w14:paraId="240DDA3A">
            <w:pPr>
              <w:pStyle w:val="11"/>
              <w:ind w:left="10" w:right="4"/>
              <w:jc w:val="center"/>
              <w:rPr>
                <w:sz w:val="26"/>
              </w:rPr>
            </w:pPr>
            <w:r>
              <w:rPr>
                <w:spacing w:val="-2"/>
                <w:sz w:val="26"/>
              </w:rPr>
              <w:t>/LichHen/LichHenCuaToi</w:t>
            </w:r>
          </w:p>
        </w:tc>
        <w:tc>
          <w:tcPr>
            <w:tcW w:w="2141" w:type="dxa"/>
            <w:shd w:val="clear" w:color="auto" w:fill="D9E1F3"/>
          </w:tcPr>
          <w:p w14:paraId="65087E0C">
            <w:pPr>
              <w:pStyle w:val="11"/>
              <w:ind w:left="7"/>
              <w:jc w:val="center"/>
              <w:rPr>
                <w:sz w:val="26"/>
              </w:rPr>
            </w:pPr>
            <w:r>
              <w:rPr>
                <w:spacing w:val="-2"/>
                <w:sz w:val="26"/>
              </w:rPr>
              <w:t>_Layout</w:t>
            </w:r>
          </w:p>
        </w:tc>
      </w:tr>
      <w:tr w14:paraId="460B69B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90" w:hRule="atLeast"/>
        </w:trPr>
        <w:tc>
          <w:tcPr>
            <w:tcW w:w="1392" w:type="dxa"/>
          </w:tcPr>
          <w:p w14:paraId="39038456">
            <w:pPr>
              <w:pStyle w:val="11"/>
              <w:spacing w:before="124"/>
              <w:ind w:left="9"/>
              <w:jc w:val="center"/>
              <w:rPr>
                <w:b/>
                <w:sz w:val="26"/>
              </w:rPr>
            </w:pPr>
            <w:r>
              <w:rPr>
                <w:b/>
                <w:spacing w:val="-10"/>
                <w:sz w:val="26"/>
              </w:rPr>
              <w:t>6</w:t>
            </w:r>
          </w:p>
        </w:tc>
        <w:tc>
          <w:tcPr>
            <w:tcW w:w="2290" w:type="dxa"/>
          </w:tcPr>
          <w:p w14:paraId="42BABC5C">
            <w:pPr>
              <w:pStyle w:val="11"/>
              <w:spacing w:before="124"/>
              <w:ind w:left="5" w:right="3"/>
              <w:jc w:val="center"/>
              <w:rPr>
                <w:sz w:val="26"/>
              </w:rPr>
            </w:pPr>
            <w:r>
              <w:rPr>
                <w:sz w:val="26"/>
              </w:rPr>
              <w:t>Lịch</w:t>
            </w:r>
            <w:r>
              <w:rPr>
                <w:spacing w:val="-5"/>
                <w:sz w:val="26"/>
              </w:rPr>
              <w:t xml:space="preserve"> </w:t>
            </w:r>
            <w:r>
              <w:rPr>
                <w:sz w:val="26"/>
              </w:rPr>
              <w:t>hẹn</w:t>
            </w:r>
            <w:r>
              <w:rPr>
                <w:spacing w:val="-5"/>
                <w:sz w:val="26"/>
              </w:rPr>
              <w:t xml:space="preserve"> </w:t>
            </w:r>
            <w:r>
              <w:rPr>
                <w:sz w:val="26"/>
              </w:rPr>
              <w:t>của</w:t>
            </w:r>
            <w:r>
              <w:rPr>
                <w:spacing w:val="-2"/>
                <w:sz w:val="26"/>
              </w:rPr>
              <w:t xml:space="preserve"> </w:t>
            </w:r>
            <w:r>
              <w:rPr>
                <w:sz w:val="26"/>
              </w:rPr>
              <w:t>bác</w:t>
            </w:r>
            <w:r>
              <w:rPr>
                <w:spacing w:val="-5"/>
                <w:sz w:val="26"/>
              </w:rPr>
              <w:t xml:space="preserve"> sĩ</w:t>
            </w:r>
          </w:p>
        </w:tc>
        <w:tc>
          <w:tcPr>
            <w:tcW w:w="3787" w:type="dxa"/>
          </w:tcPr>
          <w:p w14:paraId="5370461D">
            <w:pPr>
              <w:pStyle w:val="11"/>
              <w:spacing w:before="124"/>
              <w:ind w:left="10" w:right="4"/>
              <w:jc w:val="center"/>
              <w:rPr>
                <w:sz w:val="26"/>
              </w:rPr>
            </w:pPr>
            <w:r>
              <w:rPr>
                <w:spacing w:val="-2"/>
                <w:sz w:val="26"/>
              </w:rPr>
              <w:t>/BacSiLichHen</w:t>
            </w:r>
          </w:p>
        </w:tc>
        <w:tc>
          <w:tcPr>
            <w:tcW w:w="2141" w:type="dxa"/>
          </w:tcPr>
          <w:p w14:paraId="60058E50">
            <w:pPr>
              <w:pStyle w:val="11"/>
              <w:spacing w:before="124"/>
              <w:ind w:left="7"/>
              <w:jc w:val="center"/>
              <w:rPr>
                <w:sz w:val="26"/>
              </w:rPr>
            </w:pPr>
            <w:r>
              <w:rPr>
                <w:spacing w:val="-2"/>
                <w:sz w:val="26"/>
              </w:rPr>
              <w:t>_Layout</w:t>
            </w:r>
          </w:p>
        </w:tc>
      </w:tr>
    </w:tbl>
    <w:p w14:paraId="43508EC8">
      <w:pPr>
        <w:pStyle w:val="11"/>
        <w:spacing w:after="0"/>
        <w:jc w:val="center"/>
        <w:rPr>
          <w:sz w:val="26"/>
        </w:rPr>
        <w:sectPr>
          <w:pgSz w:w="12240" w:h="15840"/>
          <w:pgMar w:top="1240" w:right="720" w:bottom="940" w:left="1440" w:header="739" w:footer="750" w:gutter="0"/>
          <w:cols w:space="720" w:num="1"/>
        </w:sectPr>
      </w:pPr>
    </w:p>
    <w:p w14:paraId="49C143CD">
      <w:pPr>
        <w:pStyle w:val="7"/>
        <w:spacing w:before="108"/>
        <w:rPr>
          <w:sz w:val="20"/>
        </w:rPr>
      </w:pPr>
    </w:p>
    <w:tbl>
      <w:tblPr>
        <w:tblStyle w:val="6"/>
        <w:tblW w:w="0" w:type="auto"/>
        <w:tblInd w:w="272"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0" w:type="dxa"/>
          <w:bottom w:w="0" w:type="dxa"/>
          <w:right w:w="0" w:type="dxa"/>
        </w:tblCellMar>
      </w:tblPr>
      <w:tblGrid>
        <w:gridCol w:w="1392"/>
        <w:gridCol w:w="2290"/>
        <w:gridCol w:w="3787"/>
        <w:gridCol w:w="2141"/>
      </w:tblGrid>
      <w:tr w14:paraId="13B6953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1392" w:type="dxa"/>
            <w:shd w:val="clear" w:color="auto" w:fill="D9E1F3"/>
          </w:tcPr>
          <w:p w14:paraId="513E86AA">
            <w:pPr>
              <w:pStyle w:val="11"/>
              <w:ind w:left="9"/>
              <w:jc w:val="center"/>
              <w:rPr>
                <w:b/>
                <w:sz w:val="26"/>
              </w:rPr>
            </w:pPr>
            <w:r>
              <w:rPr>
                <w:b/>
                <w:spacing w:val="-10"/>
                <w:sz w:val="26"/>
              </w:rPr>
              <w:t>7</w:t>
            </w:r>
          </w:p>
        </w:tc>
        <w:tc>
          <w:tcPr>
            <w:tcW w:w="2290" w:type="dxa"/>
            <w:shd w:val="clear" w:color="auto" w:fill="D9E1F3"/>
          </w:tcPr>
          <w:p w14:paraId="407E8DB6">
            <w:pPr>
              <w:pStyle w:val="11"/>
              <w:ind w:left="5" w:right="5"/>
              <w:jc w:val="center"/>
              <w:rPr>
                <w:sz w:val="26"/>
              </w:rPr>
            </w:pPr>
            <w:r>
              <w:rPr>
                <w:sz w:val="26"/>
              </w:rPr>
              <w:t>Nhập</w:t>
            </w:r>
            <w:r>
              <w:rPr>
                <w:spacing w:val="-5"/>
                <w:sz w:val="26"/>
              </w:rPr>
              <w:t xml:space="preserve"> </w:t>
            </w:r>
            <w:r>
              <w:rPr>
                <w:sz w:val="26"/>
              </w:rPr>
              <w:t>kết</w:t>
            </w:r>
            <w:r>
              <w:rPr>
                <w:spacing w:val="-5"/>
                <w:sz w:val="26"/>
              </w:rPr>
              <w:t xml:space="preserve"> </w:t>
            </w:r>
            <w:r>
              <w:rPr>
                <w:sz w:val="26"/>
              </w:rPr>
              <w:t>quả</w:t>
            </w:r>
            <w:r>
              <w:rPr>
                <w:spacing w:val="-5"/>
                <w:sz w:val="26"/>
              </w:rPr>
              <w:t xml:space="preserve"> </w:t>
            </w:r>
            <w:r>
              <w:rPr>
                <w:spacing w:val="-4"/>
                <w:sz w:val="26"/>
              </w:rPr>
              <w:t>khám</w:t>
            </w:r>
          </w:p>
        </w:tc>
        <w:tc>
          <w:tcPr>
            <w:tcW w:w="3787" w:type="dxa"/>
            <w:shd w:val="clear" w:color="auto" w:fill="D9E1F3"/>
          </w:tcPr>
          <w:p w14:paraId="5F0E09DA">
            <w:pPr>
              <w:pStyle w:val="11"/>
              <w:ind w:left="10" w:right="5"/>
              <w:jc w:val="center"/>
              <w:rPr>
                <w:sz w:val="26"/>
              </w:rPr>
            </w:pPr>
            <w:r>
              <w:rPr>
                <w:spacing w:val="-2"/>
                <w:sz w:val="26"/>
              </w:rPr>
              <w:t>/BacSiLichHen/NhapKetQua/{id}</w:t>
            </w:r>
          </w:p>
        </w:tc>
        <w:tc>
          <w:tcPr>
            <w:tcW w:w="2141" w:type="dxa"/>
            <w:shd w:val="clear" w:color="auto" w:fill="D9E1F3"/>
          </w:tcPr>
          <w:p w14:paraId="2FF0DB88">
            <w:pPr>
              <w:pStyle w:val="11"/>
              <w:ind w:left="7"/>
              <w:jc w:val="center"/>
              <w:rPr>
                <w:sz w:val="26"/>
              </w:rPr>
            </w:pPr>
            <w:r>
              <w:rPr>
                <w:spacing w:val="-2"/>
                <w:sz w:val="26"/>
              </w:rPr>
              <w:t>_Layout</w:t>
            </w:r>
          </w:p>
        </w:tc>
      </w:tr>
      <w:tr w14:paraId="1C979F6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1392" w:type="dxa"/>
          </w:tcPr>
          <w:p w14:paraId="01066710">
            <w:pPr>
              <w:pStyle w:val="11"/>
              <w:ind w:left="9"/>
              <w:jc w:val="center"/>
              <w:rPr>
                <w:b/>
                <w:sz w:val="26"/>
              </w:rPr>
            </w:pPr>
            <w:r>
              <w:rPr>
                <w:b/>
                <w:spacing w:val="-10"/>
                <w:sz w:val="26"/>
              </w:rPr>
              <w:t>8</w:t>
            </w:r>
          </w:p>
        </w:tc>
        <w:tc>
          <w:tcPr>
            <w:tcW w:w="2290" w:type="dxa"/>
          </w:tcPr>
          <w:p w14:paraId="0D2C848D">
            <w:pPr>
              <w:pStyle w:val="11"/>
              <w:ind w:left="5" w:right="5"/>
              <w:jc w:val="center"/>
              <w:rPr>
                <w:sz w:val="26"/>
              </w:rPr>
            </w:pPr>
            <w:r>
              <w:rPr>
                <w:sz w:val="26"/>
              </w:rPr>
              <w:t>Admin</w:t>
            </w:r>
            <w:r>
              <w:rPr>
                <w:spacing w:val="-9"/>
                <w:sz w:val="26"/>
              </w:rPr>
              <w:t xml:space="preserve"> </w:t>
            </w:r>
            <w:r>
              <w:rPr>
                <w:spacing w:val="-2"/>
                <w:sz w:val="26"/>
              </w:rPr>
              <w:t>Dashboard</w:t>
            </w:r>
          </w:p>
        </w:tc>
        <w:tc>
          <w:tcPr>
            <w:tcW w:w="3787" w:type="dxa"/>
          </w:tcPr>
          <w:p w14:paraId="3E246C2A">
            <w:pPr>
              <w:pStyle w:val="11"/>
              <w:ind w:left="10" w:right="4"/>
              <w:jc w:val="center"/>
              <w:rPr>
                <w:sz w:val="26"/>
              </w:rPr>
            </w:pPr>
            <w:r>
              <w:rPr>
                <w:spacing w:val="-2"/>
                <w:sz w:val="26"/>
              </w:rPr>
              <w:t>/Admin/Dashboard</w:t>
            </w:r>
          </w:p>
        </w:tc>
        <w:tc>
          <w:tcPr>
            <w:tcW w:w="2141" w:type="dxa"/>
          </w:tcPr>
          <w:p w14:paraId="0023923B">
            <w:pPr>
              <w:pStyle w:val="11"/>
              <w:ind w:left="7" w:right="2"/>
              <w:jc w:val="center"/>
              <w:rPr>
                <w:sz w:val="26"/>
              </w:rPr>
            </w:pPr>
            <w:r>
              <w:rPr>
                <w:spacing w:val="-2"/>
                <w:sz w:val="26"/>
              </w:rPr>
              <w:t>_AdminLayout</w:t>
            </w:r>
          </w:p>
        </w:tc>
      </w:tr>
      <w:tr w14:paraId="681A980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88" w:hRule="atLeast"/>
        </w:trPr>
        <w:tc>
          <w:tcPr>
            <w:tcW w:w="1392" w:type="dxa"/>
            <w:shd w:val="clear" w:color="auto" w:fill="D9E1F3"/>
          </w:tcPr>
          <w:p w14:paraId="37EFBD73">
            <w:pPr>
              <w:pStyle w:val="11"/>
              <w:spacing w:before="124"/>
              <w:ind w:left="9"/>
              <w:jc w:val="center"/>
              <w:rPr>
                <w:b/>
                <w:sz w:val="26"/>
              </w:rPr>
            </w:pPr>
            <w:r>
              <w:rPr>
                <w:b/>
                <w:spacing w:val="-10"/>
                <w:sz w:val="26"/>
              </w:rPr>
              <w:t>9</w:t>
            </w:r>
          </w:p>
        </w:tc>
        <w:tc>
          <w:tcPr>
            <w:tcW w:w="2290" w:type="dxa"/>
            <w:shd w:val="clear" w:color="auto" w:fill="D9E1F3"/>
          </w:tcPr>
          <w:p w14:paraId="1B8216F8">
            <w:pPr>
              <w:pStyle w:val="11"/>
              <w:spacing w:before="124"/>
              <w:ind w:left="5" w:right="5"/>
              <w:jc w:val="center"/>
              <w:rPr>
                <w:sz w:val="26"/>
              </w:rPr>
            </w:pPr>
            <w:r>
              <w:rPr>
                <w:sz w:val="26"/>
              </w:rPr>
              <w:t>Admin</w:t>
            </w:r>
            <w:r>
              <w:rPr>
                <w:spacing w:val="-9"/>
                <w:sz w:val="26"/>
              </w:rPr>
              <w:t xml:space="preserve"> </w:t>
            </w:r>
            <w:r>
              <w:rPr>
                <w:spacing w:val="-4"/>
                <w:sz w:val="26"/>
              </w:rPr>
              <w:t>CRUD</w:t>
            </w:r>
          </w:p>
        </w:tc>
        <w:tc>
          <w:tcPr>
            <w:tcW w:w="3787" w:type="dxa"/>
            <w:shd w:val="clear" w:color="auto" w:fill="D9E1F3"/>
          </w:tcPr>
          <w:p w14:paraId="3CF3A790">
            <w:pPr>
              <w:pStyle w:val="11"/>
              <w:spacing w:before="124"/>
              <w:ind w:left="10" w:right="7"/>
              <w:jc w:val="center"/>
              <w:rPr>
                <w:sz w:val="26"/>
              </w:rPr>
            </w:pPr>
            <w:r>
              <w:rPr>
                <w:spacing w:val="-2"/>
                <w:sz w:val="26"/>
              </w:rPr>
              <w:t>/Admin/ChuyenKhoa,</w:t>
            </w:r>
            <w:r>
              <w:rPr>
                <w:spacing w:val="1"/>
                <w:sz w:val="26"/>
              </w:rPr>
              <w:t xml:space="preserve"> </w:t>
            </w:r>
            <w:r>
              <w:rPr>
                <w:spacing w:val="-2"/>
                <w:sz w:val="26"/>
              </w:rPr>
              <w:t>/BacSi,</w:t>
            </w:r>
            <w:r>
              <w:rPr>
                <w:spacing w:val="2"/>
                <w:sz w:val="26"/>
              </w:rPr>
              <w:t xml:space="preserve"> </w:t>
            </w:r>
            <w:r>
              <w:rPr>
                <w:spacing w:val="-5"/>
                <w:sz w:val="26"/>
              </w:rPr>
              <w:t>...</w:t>
            </w:r>
          </w:p>
        </w:tc>
        <w:tc>
          <w:tcPr>
            <w:tcW w:w="2141" w:type="dxa"/>
            <w:shd w:val="clear" w:color="auto" w:fill="D9E1F3"/>
          </w:tcPr>
          <w:p w14:paraId="7E9DEB17">
            <w:pPr>
              <w:pStyle w:val="11"/>
              <w:spacing w:before="124"/>
              <w:ind w:left="7" w:right="2"/>
              <w:jc w:val="center"/>
              <w:rPr>
                <w:sz w:val="26"/>
              </w:rPr>
            </w:pPr>
            <w:r>
              <w:rPr>
                <w:spacing w:val="-2"/>
                <w:sz w:val="26"/>
              </w:rPr>
              <w:t>_AdminLayout</w:t>
            </w:r>
          </w:p>
        </w:tc>
      </w:tr>
      <w:tr w14:paraId="5C6CB6C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0" w:type="dxa"/>
            <w:bottom w:w="0" w:type="dxa"/>
            <w:right w:w="0" w:type="dxa"/>
          </w:tblCellMar>
        </w:tblPrEx>
        <w:trPr>
          <w:trHeight w:val="690" w:hRule="atLeast"/>
        </w:trPr>
        <w:tc>
          <w:tcPr>
            <w:tcW w:w="1392" w:type="dxa"/>
          </w:tcPr>
          <w:p w14:paraId="2AA3CB23">
            <w:pPr>
              <w:pStyle w:val="11"/>
              <w:spacing w:before="124"/>
              <w:ind w:left="9"/>
              <w:jc w:val="center"/>
              <w:rPr>
                <w:b/>
                <w:sz w:val="26"/>
              </w:rPr>
            </w:pPr>
            <w:r>
              <w:rPr>
                <w:b/>
                <w:spacing w:val="-5"/>
                <w:sz w:val="26"/>
              </w:rPr>
              <w:t>10</w:t>
            </w:r>
          </w:p>
        </w:tc>
        <w:tc>
          <w:tcPr>
            <w:tcW w:w="2290" w:type="dxa"/>
          </w:tcPr>
          <w:p w14:paraId="0191251F">
            <w:pPr>
              <w:pStyle w:val="11"/>
              <w:spacing w:before="124"/>
              <w:ind w:left="5" w:right="4"/>
              <w:jc w:val="center"/>
              <w:rPr>
                <w:sz w:val="26"/>
              </w:rPr>
            </w:pPr>
            <w:r>
              <w:rPr>
                <w:sz w:val="26"/>
              </w:rPr>
              <w:t>Cấu</w:t>
            </w:r>
            <w:r>
              <w:rPr>
                <w:spacing w:val="-6"/>
                <w:sz w:val="26"/>
              </w:rPr>
              <w:t xml:space="preserve"> </w:t>
            </w:r>
            <w:r>
              <w:rPr>
                <w:sz w:val="26"/>
              </w:rPr>
              <w:t>hình</w:t>
            </w:r>
            <w:r>
              <w:rPr>
                <w:spacing w:val="-6"/>
                <w:sz w:val="26"/>
              </w:rPr>
              <w:t xml:space="preserve"> </w:t>
            </w:r>
            <w:r>
              <w:rPr>
                <w:spacing w:val="-2"/>
                <w:sz w:val="26"/>
              </w:rPr>
              <w:t>Email</w:t>
            </w:r>
          </w:p>
        </w:tc>
        <w:tc>
          <w:tcPr>
            <w:tcW w:w="3787" w:type="dxa"/>
          </w:tcPr>
          <w:p w14:paraId="34F34BA1">
            <w:pPr>
              <w:pStyle w:val="11"/>
              <w:spacing w:before="124"/>
              <w:ind w:left="10" w:right="3"/>
              <w:jc w:val="center"/>
              <w:rPr>
                <w:sz w:val="26"/>
              </w:rPr>
            </w:pPr>
            <w:r>
              <w:rPr>
                <w:spacing w:val="-2"/>
                <w:sz w:val="26"/>
              </w:rPr>
              <w:t>/Admin/Email</w:t>
            </w:r>
          </w:p>
        </w:tc>
        <w:tc>
          <w:tcPr>
            <w:tcW w:w="2141" w:type="dxa"/>
          </w:tcPr>
          <w:p w14:paraId="3F94177E">
            <w:pPr>
              <w:pStyle w:val="11"/>
              <w:spacing w:before="124"/>
              <w:ind w:left="7" w:right="2"/>
              <w:jc w:val="center"/>
              <w:rPr>
                <w:sz w:val="26"/>
              </w:rPr>
            </w:pPr>
            <w:r>
              <w:rPr>
                <w:spacing w:val="-2"/>
                <w:sz w:val="26"/>
              </w:rPr>
              <w:t>_AdminLayout</w:t>
            </w:r>
          </w:p>
        </w:tc>
      </w:tr>
    </w:tbl>
    <w:p w14:paraId="00159916">
      <w:pPr>
        <w:pStyle w:val="7"/>
        <w:spacing w:before="124" w:line="360" w:lineRule="auto"/>
        <w:ind w:left="262" w:right="413" w:firstLine="719"/>
        <w:jc w:val="both"/>
      </w:pPr>
      <w:r>
        <w:t>Thành phần UI đặc trưng gồm: Navbar động hiển thị menu theo VaiTro của người dùng (Lịch hẹn cho BN/BS, Quản trị cho Admin); Badge trạng thái lịch hẹn với màu sắc trực quan — vàng cho Chờ xác nhận, xanh dương cho Đã xác nhận, xanh lá cho Đã khám và xám cho Đã hủy; Dashboard Admin với bốn thẻ thống kê, biểu đồ cột (7 ngày) và biểu đồ</w:t>
      </w:r>
      <w:r>
        <w:rPr>
          <w:spacing w:val="-6"/>
        </w:rPr>
        <w:t xml:space="preserve"> </w:t>
      </w:r>
      <w:r>
        <w:t>tròn</w:t>
      </w:r>
      <w:r>
        <w:rPr>
          <w:spacing w:val="-6"/>
        </w:rPr>
        <w:t xml:space="preserve"> </w:t>
      </w:r>
      <w:r>
        <w:t>(tỉ</w:t>
      </w:r>
      <w:r>
        <w:rPr>
          <w:spacing w:val="-6"/>
        </w:rPr>
        <w:t xml:space="preserve"> </w:t>
      </w:r>
      <w:r>
        <w:t>lệ</w:t>
      </w:r>
      <w:r>
        <w:rPr>
          <w:spacing w:val="-6"/>
        </w:rPr>
        <w:t xml:space="preserve"> </w:t>
      </w:r>
      <w:r>
        <w:t>trạng</w:t>
      </w:r>
      <w:r>
        <w:rPr>
          <w:spacing w:val="-6"/>
        </w:rPr>
        <w:t xml:space="preserve"> </w:t>
      </w:r>
      <w:r>
        <w:t>thái),</w:t>
      </w:r>
      <w:r>
        <w:rPr>
          <w:spacing w:val="-6"/>
        </w:rPr>
        <w:t xml:space="preserve"> </w:t>
      </w:r>
      <w:r>
        <w:t>kèm</w:t>
      </w:r>
      <w:r>
        <w:rPr>
          <w:spacing w:val="-6"/>
        </w:rPr>
        <w:t xml:space="preserve"> </w:t>
      </w:r>
      <w:r>
        <w:t>bảng</w:t>
      </w:r>
      <w:r>
        <w:rPr>
          <w:spacing w:val="-6"/>
        </w:rPr>
        <w:t xml:space="preserve"> </w:t>
      </w:r>
      <w:r>
        <w:t>Top</w:t>
      </w:r>
      <w:r>
        <w:rPr>
          <w:spacing w:val="-6"/>
        </w:rPr>
        <w:t xml:space="preserve"> </w:t>
      </w:r>
      <w:r>
        <w:t>5</w:t>
      </w:r>
      <w:r>
        <w:rPr>
          <w:spacing w:val="-6"/>
        </w:rPr>
        <w:t xml:space="preserve"> </w:t>
      </w:r>
      <w:r>
        <w:t>bác</w:t>
      </w:r>
      <w:r>
        <w:rPr>
          <w:spacing w:val="-6"/>
        </w:rPr>
        <w:t xml:space="preserve"> </w:t>
      </w:r>
      <w:r>
        <w:t>sĩ</w:t>
      </w:r>
      <w:r>
        <w:rPr>
          <w:spacing w:val="-6"/>
        </w:rPr>
        <w:t xml:space="preserve"> </w:t>
      </w:r>
      <w:r>
        <w:t>có</w:t>
      </w:r>
      <w:r>
        <w:rPr>
          <w:spacing w:val="-6"/>
        </w:rPr>
        <w:t xml:space="preserve"> </w:t>
      </w:r>
      <w:r>
        <w:t>nhiều</w:t>
      </w:r>
      <w:r>
        <w:rPr>
          <w:spacing w:val="-6"/>
        </w:rPr>
        <w:t xml:space="preserve"> </w:t>
      </w:r>
      <w:r>
        <w:t>lịch</w:t>
      </w:r>
      <w:r>
        <w:rPr>
          <w:spacing w:val="-6"/>
        </w:rPr>
        <w:t xml:space="preserve"> </w:t>
      </w:r>
      <w:r>
        <w:t>hẹn</w:t>
      </w:r>
      <w:r>
        <w:rPr>
          <w:spacing w:val="-6"/>
        </w:rPr>
        <w:t xml:space="preserve"> </w:t>
      </w:r>
      <w:r>
        <w:t>nhất;</w:t>
      </w:r>
      <w:r>
        <w:rPr>
          <w:spacing w:val="-6"/>
        </w:rPr>
        <w:t xml:space="preserve"> </w:t>
      </w:r>
      <w:r>
        <w:t>Form</w:t>
      </w:r>
      <w:r>
        <w:rPr>
          <w:spacing w:val="-6"/>
        </w:rPr>
        <w:t xml:space="preserve"> </w:t>
      </w:r>
      <w:r>
        <w:t>validation</w:t>
      </w:r>
      <w:r>
        <w:rPr>
          <w:spacing w:val="-6"/>
        </w:rPr>
        <w:t xml:space="preserve"> </w:t>
      </w:r>
      <w:r>
        <w:t>hai tầng</w:t>
      </w:r>
      <w:r>
        <w:rPr>
          <w:spacing w:val="-10"/>
        </w:rPr>
        <w:t xml:space="preserve"> </w:t>
      </w:r>
      <w:r>
        <w:t>(server-side</w:t>
      </w:r>
      <w:r>
        <w:rPr>
          <w:spacing w:val="-9"/>
        </w:rPr>
        <w:t xml:space="preserve"> </w:t>
      </w:r>
      <w:r>
        <w:t>và</w:t>
      </w:r>
      <w:r>
        <w:rPr>
          <w:spacing w:val="-8"/>
        </w:rPr>
        <w:t xml:space="preserve"> </w:t>
      </w:r>
      <w:r>
        <w:t>client-side</w:t>
      </w:r>
      <w:r>
        <w:rPr>
          <w:spacing w:val="-8"/>
        </w:rPr>
        <w:t xml:space="preserve"> </w:t>
      </w:r>
      <w:r>
        <w:t>qua</w:t>
      </w:r>
      <w:r>
        <w:rPr>
          <w:spacing w:val="-10"/>
        </w:rPr>
        <w:t xml:space="preserve"> </w:t>
      </w:r>
      <w:r>
        <w:t>jQuery</w:t>
      </w:r>
      <w:r>
        <w:rPr>
          <w:spacing w:val="-8"/>
        </w:rPr>
        <w:t xml:space="preserve"> </w:t>
      </w:r>
      <w:r>
        <w:t>Unobtrusive</w:t>
      </w:r>
      <w:r>
        <w:rPr>
          <w:spacing w:val="-9"/>
        </w:rPr>
        <w:t xml:space="preserve"> </w:t>
      </w:r>
      <w:r>
        <w:t>Validation);</w:t>
      </w:r>
      <w:r>
        <w:rPr>
          <w:spacing w:val="-6"/>
        </w:rPr>
        <w:t xml:space="preserve"> </w:t>
      </w:r>
      <w:r>
        <w:t>Thông</w:t>
      </w:r>
      <w:r>
        <w:rPr>
          <w:spacing w:val="-8"/>
        </w:rPr>
        <w:t xml:space="preserve"> </w:t>
      </w:r>
      <w:r>
        <w:t>báo</w:t>
      </w:r>
      <w:r>
        <w:rPr>
          <w:spacing w:val="-10"/>
        </w:rPr>
        <w:t xml:space="preserve"> </w:t>
      </w:r>
      <w:r>
        <w:t>TempData hiển thị thông báo thành công hoặc lỗi sau mỗi thao tác POST.</w:t>
      </w:r>
    </w:p>
    <w:p w14:paraId="4FA0718D">
      <w:pPr>
        <w:pStyle w:val="2"/>
        <w:spacing w:before="120"/>
        <w:ind w:left="3077" w:right="0"/>
        <w:jc w:val="left"/>
      </w:pPr>
      <w:r>
        <w:t>CHƯƠNG</w:t>
      </w:r>
      <w:r>
        <w:rPr>
          <w:spacing w:val="-8"/>
        </w:rPr>
        <w:t xml:space="preserve"> </w:t>
      </w:r>
      <w:r>
        <w:t>4:</w:t>
      </w:r>
      <w:r>
        <w:rPr>
          <w:spacing w:val="-8"/>
        </w:rPr>
        <w:t xml:space="preserve"> </w:t>
      </w:r>
      <w:r>
        <w:t>KẾT</w:t>
      </w:r>
      <w:r>
        <w:rPr>
          <w:spacing w:val="-8"/>
        </w:rPr>
        <w:t xml:space="preserve"> </w:t>
      </w:r>
      <w:r>
        <w:t>QUẢ</w:t>
      </w:r>
      <w:r>
        <w:rPr>
          <w:spacing w:val="-8"/>
        </w:rPr>
        <w:t xml:space="preserve"> </w:t>
      </w:r>
      <w:r>
        <w:t>NGHIÊN</w:t>
      </w:r>
      <w:r>
        <w:rPr>
          <w:spacing w:val="-8"/>
        </w:rPr>
        <w:t xml:space="preserve"> </w:t>
      </w:r>
      <w:r>
        <w:rPr>
          <w:spacing w:val="-5"/>
        </w:rPr>
        <w:t>CỨU</w:t>
      </w:r>
    </w:p>
    <w:p w14:paraId="0966C558">
      <w:pPr>
        <w:pStyle w:val="7"/>
        <w:spacing w:before="268"/>
        <w:ind w:left="262" w:right="411"/>
        <w:jc w:val="both"/>
      </w:pPr>
      <w:r>
        <w:t>Sau</w:t>
      </w:r>
      <w:r>
        <w:rPr>
          <w:spacing w:val="-1"/>
        </w:rPr>
        <w:t xml:space="preserve"> </w:t>
      </w:r>
      <w:r>
        <w:t>khi hoàn thành cài đặt,</w:t>
      </w:r>
      <w:r>
        <w:rPr>
          <w:spacing w:val="-1"/>
        </w:rPr>
        <w:t xml:space="preserve"> </w:t>
      </w:r>
      <w:r>
        <w:t>hệ thống đã chạy ổn</w:t>
      </w:r>
      <w:r>
        <w:rPr>
          <w:spacing w:val="-1"/>
        </w:rPr>
        <w:t xml:space="preserve"> </w:t>
      </w:r>
      <w:r>
        <w:t>định và đáp</w:t>
      </w:r>
      <w:r>
        <w:rPr>
          <w:spacing w:val="-1"/>
        </w:rPr>
        <w:t xml:space="preserve"> </w:t>
      </w:r>
      <w:r>
        <w:t>ứng đầy đủ</w:t>
      </w:r>
      <w:r>
        <w:rPr>
          <w:spacing w:val="-1"/>
        </w:rPr>
        <w:t xml:space="preserve"> </w:t>
      </w:r>
      <w:r>
        <w:t>các chức năng đã đặt</w:t>
      </w:r>
      <w:r>
        <w:rPr>
          <w:spacing w:val="-3"/>
        </w:rPr>
        <w:t xml:space="preserve"> </w:t>
      </w:r>
      <w:r>
        <w:t>ra.</w:t>
      </w:r>
      <w:r>
        <w:rPr>
          <w:spacing w:val="-3"/>
        </w:rPr>
        <w:t xml:space="preserve"> </w:t>
      </w:r>
      <w:r>
        <w:t>Phần</w:t>
      </w:r>
      <w:r>
        <w:rPr>
          <w:spacing w:val="-3"/>
        </w:rPr>
        <w:t xml:space="preserve"> </w:t>
      </w:r>
      <w:r>
        <w:t>này</w:t>
      </w:r>
      <w:r>
        <w:rPr>
          <w:spacing w:val="-3"/>
        </w:rPr>
        <w:t xml:space="preserve"> </w:t>
      </w:r>
      <w:r>
        <w:t>giới</w:t>
      </w:r>
      <w:r>
        <w:rPr>
          <w:spacing w:val="-3"/>
        </w:rPr>
        <w:t xml:space="preserve"> </w:t>
      </w:r>
      <w:r>
        <w:t>thiệu</w:t>
      </w:r>
      <w:r>
        <w:rPr>
          <w:spacing w:val="-3"/>
        </w:rPr>
        <w:t xml:space="preserve"> </w:t>
      </w:r>
      <w:r>
        <w:t>một</w:t>
      </w:r>
      <w:r>
        <w:rPr>
          <w:spacing w:val="-3"/>
        </w:rPr>
        <w:t xml:space="preserve"> </w:t>
      </w:r>
      <w:r>
        <w:t>số</w:t>
      </w:r>
      <w:r>
        <w:rPr>
          <w:spacing w:val="-3"/>
        </w:rPr>
        <w:t xml:space="preserve"> </w:t>
      </w:r>
      <w:r>
        <w:t>màn</w:t>
      </w:r>
      <w:r>
        <w:rPr>
          <w:spacing w:val="-3"/>
        </w:rPr>
        <w:t xml:space="preserve"> </w:t>
      </w:r>
      <w:r>
        <w:t>hình</w:t>
      </w:r>
      <w:r>
        <w:rPr>
          <w:spacing w:val="-3"/>
        </w:rPr>
        <w:t xml:space="preserve"> </w:t>
      </w:r>
      <w:r>
        <w:t>chính</w:t>
      </w:r>
      <w:r>
        <w:rPr>
          <w:spacing w:val="-3"/>
        </w:rPr>
        <w:t xml:space="preserve"> </w:t>
      </w:r>
      <w:r>
        <w:t>của</w:t>
      </w:r>
      <w:r>
        <w:rPr>
          <w:spacing w:val="-3"/>
        </w:rPr>
        <w:t xml:space="preserve"> </w:t>
      </w:r>
      <w:r>
        <w:t>website,</w:t>
      </w:r>
      <w:r>
        <w:rPr>
          <w:spacing w:val="-3"/>
        </w:rPr>
        <w:t xml:space="preserve"> </w:t>
      </w:r>
      <w:r>
        <w:t>đi</w:t>
      </w:r>
      <w:r>
        <w:rPr>
          <w:spacing w:val="-3"/>
        </w:rPr>
        <w:t xml:space="preserve"> </w:t>
      </w:r>
      <w:r>
        <w:t>theo</w:t>
      </w:r>
      <w:r>
        <w:rPr>
          <w:spacing w:val="-3"/>
        </w:rPr>
        <w:t xml:space="preserve"> </w:t>
      </w:r>
      <w:r>
        <w:t>trình</w:t>
      </w:r>
      <w:r>
        <w:rPr>
          <w:spacing w:val="-3"/>
        </w:rPr>
        <w:t xml:space="preserve"> </w:t>
      </w:r>
      <w:r>
        <w:t>tự</w:t>
      </w:r>
      <w:r>
        <w:rPr>
          <w:spacing w:val="-2"/>
        </w:rPr>
        <w:t xml:space="preserve"> </w:t>
      </w:r>
      <w:r>
        <w:t>người</w:t>
      </w:r>
      <w:r>
        <w:rPr>
          <w:spacing w:val="-3"/>
        </w:rPr>
        <w:t xml:space="preserve"> </w:t>
      </w:r>
      <w:r>
        <w:t>dùng thường</w:t>
      </w:r>
      <w:r>
        <w:rPr>
          <w:spacing w:val="-9"/>
        </w:rPr>
        <w:t xml:space="preserve"> </w:t>
      </w:r>
      <w:r>
        <w:t>gặp</w:t>
      </w:r>
      <w:r>
        <w:rPr>
          <w:spacing w:val="-8"/>
        </w:rPr>
        <w:t xml:space="preserve"> </w:t>
      </w:r>
      <w:r>
        <w:t>khi</w:t>
      </w:r>
      <w:r>
        <w:rPr>
          <w:spacing w:val="-9"/>
        </w:rPr>
        <w:t xml:space="preserve"> </w:t>
      </w:r>
      <w:r>
        <w:t>sử</w:t>
      </w:r>
      <w:r>
        <w:rPr>
          <w:spacing w:val="-8"/>
        </w:rPr>
        <w:t xml:space="preserve"> </w:t>
      </w:r>
      <w:r>
        <w:t>dụng:</w:t>
      </w:r>
      <w:r>
        <w:rPr>
          <w:spacing w:val="-9"/>
        </w:rPr>
        <w:t xml:space="preserve"> </w:t>
      </w:r>
      <w:r>
        <w:t>từ</w:t>
      </w:r>
      <w:r>
        <w:rPr>
          <w:spacing w:val="-8"/>
        </w:rPr>
        <w:t xml:space="preserve"> </w:t>
      </w:r>
      <w:r>
        <w:t>trang</w:t>
      </w:r>
      <w:r>
        <w:rPr>
          <w:spacing w:val="-8"/>
        </w:rPr>
        <w:t xml:space="preserve"> </w:t>
      </w:r>
      <w:r>
        <w:t>chủ,</w:t>
      </w:r>
      <w:r>
        <w:rPr>
          <w:spacing w:val="-8"/>
        </w:rPr>
        <w:t xml:space="preserve"> </w:t>
      </w:r>
      <w:r>
        <w:t>đăng</w:t>
      </w:r>
      <w:r>
        <w:rPr>
          <w:spacing w:val="-8"/>
        </w:rPr>
        <w:t xml:space="preserve"> </w:t>
      </w:r>
      <w:r>
        <w:t>ký</w:t>
      </w:r>
      <w:r>
        <w:rPr>
          <w:spacing w:val="-9"/>
        </w:rPr>
        <w:t xml:space="preserve"> </w:t>
      </w:r>
      <w:r>
        <w:t>tài</w:t>
      </w:r>
      <w:r>
        <w:rPr>
          <w:spacing w:val="-9"/>
        </w:rPr>
        <w:t xml:space="preserve"> </w:t>
      </w:r>
      <w:r>
        <w:t>khoản,</w:t>
      </w:r>
      <w:r>
        <w:rPr>
          <w:spacing w:val="-8"/>
        </w:rPr>
        <w:t xml:space="preserve"> </w:t>
      </w:r>
      <w:r>
        <w:t>đến</w:t>
      </w:r>
      <w:r>
        <w:rPr>
          <w:spacing w:val="-8"/>
        </w:rPr>
        <w:t xml:space="preserve"> </w:t>
      </w:r>
      <w:r>
        <w:t>các</w:t>
      </w:r>
      <w:r>
        <w:rPr>
          <w:spacing w:val="-8"/>
        </w:rPr>
        <w:t xml:space="preserve"> </w:t>
      </w:r>
      <w:r>
        <w:t>chức</w:t>
      </w:r>
      <w:r>
        <w:rPr>
          <w:spacing w:val="-8"/>
        </w:rPr>
        <w:t xml:space="preserve"> </w:t>
      </w:r>
      <w:r>
        <w:t>năng</w:t>
      </w:r>
      <w:r>
        <w:rPr>
          <w:spacing w:val="-8"/>
        </w:rPr>
        <w:t xml:space="preserve"> </w:t>
      </w:r>
      <w:r>
        <w:t>dành</w:t>
      </w:r>
      <w:r>
        <w:rPr>
          <w:spacing w:val="-9"/>
        </w:rPr>
        <w:t xml:space="preserve"> </w:t>
      </w:r>
      <w:r>
        <w:t>riêng</w:t>
      </w:r>
      <w:r>
        <w:rPr>
          <w:spacing w:val="-8"/>
        </w:rPr>
        <w:t xml:space="preserve"> </w:t>
      </w:r>
      <w:r>
        <w:t>cho bệnh nhân, bác sĩ và quản trị viên.</w:t>
      </w:r>
    </w:p>
    <w:p w14:paraId="1DA8D349">
      <w:pPr>
        <w:pStyle w:val="7"/>
        <w:spacing w:before="1"/>
        <w:rPr>
          <w:sz w:val="9"/>
        </w:rPr>
      </w:pPr>
      <w:r>
        <w:rPr>
          <w:sz w:val="9"/>
        </w:rPr>
        <w:drawing>
          <wp:anchor distT="0" distB="0" distL="0" distR="0" simplePos="0" relativeHeight="251669504" behindDoc="1" locked="0" layoutInCell="1" allowOverlap="1">
            <wp:simplePos x="0" y="0"/>
            <wp:positionH relativeFrom="page">
              <wp:posOffset>1041400</wp:posOffset>
            </wp:positionH>
            <wp:positionV relativeFrom="paragraph">
              <wp:posOffset>81915</wp:posOffset>
            </wp:positionV>
            <wp:extent cx="6036945" cy="267398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6037114" cy="2673858"/>
                    </a:xfrm>
                    <a:prstGeom prst="rect">
                      <a:avLst/>
                    </a:prstGeom>
                  </pic:spPr>
                </pic:pic>
              </a:graphicData>
            </a:graphic>
          </wp:anchor>
        </w:drawing>
      </w:r>
    </w:p>
    <w:p w14:paraId="1B9C0105">
      <w:pPr>
        <w:pStyle w:val="7"/>
        <w:ind w:left="3142"/>
      </w:pPr>
      <w:r>
        <w:t>Hình</w:t>
      </w:r>
      <w:r>
        <w:rPr>
          <w:spacing w:val="-6"/>
        </w:rPr>
        <w:t xml:space="preserve"> </w:t>
      </w:r>
      <w:r>
        <w:t>4.1:</w:t>
      </w:r>
      <w:r>
        <w:rPr>
          <w:spacing w:val="-2"/>
        </w:rPr>
        <w:t xml:space="preserve"> </w:t>
      </w:r>
      <w:r>
        <w:t>Giao</w:t>
      </w:r>
      <w:r>
        <w:rPr>
          <w:spacing w:val="-5"/>
        </w:rPr>
        <w:t xml:space="preserve"> </w:t>
      </w:r>
      <w:r>
        <w:t>diện</w:t>
      </w:r>
      <w:r>
        <w:rPr>
          <w:spacing w:val="-5"/>
        </w:rPr>
        <w:t xml:space="preserve"> </w:t>
      </w:r>
      <w:r>
        <w:t>trang</w:t>
      </w:r>
      <w:r>
        <w:rPr>
          <w:spacing w:val="-6"/>
        </w:rPr>
        <w:t xml:space="preserve"> </w:t>
      </w:r>
      <w:r>
        <w:rPr>
          <w:spacing w:val="-5"/>
        </w:rPr>
        <w:t>chủ</w:t>
      </w:r>
    </w:p>
    <w:p w14:paraId="5D9E8EC3">
      <w:pPr>
        <w:pStyle w:val="7"/>
        <w:spacing w:after="0"/>
        <w:sectPr>
          <w:pgSz w:w="12240" w:h="15840"/>
          <w:pgMar w:top="1240" w:right="720" w:bottom="940" w:left="1440" w:header="739" w:footer="750" w:gutter="0"/>
          <w:cols w:space="720" w:num="1"/>
        </w:sectPr>
      </w:pPr>
    </w:p>
    <w:p w14:paraId="54A20853">
      <w:pPr>
        <w:spacing w:line="240" w:lineRule="auto"/>
        <w:ind w:left="308" w:right="0" w:firstLine="0"/>
        <w:rPr>
          <w:sz w:val="20"/>
        </w:rPr>
      </w:pPr>
      <w:r>
        <w:rPr>
          <w:sz w:val="20"/>
        </w:rPr>
        <mc:AlternateContent>
          <mc:Choice Requires="wpg">
            <w:drawing>
              <wp:inline distT="0" distB="0" distL="0" distR="0">
                <wp:extent cx="6043295" cy="6713855"/>
                <wp:effectExtent l="0" t="0" r="0" b="1270"/>
                <wp:docPr id="19" name="Group 19"/>
                <wp:cNvGraphicFramePr/>
                <a:graphic xmlns:a="http://schemas.openxmlformats.org/drawingml/2006/main">
                  <a:graphicData uri="http://schemas.microsoft.com/office/word/2010/wordprocessingGroup">
                    <wpg:wgp>
                      <wpg:cNvGrpSpPr/>
                      <wpg:grpSpPr>
                        <a:xfrm>
                          <a:off x="0" y="0"/>
                          <a:ext cx="6043295" cy="6713855"/>
                          <a:chOff x="0" y="0"/>
                          <a:chExt cx="6043295" cy="6713855"/>
                        </a:xfrm>
                      </wpg:grpSpPr>
                      <pic:pic xmlns:pic="http://schemas.openxmlformats.org/drawingml/2006/picture">
                        <pic:nvPicPr>
                          <pic:cNvPr id="20" name="Image 20"/>
                          <pic:cNvPicPr/>
                        </pic:nvPicPr>
                        <pic:blipFill>
                          <a:blip r:embed="rId14" cstate="print"/>
                          <a:stretch>
                            <a:fillRect/>
                          </a:stretch>
                        </pic:blipFill>
                        <pic:spPr>
                          <a:xfrm>
                            <a:off x="71119" y="0"/>
                            <a:ext cx="5972175" cy="3357879"/>
                          </a:xfrm>
                          <a:prstGeom prst="rect">
                            <a:avLst/>
                          </a:prstGeom>
                        </pic:spPr>
                      </pic:pic>
                      <pic:pic xmlns:pic="http://schemas.openxmlformats.org/drawingml/2006/picture">
                        <pic:nvPicPr>
                          <pic:cNvPr id="21" name="Image 21"/>
                          <pic:cNvPicPr/>
                        </pic:nvPicPr>
                        <pic:blipFill>
                          <a:blip r:embed="rId15" cstate="print"/>
                          <a:stretch>
                            <a:fillRect/>
                          </a:stretch>
                        </pic:blipFill>
                        <pic:spPr>
                          <a:xfrm>
                            <a:off x="0" y="3355721"/>
                            <a:ext cx="5972175" cy="3357879"/>
                          </a:xfrm>
                          <a:prstGeom prst="rect">
                            <a:avLst/>
                          </a:prstGeom>
                        </pic:spPr>
                      </pic:pic>
                    </wpg:wgp>
                  </a:graphicData>
                </a:graphic>
              </wp:inline>
            </w:drawing>
          </mc:Choice>
          <mc:Fallback>
            <w:pict>
              <v:group id="_x0000_s1026" o:spid="_x0000_s1026" o:spt="203" style="height:528.65pt;width:475.85pt;" coordsize="6043295,6713855" o:gfxdata="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TXOFNOpkn3DQBLo4H2Pd3aRyT6/MR/&#10;Sr1UdG/48B/vv/6EavVmywooopAFFFFABRRRQAUUUUAFFFFABRRRQAUUUUAFFFFABRRRQAUUUUAF&#10;FFFABRRRQAUUUUAFFFFABRRRQAUUUUAFFFFABRRRQAUUUUAFFFFABRRRQAUUUUAFFFFABRRRQAUU&#10;UUAFFFFABRRRQAUUUUAFFFFABRRRQAVkSnbqU4Hfaf0rXrHn/wCQpN9F/lVLcTLFFFFW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yT7hp9Mk+4a&#10;AJdG/wCPAf77/wDoRq9VHRv+PAf77/8AoRq9WbLCiiikAUUUUAFFFFABRRRQAUUUUAFFFFABRRRQ&#10;AUUUUAFFFFABRRRQAUUUUAFFFFABRRRQAUUUUAFFFFABRRRQAUUUUAFFFFABRRRQAUUUUAFFFFAB&#10;RRRQAUUUUAFFFFABRRRQAUUUUAFFFFABRRRQAUUUUAFFFFABWPP/AMhSb6L/ACrYrHn/AOQpN9F/&#10;lVLcTLFFFFW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yT7hp9Mk+&#10;4aAJdG/48B/vv/6EavVR0b/jwH++/wD6EavVmywooopAFFFFABRRRQAUUUUAFFFFABRRRQAUUUUA&#10;FFFFABRRRQAUUUUAFFFFABRRRQAUUUUAFFFFABRRRQBWl020mk3yWsMjn+JowT+eKsKoUAAAAdAK&#10;WigAooooAKKKKACiiigAooooAihtILYsYYY4i3LFFAz9cVLRRQAUUUUAFFFFABRRRQAUUUUAFFFF&#10;ABRRRQAUUUUAFFFFABRRRQAVjz/8hSb6L/Ktisef/kKTfRf5VS3EyxRRRV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Mk+4afTJPuGgCXRv+PAf7&#10;7/8AoRq9VHRv+PAf77/+hGr1ZssKKKKQBRRRQAUUUUAFFFFABRRRQAUUUUAFFFFABRRRQAUUUUAF&#10;FFFABRRRQAUUUUAFFFFABRRRQAUUUUAFFFFABRRRQAUUUUAFFFFABRRRQAUUUUAFFFFABRRRQAUU&#10;UUAFFFFABRRRQAUUUUAFFFFABRRRQAUUUUAFY8//ACFJvov8q2Kx5/8AkKTfRf5VS3EyxR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mSfcNPpkn3DQBLo3/HgP99//QjV6qOj&#10;f8eA/wB9/wD0I1erNlhRRRSAKKKKACiiigAooooAKKKzPEHibSvClkl5rF/Bpto0ixCe4bam5jhQ&#10;T0GT60AadFIDkUtABRRRQAUUUUAFFFFABRRRQAUUUUAFFFFABRRRQAUUUUAFFFFABRRRQAUUUUAF&#10;FFFABRRRQAUUUUAFFFFABRRRQAUUUUAFFFFABRRRQAUUUUAFFFFABRRRQAUUUUAFFFFABWPP/wAh&#10;Sb6L/Ktisef/AJCk30X+VUtxMsUUUVZ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pkn3DT6ZJ9w0AS6N/x4D/AH3/APQjV6qOjf8A&#10;HgP99/8A0I1erNlhVDUv+PvSx2Nyf/RUlX6oaj/x+aX/ANfLf+iZKEJl+iiikMKKKKACiiigAooo&#10;oAKKKKACiiigAooooAKKKKACiiigAooooAKKKKACiiigAooooAKKKKACiiigAooooAKKKKACiiig&#10;AooooAKKKKACiiigAooooAKKKKACiiigAooooAKKKKACiiigAqpqwzpd37RMf0q3VTVf+QXef9cX&#10;/wDQTTQFuiiikAVjz/8AIUm+i/yrYrHn/wCQpN9F/lVLcTLFFFFW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yT7hp9Mk+4aAJdG/wCPAf77/wDo&#10;Rq9VHRv+PAf77/8AoRq9WbLCqGo/8fml/wDXy3/omSr9UNR/4/NL/wCvlv8A0TJQhF+iiikMKKKK&#10;ACiiigAooooAKKKKACiiigAooooAKKKKACiiigAooooAKKKKACiiigAooooAKKKKACiiigAooooA&#10;KKKKACiiigAooooAKKKKACiiigAooooAKKKKACiiigAooooAKKKKACiiigAqpqv/ACC7z/ri/wD6&#10;Cat1U1X/AJBd5/1xf/0E00BbooopAFY8/wDyFJvov8q2Kx5/+QpN9F/lVLcTLFFFFW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n3DT6ZJ9w0AS6N/x4D/ff/0I&#10;1eqjo3/HgP8Aff8A9CNXqzZYUUUUgCiiigAooooAKKKKACiiigAooooAKKKKACiiigAooooAKKKK&#10;ACiiigAooooAKKKKACiiigAooooAKKKKACiiigAooooAKKKKACiiigAooooAKKKKACiiigAooooA&#10;KKKKACiiigAooooAKKKKACiiigAooooAKx5/+QpN9F/lWxWPP/yFJvov8qpbiZYoooqy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TJPuGn0yT7hoAl0b/jwH++/wD6EavVR0b/&#10;AI8B/vv/AOhGr1ZssKKKKQBRRRQAUUUUAFFFFABRRRQAUUUUAFFFFABRRRQAUUUUAFFFFABRRRQA&#10;UUUUAFFFFABRRRQAUUUUAFFFFABRRRQAUUUUAFFFFABRRRQAUUUUAFFFFABRRRQAUUUUAFFFFABR&#10;RRQAUUUUAFFFFABRRRQAUUUUAFY8/wDyFJvov8q2Kx5/+QpN9F/lVLcTLFFFFWS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&#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GZS7yb0AAACnAQAAGQAAAGRycy9fcmVscy9l&#10;Mm9Eb2MueG1sLnJlbHO9kMsKwjAQRfeC/xBmb9N2ISKmbkRwK/oBQzJNo82DJIr+vQFBFAR3LmeG&#10;e+5hVuubHdmVYjLeCWiqGhg56ZVxWsDxsJ0tgKWMTuHoHQm4U4J1N52s9jRiLqE0mJBYobgkYMg5&#10;LDlPciCLqfKBXLn0PlrMZYyaB5Rn1MTbup7z+M6A7oPJdkpA3KkW2OEeSvNvtu97I2nj5cWSy18q&#10;uLGluwAxasoCLCmDz2VbnQJp4N8lmv9INC8J/vHe7gF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">
                <o:lock v:ext="edit" aspectratio="f"/>
                <v:shape id="Image 20" o:spid="_x0000_s1026" o:spt="75" type="#_x0000_t75" style="position:absolute;left:71119;top:0;height:3357879;width:5972175;" filled="f" o:preferrelative="t" stroked="f" coordsize="21600,21600" o:gfxdata="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1eiqe5AAAA2wAA&#10;AA8AAAAAAAAAAQAgAAAAIgAAAGRycy9kb3ducmV2LnhtbFBLAQIUABQAAAAIAIdO4kAzLwWeOwAA&#10;ADkAAAAQAAAAAAAAAAEAIAAAAAgBAABkcnMvc2hhcGV4bWwueG1sUEsFBgAAAAAGAAYAWwEAALID&#10;AAAAAA==&#10;">
                  <v:fill on="f" focussize="0,0"/>
                  <v:stroke on="f"/>
                  <v:imagedata r:id="rId14" o:title=""/>
                  <o:lock v:ext="edit" aspectratio="f"/>
                </v:shape>
                <v:shape id="Image 21" o:spid="_x0000_s1026" o:spt="75" type="#_x0000_t75" style="position:absolute;left:0;top:3355721;height:3357879;width:5972175;" filled="f" o:preferrelative="t" stroked="f" coordsize="21600,21600" o:gfxdata="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WjYCvQAA&#10;ANsAAAAPAAAAAAAAAAEAIAAAACIAAABkcnMvZG93bnJldi54bWxQSwECFAAUAAAACACHTuJAMy8F&#10;njsAAAA5AAAAEAAAAAAAAAABACAAAAAMAQAAZHJzL3NoYXBleG1sLnhtbFBLBQYAAAAABgAGAFsB&#10;AAC2AwAAAAA=&#10;">
                  <v:fill on="f" focussize="0,0"/>
                  <v:stroke on="f"/>
                  <v:imagedata r:id="rId15" o:title=""/>
                  <o:lock v:ext="edit" aspectratio="f"/>
                </v:shape>
                <w10:wrap type="none"/>
                <w10:anchorlock/>
              </v:group>
            </w:pict>
          </mc:Fallback>
        </mc:AlternateContent>
      </w:r>
    </w:p>
    <w:p w14:paraId="0B8F5444">
      <w:pPr>
        <w:pStyle w:val="7"/>
        <w:spacing w:before="262"/>
      </w:pPr>
    </w:p>
    <w:p w14:paraId="6FFAB436">
      <w:pPr>
        <w:pStyle w:val="7"/>
        <w:ind w:left="3142"/>
      </w:pPr>
      <w:r>
        <w:t>Hình</w:t>
      </w:r>
      <w:r>
        <w:rPr>
          <w:spacing w:val="-6"/>
        </w:rPr>
        <w:t xml:space="preserve"> </w:t>
      </w:r>
      <w:r>
        <w:t>4.2:</w:t>
      </w:r>
      <w:r>
        <w:rPr>
          <w:spacing w:val="-4"/>
        </w:rPr>
        <w:t xml:space="preserve"> </w:t>
      </w:r>
      <w:r>
        <w:t>Giao</w:t>
      </w:r>
      <w:r>
        <w:rPr>
          <w:spacing w:val="-6"/>
        </w:rPr>
        <w:t xml:space="preserve"> </w:t>
      </w:r>
      <w:r>
        <w:t>diện</w:t>
      </w:r>
      <w:r>
        <w:rPr>
          <w:spacing w:val="-6"/>
        </w:rPr>
        <w:t xml:space="preserve"> </w:t>
      </w:r>
      <w:r>
        <w:t>trang</w:t>
      </w:r>
      <w:r>
        <w:rPr>
          <w:spacing w:val="-5"/>
        </w:rPr>
        <w:t xml:space="preserve"> </w:t>
      </w:r>
      <w:r>
        <w:t>đăng</w:t>
      </w:r>
      <w:r>
        <w:rPr>
          <w:spacing w:val="-6"/>
        </w:rPr>
        <w:t xml:space="preserve"> </w:t>
      </w:r>
      <w:r>
        <w:t>ký/đăng</w:t>
      </w:r>
      <w:r>
        <w:rPr>
          <w:spacing w:val="-6"/>
        </w:rPr>
        <w:t xml:space="preserve"> </w:t>
      </w:r>
      <w:r>
        <w:rPr>
          <w:spacing w:val="-4"/>
        </w:rPr>
        <w:t>nhập</w:t>
      </w:r>
    </w:p>
    <w:p w14:paraId="0CEF7F7E">
      <w:pPr>
        <w:pStyle w:val="7"/>
        <w:spacing w:after="0"/>
        <w:sectPr>
          <w:pgSz w:w="12240" w:h="15840"/>
          <w:pgMar w:top="1240" w:right="720" w:bottom="940" w:left="1440" w:header="739" w:footer="750" w:gutter="0"/>
          <w:cols w:space="720" w:num="1"/>
        </w:sectPr>
      </w:pPr>
    </w:p>
    <w:p w14:paraId="283E3A46">
      <w:pPr>
        <w:pStyle w:val="7"/>
        <w:rPr>
          <w:sz w:val="20"/>
        </w:rPr>
      </w:pPr>
    </w:p>
    <w:p w14:paraId="393C517A">
      <w:pPr>
        <w:pStyle w:val="7"/>
        <w:rPr>
          <w:sz w:val="20"/>
        </w:rPr>
      </w:pPr>
    </w:p>
    <w:p w14:paraId="083FAF61">
      <w:pPr>
        <w:pStyle w:val="7"/>
        <w:rPr>
          <w:sz w:val="20"/>
        </w:rPr>
      </w:pPr>
    </w:p>
    <w:p w14:paraId="19DCC2EE">
      <w:pPr>
        <w:pStyle w:val="7"/>
        <w:rPr>
          <w:sz w:val="20"/>
        </w:rPr>
      </w:pPr>
    </w:p>
    <w:p w14:paraId="4798ACA0">
      <w:pPr>
        <w:pStyle w:val="7"/>
        <w:rPr>
          <w:sz w:val="20"/>
        </w:rPr>
      </w:pPr>
    </w:p>
    <w:p w14:paraId="377BC232">
      <w:pPr>
        <w:pStyle w:val="7"/>
        <w:rPr>
          <w:sz w:val="20"/>
        </w:rPr>
      </w:pPr>
    </w:p>
    <w:p w14:paraId="479CA320">
      <w:pPr>
        <w:pStyle w:val="7"/>
        <w:rPr>
          <w:sz w:val="20"/>
        </w:rPr>
      </w:pPr>
    </w:p>
    <w:p w14:paraId="68E59069">
      <w:pPr>
        <w:pStyle w:val="7"/>
        <w:rPr>
          <w:sz w:val="20"/>
        </w:rPr>
      </w:pPr>
    </w:p>
    <w:p w14:paraId="6C85BDDD">
      <w:pPr>
        <w:pStyle w:val="7"/>
        <w:rPr>
          <w:sz w:val="20"/>
        </w:rPr>
      </w:pPr>
    </w:p>
    <w:p w14:paraId="6251A70F">
      <w:pPr>
        <w:pStyle w:val="7"/>
        <w:rPr>
          <w:sz w:val="20"/>
        </w:rPr>
      </w:pPr>
    </w:p>
    <w:p w14:paraId="03C7B274">
      <w:pPr>
        <w:pStyle w:val="7"/>
        <w:rPr>
          <w:sz w:val="20"/>
        </w:rPr>
      </w:pPr>
    </w:p>
    <w:p w14:paraId="7915A3BA">
      <w:pPr>
        <w:pStyle w:val="7"/>
        <w:rPr>
          <w:sz w:val="20"/>
        </w:rPr>
      </w:pPr>
    </w:p>
    <w:p w14:paraId="69D36200">
      <w:pPr>
        <w:pStyle w:val="7"/>
        <w:spacing w:before="206"/>
        <w:rPr>
          <w:sz w:val="20"/>
        </w:rPr>
      </w:pPr>
    </w:p>
    <w:p w14:paraId="4AE11029">
      <w:pPr>
        <w:spacing w:line="240" w:lineRule="auto"/>
        <w:ind w:left="3142" w:right="0" w:firstLine="0"/>
        <w:rPr>
          <w:sz w:val="20"/>
        </w:rPr>
      </w:pPr>
      <w:r>
        <w:rPr>
          <w:sz w:val="20"/>
        </w:rPr>
        <mc:AlternateContent>
          <mc:Choice Requires="wpg">
            <w:drawing>
              <wp:inline distT="0" distB="0" distL="0" distR="0">
                <wp:extent cx="2638425" cy="182880"/>
                <wp:effectExtent l="0" t="0" r="0" b="0"/>
                <wp:docPr id="22" name="Group 22"/>
                <wp:cNvGraphicFramePr/>
                <a:graphic xmlns:a="http://schemas.openxmlformats.org/drawingml/2006/main">
                  <a:graphicData uri="http://schemas.microsoft.com/office/word/2010/wordprocessingGroup">
                    <wpg:wgp>
                      <wpg:cNvGrpSpPr/>
                      <wpg:grpSpPr>
                        <a:xfrm>
                          <a:off x="0" y="0"/>
                          <a:ext cx="2638425" cy="182880"/>
                          <a:chOff x="0" y="0"/>
                          <a:chExt cx="2638425" cy="182880"/>
                        </a:xfrm>
                      </wpg:grpSpPr>
                      <wps:wsp>
                        <wps:cNvPr id="23" name="Textbox 23"/>
                        <wps:cNvSpPr txBox="1"/>
                        <wps:spPr>
                          <a:xfrm>
                            <a:off x="0" y="0"/>
                            <a:ext cx="2638425" cy="182880"/>
                          </a:xfrm>
                          <a:prstGeom prst="rect">
                            <a:avLst/>
                          </a:prstGeom>
                        </wps:spPr>
                        <wps:txbx>
                          <w:txbxContent>
                            <w:p w14:paraId="726FB999">
                              <w:pPr>
                                <w:spacing w:before="0" w:line="287" w:lineRule="exact"/>
                                <w:ind w:left="0" w:right="0" w:firstLine="0"/>
                                <w:jc w:val="left"/>
                                <w:rPr>
                                  <w:sz w:val="26"/>
                                </w:rPr>
                              </w:pPr>
                              <w:r>
                                <w:rPr>
                                  <w:sz w:val="26"/>
                                </w:rPr>
                                <w:t>Hình</w:t>
                              </w:r>
                              <w:r>
                                <w:rPr>
                                  <w:spacing w:val="-7"/>
                                  <w:sz w:val="26"/>
                                </w:rPr>
                                <w:t xml:space="preserve"> </w:t>
                              </w:r>
                              <w:r>
                                <w:rPr>
                                  <w:sz w:val="26"/>
                                </w:rPr>
                                <w:t>4.3:</w:t>
                              </w:r>
                              <w:r>
                                <w:rPr>
                                  <w:spacing w:val="-3"/>
                                  <w:sz w:val="26"/>
                                </w:rPr>
                                <w:t xml:space="preserve"> </w:t>
                              </w:r>
                              <w:r>
                                <w:rPr>
                                  <w:sz w:val="26"/>
                                </w:rPr>
                                <w:t>Giao</w:t>
                              </w:r>
                              <w:r>
                                <w:rPr>
                                  <w:spacing w:val="-5"/>
                                  <w:sz w:val="26"/>
                                </w:rPr>
                                <w:t xml:space="preserve"> </w:t>
                              </w:r>
                              <w:r>
                                <w:rPr>
                                  <w:sz w:val="26"/>
                                </w:rPr>
                                <w:t>diện</w:t>
                              </w:r>
                              <w:r>
                                <w:rPr>
                                  <w:spacing w:val="-5"/>
                                  <w:sz w:val="26"/>
                                </w:rPr>
                                <w:t xml:space="preserve"> </w:t>
                              </w:r>
                              <w:r>
                                <w:rPr>
                                  <w:sz w:val="26"/>
                                </w:rPr>
                                <w:t>lịch</w:t>
                              </w:r>
                              <w:r>
                                <w:rPr>
                                  <w:spacing w:val="-5"/>
                                  <w:sz w:val="26"/>
                                </w:rPr>
                                <w:t xml:space="preserve"> </w:t>
                              </w:r>
                              <w:r>
                                <w:rPr>
                                  <w:sz w:val="26"/>
                                </w:rPr>
                                <w:t>hẹn</w:t>
                              </w:r>
                              <w:r>
                                <w:rPr>
                                  <w:spacing w:val="-5"/>
                                  <w:sz w:val="26"/>
                                </w:rPr>
                                <w:t xml:space="preserve"> </w:t>
                              </w:r>
                              <w:r>
                                <w:rPr>
                                  <w:sz w:val="26"/>
                                </w:rPr>
                                <w:t>của</w:t>
                              </w:r>
                              <w:r>
                                <w:rPr>
                                  <w:spacing w:val="-5"/>
                                  <w:sz w:val="26"/>
                                </w:rPr>
                                <w:t xml:space="preserve"> </w:t>
                              </w:r>
                              <w:r>
                                <w:rPr>
                                  <w:sz w:val="26"/>
                                </w:rPr>
                                <w:t>Bác</w:t>
                              </w:r>
                              <w:r>
                                <w:rPr>
                                  <w:spacing w:val="-4"/>
                                  <w:sz w:val="26"/>
                                </w:rPr>
                                <w:t xml:space="preserve"> </w:t>
                              </w:r>
                              <w:r>
                                <w:rPr>
                                  <w:spacing w:val="-5"/>
                                  <w:sz w:val="26"/>
                                </w:rPr>
                                <w:t>Sĩ</w:t>
                              </w:r>
                            </w:p>
                          </w:txbxContent>
                        </wps:txbx>
                        <wps:bodyPr wrap="square" lIns="0" tIns="0" rIns="0" bIns="0" rtlCol="0">
                          <a:noAutofit/>
                        </wps:bodyPr>
                      </wps:wsp>
                    </wpg:wgp>
                  </a:graphicData>
                </a:graphic>
              </wp:inline>
            </w:drawing>
          </mc:Choice>
          <mc:Fallback>
            <w:pict>
              <v:group id="_x0000_s1026" o:spid="_x0000_s1026" o:spt="203" style="height:14.4pt;width:207.75pt;" coordsize="2638425,182880" o:gfxdata="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KjG/E3VAAAABAEAAA8AAAAAAAAAAQAgAAAAIgAAAGRycy9kb3ducmV2Lnht&#10;bFBLAQIUABQAAAAIAIdO4kD0braz/AEAAKYEAAAOAAAAAAAAAAEAIAAAACQBAABkcnMvZTJvRG9j&#10;LnhtbFBLBQYAAAAABgAGAFkBAACSBQAAAAA=&#10;">
                <o:lock v:ext="edit" aspectratio="f"/>
                <v:shape id="Textbox 23" o:spid="_x0000_s1026" o:spt="202" type="#_x0000_t202" style="position:absolute;left:0;top:0;height:182880;width:2638425;"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26FB999">
                        <w:pPr>
                          <w:spacing w:before="0" w:line="287" w:lineRule="exact"/>
                          <w:ind w:left="0" w:right="0" w:firstLine="0"/>
                          <w:jc w:val="left"/>
                          <w:rPr>
                            <w:sz w:val="26"/>
                          </w:rPr>
                        </w:pPr>
                        <w:r>
                          <w:rPr>
                            <w:sz w:val="26"/>
                          </w:rPr>
                          <w:t>Hình</w:t>
                        </w:r>
                        <w:r>
                          <w:rPr>
                            <w:spacing w:val="-7"/>
                            <w:sz w:val="26"/>
                          </w:rPr>
                          <w:t xml:space="preserve"> </w:t>
                        </w:r>
                        <w:r>
                          <w:rPr>
                            <w:sz w:val="26"/>
                          </w:rPr>
                          <w:t>4.3:</w:t>
                        </w:r>
                        <w:r>
                          <w:rPr>
                            <w:spacing w:val="-3"/>
                            <w:sz w:val="26"/>
                          </w:rPr>
                          <w:t xml:space="preserve"> </w:t>
                        </w:r>
                        <w:r>
                          <w:rPr>
                            <w:sz w:val="26"/>
                          </w:rPr>
                          <w:t>Giao</w:t>
                        </w:r>
                        <w:r>
                          <w:rPr>
                            <w:spacing w:val="-5"/>
                            <w:sz w:val="26"/>
                          </w:rPr>
                          <w:t xml:space="preserve"> </w:t>
                        </w:r>
                        <w:r>
                          <w:rPr>
                            <w:sz w:val="26"/>
                          </w:rPr>
                          <w:t>diện</w:t>
                        </w:r>
                        <w:r>
                          <w:rPr>
                            <w:spacing w:val="-5"/>
                            <w:sz w:val="26"/>
                          </w:rPr>
                          <w:t xml:space="preserve"> </w:t>
                        </w:r>
                        <w:r>
                          <w:rPr>
                            <w:sz w:val="26"/>
                          </w:rPr>
                          <w:t>lịch</w:t>
                        </w:r>
                        <w:r>
                          <w:rPr>
                            <w:spacing w:val="-5"/>
                            <w:sz w:val="26"/>
                          </w:rPr>
                          <w:t xml:space="preserve"> </w:t>
                        </w:r>
                        <w:r>
                          <w:rPr>
                            <w:sz w:val="26"/>
                          </w:rPr>
                          <w:t>hẹn</w:t>
                        </w:r>
                        <w:r>
                          <w:rPr>
                            <w:spacing w:val="-5"/>
                            <w:sz w:val="26"/>
                          </w:rPr>
                          <w:t xml:space="preserve"> </w:t>
                        </w:r>
                        <w:r>
                          <w:rPr>
                            <w:sz w:val="26"/>
                          </w:rPr>
                          <w:t>của</w:t>
                        </w:r>
                        <w:r>
                          <w:rPr>
                            <w:spacing w:val="-5"/>
                            <w:sz w:val="26"/>
                          </w:rPr>
                          <w:t xml:space="preserve"> </w:t>
                        </w:r>
                        <w:r>
                          <w:rPr>
                            <w:sz w:val="26"/>
                          </w:rPr>
                          <w:t>Bác</w:t>
                        </w:r>
                        <w:r>
                          <w:rPr>
                            <w:spacing w:val="-4"/>
                            <w:sz w:val="26"/>
                          </w:rPr>
                          <w:t xml:space="preserve"> </w:t>
                        </w:r>
                        <w:r>
                          <w:rPr>
                            <w:spacing w:val="-5"/>
                            <w:sz w:val="26"/>
                          </w:rPr>
                          <w:t>Sĩ</w:t>
                        </w:r>
                      </w:p>
                    </w:txbxContent>
                  </v:textbox>
                </v:shape>
                <w10:wrap type="none"/>
                <w10:anchorlock/>
              </v:group>
            </w:pict>
          </mc:Fallback>
        </mc:AlternateContent>
      </w:r>
    </w:p>
    <w:p w14:paraId="0686AD10">
      <w:pPr>
        <w:pStyle w:val="7"/>
      </w:pPr>
    </w:p>
    <w:p w14:paraId="6DDCA591">
      <w:pPr>
        <w:pStyle w:val="7"/>
      </w:pPr>
    </w:p>
    <w:p w14:paraId="1243E315">
      <w:pPr>
        <w:pStyle w:val="7"/>
      </w:pPr>
    </w:p>
    <w:p w14:paraId="4A1213A7">
      <w:pPr>
        <w:pStyle w:val="7"/>
      </w:pPr>
    </w:p>
    <w:p w14:paraId="54EE7DAE">
      <w:pPr>
        <w:pStyle w:val="7"/>
      </w:pPr>
    </w:p>
    <w:p w14:paraId="45E4334D">
      <w:pPr>
        <w:pStyle w:val="7"/>
        <w:spacing w:before="169"/>
      </w:pPr>
    </w:p>
    <w:p w14:paraId="7411667B">
      <w:pPr>
        <w:pStyle w:val="7"/>
        <w:ind w:left="2422"/>
      </w:pPr>
      <w:r>
        <w:drawing>
          <wp:anchor distT="0" distB="0" distL="0" distR="0" simplePos="0" relativeHeight="251660288" behindDoc="0" locked="0" layoutInCell="1" allowOverlap="1">
            <wp:simplePos x="0" y="0"/>
            <wp:positionH relativeFrom="page">
              <wp:posOffset>1181100</wp:posOffset>
            </wp:positionH>
            <wp:positionV relativeFrom="paragraph">
              <wp:posOffset>-3402330</wp:posOffset>
            </wp:positionV>
            <wp:extent cx="5972175" cy="335788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5972175" cy="3357879"/>
                    </a:xfrm>
                    <a:prstGeom prst="rect">
                      <a:avLst/>
                    </a:prstGeom>
                  </pic:spPr>
                </pic:pic>
              </a:graphicData>
            </a:graphic>
          </wp:anchor>
        </w:drawing>
      </w:r>
      <w:r>
        <w:t>Hình</w:t>
      </w:r>
      <w:r>
        <w:rPr>
          <w:spacing w:val="-7"/>
        </w:rPr>
        <w:t xml:space="preserve"> </w:t>
      </w:r>
      <w:r>
        <w:t>4.4:</w:t>
      </w:r>
      <w:r>
        <w:rPr>
          <w:spacing w:val="-3"/>
        </w:rPr>
        <w:t xml:space="preserve"> </w:t>
      </w:r>
      <w:r>
        <w:t>Giao</w:t>
      </w:r>
      <w:r>
        <w:rPr>
          <w:spacing w:val="-4"/>
        </w:rPr>
        <w:t xml:space="preserve"> </w:t>
      </w:r>
      <w:r>
        <w:t>diện</w:t>
      </w:r>
      <w:r>
        <w:rPr>
          <w:spacing w:val="-4"/>
        </w:rPr>
        <w:t xml:space="preserve"> </w:t>
      </w:r>
      <w:r>
        <w:t>lịch</w:t>
      </w:r>
      <w:r>
        <w:rPr>
          <w:spacing w:val="-5"/>
        </w:rPr>
        <w:t xml:space="preserve"> </w:t>
      </w:r>
      <w:r>
        <w:t>hẹn</w:t>
      </w:r>
      <w:r>
        <w:rPr>
          <w:spacing w:val="-3"/>
        </w:rPr>
        <w:t xml:space="preserve"> </w:t>
      </w:r>
      <w:r>
        <w:t>của</w:t>
      </w:r>
      <w:r>
        <w:rPr>
          <w:spacing w:val="-5"/>
        </w:rPr>
        <w:t xml:space="preserve"> </w:t>
      </w:r>
      <w:r>
        <w:t>Bác</w:t>
      </w:r>
      <w:r>
        <w:rPr>
          <w:spacing w:val="-4"/>
        </w:rPr>
        <w:t xml:space="preserve"> </w:t>
      </w:r>
      <w:r>
        <w:rPr>
          <w:spacing w:val="-5"/>
        </w:rPr>
        <w:t>Sĩ</w:t>
      </w:r>
    </w:p>
    <w:p w14:paraId="68EC009A">
      <w:pPr>
        <w:pStyle w:val="7"/>
        <w:spacing w:before="7"/>
        <w:rPr>
          <w:sz w:val="8"/>
        </w:rPr>
      </w:pPr>
      <w:r>
        <w:rPr>
          <w:sz w:val="8"/>
        </w:rPr>
        <w:drawing>
          <wp:anchor distT="0" distB="0" distL="0" distR="0" simplePos="0" relativeHeight="251670528" behindDoc="1" locked="0" layoutInCell="1" allowOverlap="1">
            <wp:simplePos x="0" y="0"/>
            <wp:positionH relativeFrom="page">
              <wp:posOffset>1236980</wp:posOffset>
            </wp:positionH>
            <wp:positionV relativeFrom="paragraph">
              <wp:posOffset>78105</wp:posOffset>
            </wp:positionV>
            <wp:extent cx="6015355" cy="338201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6015317" cy="3382137"/>
                    </a:xfrm>
                    <a:prstGeom prst="rect">
                      <a:avLst/>
                    </a:prstGeom>
                  </pic:spPr>
                </pic:pic>
              </a:graphicData>
            </a:graphic>
          </wp:anchor>
        </w:drawing>
      </w:r>
    </w:p>
    <w:p w14:paraId="3347512E">
      <w:pPr>
        <w:pStyle w:val="7"/>
        <w:spacing w:before="205"/>
      </w:pPr>
    </w:p>
    <w:p w14:paraId="6E8CDDF1">
      <w:pPr>
        <w:pStyle w:val="7"/>
        <w:spacing w:before="1"/>
        <w:ind w:left="2422"/>
      </w:pPr>
      <w:r>
        <w:t>Hình</w:t>
      </w:r>
      <w:r>
        <w:rPr>
          <w:spacing w:val="-5"/>
        </w:rPr>
        <w:t xml:space="preserve"> </w:t>
      </w:r>
      <w:r>
        <w:t>4.5:</w:t>
      </w:r>
      <w:r>
        <w:rPr>
          <w:spacing w:val="-3"/>
        </w:rPr>
        <w:t xml:space="preserve"> </w:t>
      </w:r>
      <w:r>
        <w:t>Giao</w:t>
      </w:r>
      <w:r>
        <w:rPr>
          <w:spacing w:val="-5"/>
        </w:rPr>
        <w:t xml:space="preserve"> </w:t>
      </w:r>
      <w:r>
        <w:t>diện</w:t>
      </w:r>
      <w:r>
        <w:rPr>
          <w:spacing w:val="-3"/>
        </w:rPr>
        <w:t xml:space="preserve"> </w:t>
      </w:r>
      <w:r>
        <w:t>nhập</w:t>
      </w:r>
      <w:r>
        <w:rPr>
          <w:spacing w:val="-5"/>
        </w:rPr>
        <w:t xml:space="preserve"> </w:t>
      </w:r>
      <w:r>
        <w:t>kết</w:t>
      </w:r>
      <w:r>
        <w:rPr>
          <w:spacing w:val="-5"/>
        </w:rPr>
        <w:t xml:space="preserve"> </w:t>
      </w:r>
      <w:r>
        <w:t>quả</w:t>
      </w:r>
      <w:r>
        <w:rPr>
          <w:spacing w:val="-4"/>
        </w:rPr>
        <w:t xml:space="preserve"> </w:t>
      </w:r>
      <w:r>
        <w:t>khám</w:t>
      </w:r>
      <w:r>
        <w:rPr>
          <w:spacing w:val="-5"/>
        </w:rPr>
        <w:t xml:space="preserve"> </w:t>
      </w:r>
      <w:r>
        <w:t>của</w:t>
      </w:r>
      <w:r>
        <w:rPr>
          <w:spacing w:val="-2"/>
        </w:rPr>
        <w:t xml:space="preserve"> </w:t>
      </w:r>
      <w:r>
        <w:t>Bác</w:t>
      </w:r>
      <w:r>
        <w:rPr>
          <w:spacing w:val="-5"/>
        </w:rPr>
        <w:t xml:space="preserve"> sĩ</w:t>
      </w:r>
    </w:p>
    <w:p w14:paraId="25F27B21">
      <w:pPr>
        <w:pStyle w:val="7"/>
        <w:spacing w:after="0"/>
        <w:sectPr>
          <w:pgSz w:w="12240" w:h="15840"/>
          <w:pgMar w:top="1240" w:right="720" w:bottom="940" w:left="1440" w:header="739" w:footer="750" w:gutter="0"/>
          <w:cols w:space="720" w:num="1"/>
        </w:sectPr>
      </w:pPr>
    </w:p>
    <w:p w14:paraId="6ED735D6">
      <w:pPr>
        <w:pStyle w:val="7"/>
        <w:spacing w:before="109"/>
        <w:rPr>
          <w:sz w:val="20"/>
        </w:rPr>
      </w:pPr>
    </w:p>
    <w:p w14:paraId="55F78D44">
      <w:pPr>
        <w:spacing w:line="240" w:lineRule="auto"/>
        <w:ind w:left="261" w:right="0" w:firstLine="0"/>
        <w:rPr>
          <w:sz w:val="20"/>
        </w:rPr>
      </w:pPr>
      <w:r>
        <w:rPr>
          <w:sz w:val="20"/>
        </w:rPr>
        <w:drawing>
          <wp:inline distT="0" distB="0" distL="0" distR="0">
            <wp:extent cx="5968365" cy="335534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5968560" cy="3355848"/>
                    </a:xfrm>
                    <a:prstGeom prst="rect">
                      <a:avLst/>
                    </a:prstGeom>
                  </pic:spPr>
                </pic:pic>
              </a:graphicData>
            </a:graphic>
          </wp:inline>
        </w:drawing>
      </w:r>
    </w:p>
    <w:p w14:paraId="5DFD3660">
      <w:pPr>
        <w:pStyle w:val="7"/>
        <w:spacing w:before="263"/>
        <w:ind w:left="2422"/>
      </w:pPr>
      <w:r>
        <w:t>Hình</w:t>
      </w:r>
      <w:r>
        <w:rPr>
          <w:spacing w:val="-5"/>
        </w:rPr>
        <w:t xml:space="preserve"> </w:t>
      </w:r>
      <w:r>
        <w:t>4.6:</w:t>
      </w:r>
      <w:r>
        <w:rPr>
          <w:spacing w:val="-3"/>
        </w:rPr>
        <w:t xml:space="preserve"> </w:t>
      </w:r>
      <w:r>
        <w:t>Giao</w:t>
      </w:r>
      <w:r>
        <w:rPr>
          <w:spacing w:val="-4"/>
        </w:rPr>
        <w:t xml:space="preserve"> </w:t>
      </w:r>
      <w:r>
        <w:t>diện</w:t>
      </w:r>
      <w:r>
        <w:rPr>
          <w:spacing w:val="-4"/>
        </w:rPr>
        <w:t xml:space="preserve"> </w:t>
      </w:r>
      <w:r>
        <w:t>tìm</w:t>
      </w:r>
      <w:r>
        <w:rPr>
          <w:spacing w:val="-4"/>
        </w:rPr>
        <w:t xml:space="preserve"> </w:t>
      </w:r>
      <w:r>
        <w:t>Bác</w:t>
      </w:r>
      <w:r>
        <w:rPr>
          <w:spacing w:val="-5"/>
        </w:rPr>
        <w:t xml:space="preserve"> </w:t>
      </w:r>
      <w:r>
        <w:t>sĩ</w:t>
      </w:r>
      <w:r>
        <w:rPr>
          <w:spacing w:val="-4"/>
        </w:rPr>
        <w:t xml:space="preserve"> </w:t>
      </w:r>
      <w:r>
        <w:t>của</w:t>
      </w:r>
      <w:r>
        <w:rPr>
          <w:spacing w:val="-4"/>
        </w:rPr>
        <w:t xml:space="preserve"> </w:t>
      </w:r>
      <w:r>
        <w:t>bệnh</w:t>
      </w:r>
      <w:r>
        <w:rPr>
          <w:spacing w:val="-2"/>
        </w:rPr>
        <w:t xml:space="preserve"> </w:t>
      </w:r>
      <w:r>
        <w:rPr>
          <w:spacing w:val="-4"/>
        </w:rPr>
        <w:t>nhân</w:t>
      </w:r>
    </w:p>
    <w:p w14:paraId="41A557E3">
      <w:pPr>
        <w:pStyle w:val="7"/>
        <w:spacing w:before="15"/>
        <w:rPr>
          <w:sz w:val="20"/>
        </w:rPr>
      </w:pPr>
      <w:r>
        <w:rPr>
          <w:sz w:val="20"/>
        </w:rPr>
        <w:drawing>
          <wp:anchor distT="0" distB="0" distL="0" distR="0" simplePos="0" relativeHeight="251671552" behindDoc="1" locked="0" layoutInCell="1" allowOverlap="1">
            <wp:simplePos x="0" y="0"/>
            <wp:positionH relativeFrom="page">
              <wp:posOffset>1130935</wp:posOffset>
            </wp:positionH>
            <wp:positionV relativeFrom="paragraph">
              <wp:posOffset>170815</wp:posOffset>
            </wp:positionV>
            <wp:extent cx="6015355" cy="338201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6015317" cy="3382137"/>
                    </a:xfrm>
                    <a:prstGeom prst="rect">
                      <a:avLst/>
                    </a:prstGeom>
                  </pic:spPr>
                </pic:pic>
              </a:graphicData>
            </a:graphic>
          </wp:anchor>
        </w:drawing>
      </w:r>
    </w:p>
    <w:p w14:paraId="6082B81E">
      <w:pPr>
        <w:pStyle w:val="7"/>
        <w:spacing w:before="62"/>
      </w:pPr>
    </w:p>
    <w:p w14:paraId="573CA585">
      <w:pPr>
        <w:pStyle w:val="7"/>
        <w:spacing w:before="1"/>
        <w:ind w:left="2422"/>
      </w:pPr>
      <w:r>
        <w:t>Hình</w:t>
      </w:r>
      <w:r>
        <w:rPr>
          <w:spacing w:val="-5"/>
        </w:rPr>
        <w:t xml:space="preserve"> </w:t>
      </w:r>
      <w:r>
        <w:t>4.7:</w:t>
      </w:r>
      <w:r>
        <w:rPr>
          <w:spacing w:val="-3"/>
        </w:rPr>
        <w:t xml:space="preserve"> </w:t>
      </w:r>
      <w:r>
        <w:t>Giao</w:t>
      </w:r>
      <w:r>
        <w:rPr>
          <w:spacing w:val="-5"/>
        </w:rPr>
        <w:t xml:space="preserve"> </w:t>
      </w:r>
      <w:r>
        <w:t>diện</w:t>
      </w:r>
      <w:r>
        <w:rPr>
          <w:spacing w:val="-4"/>
        </w:rPr>
        <w:t xml:space="preserve"> </w:t>
      </w:r>
      <w:r>
        <w:t>đặt</w:t>
      </w:r>
      <w:r>
        <w:rPr>
          <w:spacing w:val="-3"/>
        </w:rPr>
        <w:t xml:space="preserve"> </w:t>
      </w:r>
      <w:r>
        <w:t>lịch</w:t>
      </w:r>
      <w:r>
        <w:rPr>
          <w:spacing w:val="-5"/>
        </w:rPr>
        <w:t xml:space="preserve"> </w:t>
      </w:r>
      <w:r>
        <w:rPr>
          <w:spacing w:val="-4"/>
        </w:rPr>
        <w:t>khám</w:t>
      </w:r>
    </w:p>
    <w:p w14:paraId="72178AC8">
      <w:pPr>
        <w:pStyle w:val="7"/>
        <w:spacing w:after="0"/>
        <w:sectPr>
          <w:pgSz w:w="12240" w:h="15840"/>
          <w:pgMar w:top="1240" w:right="720" w:bottom="940" w:left="1440" w:header="739" w:footer="750" w:gutter="0"/>
          <w:cols w:space="720" w:num="1"/>
        </w:sectPr>
      </w:pPr>
    </w:p>
    <w:p w14:paraId="02A27329">
      <w:pPr>
        <w:pStyle w:val="7"/>
        <w:spacing w:before="8"/>
        <w:rPr>
          <w:sz w:val="6"/>
        </w:rPr>
      </w:pPr>
    </w:p>
    <w:p w14:paraId="4AE78D45">
      <w:pPr>
        <w:spacing w:line="240" w:lineRule="auto"/>
        <w:ind w:left="353" w:right="0" w:firstLine="0"/>
        <w:rPr>
          <w:sz w:val="20"/>
        </w:rPr>
      </w:pPr>
      <w:r>
        <w:rPr>
          <w:sz w:val="20"/>
        </w:rPr>
        <w:drawing>
          <wp:inline distT="0" distB="0" distL="0" distR="0">
            <wp:extent cx="6014720" cy="338201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6015317" cy="3382137"/>
                    </a:xfrm>
                    <a:prstGeom prst="rect">
                      <a:avLst/>
                    </a:prstGeom>
                  </pic:spPr>
                </pic:pic>
              </a:graphicData>
            </a:graphic>
          </wp:inline>
        </w:drawing>
      </w:r>
    </w:p>
    <w:p w14:paraId="10FB78DA">
      <w:pPr>
        <w:pStyle w:val="7"/>
        <w:spacing w:before="54"/>
        <w:ind w:left="2422"/>
      </w:pPr>
      <w:r>
        <w:t>Hình</w:t>
      </w:r>
      <w:r>
        <w:rPr>
          <w:spacing w:val="-5"/>
        </w:rPr>
        <w:t xml:space="preserve"> </w:t>
      </w:r>
      <w:r>
        <w:t>4.8:</w:t>
      </w:r>
      <w:r>
        <w:rPr>
          <w:spacing w:val="-3"/>
        </w:rPr>
        <w:t xml:space="preserve"> </w:t>
      </w:r>
      <w:r>
        <w:t>Giao</w:t>
      </w:r>
      <w:r>
        <w:rPr>
          <w:spacing w:val="-4"/>
        </w:rPr>
        <w:t xml:space="preserve"> </w:t>
      </w:r>
      <w:r>
        <w:t>diện</w:t>
      </w:r>
      <w:r>
        <w:rPr>
          <w:spacing w:val="-4"/>
        </w:rPr>
        <w:t xml:space="preserve"> </w:t>
      </w:r>
      <w:r>
        <w:t>lịch</w:t>
      </w:r>
      <w:r>
        <w:rPr>
          <w:spacing w:val="-5"/>
        </w:rPr>
        <w:t xml:space="preserve"> </w:t>
      </w:r>
      <w:r>
        <w:t>hẹn</w:t>
      </w:r>
      <w:r>
        <w:rPr>
          <w:spacing w:val="-4"/>
        </w:rPr>
        <w:t xml:space="preserve"> </w:t>
      </w:r>
      <w:r>
        <w:t>của</w:t>
      </w:r>
      <w:r>
        <w:rPr>
          <w:spacing w:val="-5"/>
        </w:rPr>
        <w:t xml:space="preserve"> </w:t>
      </w:r>
      <w:r>
        <w:t>bệnh</w:t>
      </w:r>
      <w:r>
        <w:rPr>
          <w:spacing w:val="-5"/>
        </w:rPr>
        <w:t xml:space="preserve"> </w:t>
      </w:r>
      <w:r>
        <w:rPr>
          <w:spacing w:val="-4"/>
        </w:rPr>
        <w:t>nhân</w:t>
      </w:r>
    </w:p>
    <w:p w14:paraId="684AEC44">
      <w:pPr>
        <w:pStyle w:val="7"/>
        <w:spacing w:before="25"/>
        <w:rPr>
          <w:sz w:val="20"/>
        </w:rPr>
      </w:pPr>
      <w:r>
        <w:rPr>
          <w:sz w:val="20"/>
        </w:rPr>
        <w:drawing>
          <wp:anchor distT="0" distB="0" distL="0" distR="0" simplePos="0" relativeHeight="251671552" behindDoc="1" locked="0" layoutInCell="1" allowOverlap="1">
            <wp:simplePos x="0" y="0"/>
            <wp:positionH relativeFrom="page">
              <wp:posOffset>1138555</wp:posOffset>
            </wp:positionH>
            <wp:positionV relativeFrom="paragraph">
              <wp:posOffset>177165</wp:posOffset>
            </wp:positionV>
            <wp:extent cx="6015355" cy="338201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6015317" cy="3382137"/>
                    </a:xfrm>
                    <a:prstGeom prst="rect">
                      <a:avLst/>
                    </a:prstGeom>
                  </pic:spPr>
                </pic:pic>
              </a:graphicData>
            </a:graphic>
          </wp:anchor>
        </w:drawing>
      </w:r>
    </w:p>
    <w:p w14:paraId="039950A8">
      <w:pPr>
        <w:pStyle w:val="7"/>
        <w:spacing w:before="49"/>
      </w:pPr>
    </w:p>
    <w:p w14:paraId="730B7291">
      <w:pPr>
        <w:pStyle w:val="7"/>
        <w:ind w:left="2422"/>
      </w:pPr>
      <w:r>
        <w:t>Hình</w:t>
      </w:r>
      <w:r>
        <w:rPr>
          <w:spacing w:val="-5"/>
        </w:rPr>
        <w:t xml:space="preserve"> </w:t>
      </w:r>
      <w:r>
        <w:t>4.9:</w:t>
      </w:r>
      <w:r>
        <w:rPr>
          <w:spacing w:val="-3"/>
        </w:rPr>
        <w:t xml:space="preserve"> </w:t>
      </w:r>
      <w:r>
        <w:t>Giao</w:t>
      </w:r>
      <w:r>
        <w:rPr>
          <w:spacing w:val="-4"/>
        </w:rPr>
        <w:t xml:space="preserve"> </w:t>
      </w:r>
      <w:r>
        <w:t>diện</w:t>
      </w:r>
      <w:r>
        <w:rPr>
          <w:spacing w:val="-5"/>
        </w:rPr>
        <w:t xml:space="preserve"> </w:t>
      </w:r>
      <w:r>
        <w:t>của</w:t>
      </w:r>
      <w:r>
        <w:rPr>
          <w:spacing w:val="-4"/>
        </w:rPr>
        <w:t xml:space="preserve"> </w:t>
      </w:r>
      <w:r>
        <w:t>Admin</w:t>
      </w:r>
      <w:r>
        <w:rPr>
          <w:spacing w:val="-5"/>
        </w:rPr>
        <w:t xml:space="preserve"> </w:t>
      </w:r>
      <w:r>
        <w:t>(</w:t>
      </w:r>
      <w:r>
        <w:rPr>
          <w:spacing w:val="-2"/>
        </w:rPr>
        <w:t xml:space="preserve"> </w:t>
      </w:r>
      <w:r>
        <w:t>quản</w:t>
      </w:r>
      <w:r>
        <w:rPr>
          <w:spacing w:val="-5"/>
        </w:rPr>
        <w:t xml:space="preserve"> </w:t>
      </w:r>
      <w:r>
        <w:t>trị</w:t>
      </w:r>
      <w:r>
        <w:rPr>
          <w:spacing w:val="-2"/>
        </w:rPr>
        <w:t xml:space="preserve"> </w:t>
      </w:r>
      <w:r>
        <w:t>viên</w:t>
      </w:r>
      <w:r>
        <w:rPr>
          <w:spacing w:val="-3"/>
        </w:rPr>
        <w:t xml:space="preserve"> </w:t>
      </w:r>
      <w:r>
        <w:rPr>
          <w:spacing w:val="-10"/>
        </w:rPr>
        <w:t>)</w:t>
      </w:r>
    </w:p>
    <w:p w14:paraId="40FB0F69">
      <w:pPr>
        <w:pStyle w:val="7"/>
        <w:spacing w:after="0"/>
        <w:sectPr>
          <w:pgSz w:w="12240" w:h="15840"/>
          <w:pgMar w:top="1240" w:right="720" w:bottom="940" w:left="1440" w:header="739" w:footer="750" w:gutter="0"/>
          <w:cols w:space="720" w:num="1"/>
        </w:sectPr>
      </w:pPr>
    </w:p>
    <w:p w14:paraId="4705C7B8">
      <w:pPr>
        <w:pStyle w:val="7"/>
        <w:spacing w:before="41"/>
      </w:pPr>
    </w:p>
    <w:p w14:paraId="7D265725">
      <w:pPr>
        <w:pStyle w:val="3"/>
        <w:ind w:left="981"/>
      </w:pPr>
      <w:bookmarkStart w:id="21" w:name="_bookmark21"/>
      <w:bookmarkEnd w:id="21"/>
      <w:r>
        <w:t>4.2.</w:t>
      </w:r>
      <w:r>
        <w:rPr>
          <w:spacing w:val="-6"/>
        </w:rPr>
        <w:t xml:space="preserve"> </w:t>
      </w:r>
      <w:r>
        <w:t>Cách</w:t>
      </w:r>
      <w:r>
        <w:rPr>
          <w:spacing w:val="-4"/>
        </w:rPr>
        <w:t xml:space="preserve"> </w:t>
      </w:r>
      <w:r>
        <w:t>thức</w:t>
      </w:r>
      <w:r>
        <w:rPr>
          <w:spacing w:val="-5"/>
        </w:rPr>
        <w:t xml:space="preserve"> </w:t>
      </w:r>
      <w:r>
        <w:t>cài</w:t>
      </w:r>
      <w:r>
        <w:rPr>
          <w:spacing w:val="-3"/>
        </w:rPr>
        <w:t xml:space="preserve"> </w:t>
      </w:r>
      <w:r>
        <w:t>đặt</w:t>
      </w:r>
      <w:r>
        <w:rPr>
          <w:spacing w:val="-3"/>
        </w:rPr>
        <w:t xml:space="preserve"> </w:t>
      </w:r>
      <w:r>
        <w:t>và</w:t>
      </w:r>
      <w:r>
        <w:rPr>
          <w:spacing w:val="-5"/>
        </w:rPr>
        <w:t xml:space="preserve"> </w:t>
      </w:r>
      <w:r>
        <w:t>triển</w:t>
      </w:r>
      <w:r>
        <w:rPr>
          <w:spacing w:val="-6"/>
        </w:rPr>
        <w:t xml:space="preserve"> </w:t>
      </w:r>
      <w:r>
        <w:rPr>
          <w:spacing w:val="-4"/>
        </w:rPr>
        <w:t>khai</w:t>
      </w:r>
    </w:p>
    <w:p w14:paraId="48989FCF">
      <w:pPr>
        <w:pStyle w:val="7"/>
        <w:spacing w:before="145" w:line="360" w:lineRule="auto"/>
        <w:ind w:left="262" w:right="413" w:firstLine="719"/>
        <w:jc w:val="both"/>
      </w:pPr>
      <w:r>
        <w:t>Để</w:t>
      </w:r>
      <w:r>
        <w:rPr>
          <w:spacing w:val="-6"/>
        </w:rPr>
        <w:t xml:space="preserve"> </w:t>
      </w:r>
      <w:r>
        <w:t>triển</w:t>
      </w:r>
      <w:r>
        <w:rPr>
          <w:spacing w:val="-4"/>
        </w:rPr>
        <w:t xml:space="preserve"> </w:t>
      </w:r>
      <w:r>
        <w:t>khai</w:t>
      </w:r>
      <w:r>
        <w:rPr>
          <w:spacing w:val="-4"/>
        </w:rPr>
        <w:t xml:space="preserve"> </w:t>
      </w:r>
      <w:r>
        <w:t>hệ</w:t>
      </w:r>
      <w:r>
        <w:rPr>
          <w:spacing w:val="-6"/>
        </w:rPr>
        <w:t xml:space="preserve"> </w:t>
      </w:r>
      <w:r>
        <w:t>thống</w:t>
      </w:r>
      <w:r>
        <w:rPr>
          <w:spacing w:val="-4"/>
        </w:rPr>
        <w:t xml:space="preserve"> </w:t>
      </w:r>
      <w:r>
        <w:t>cần</w:t>
      </w:r>
      <w:r>
        <w:rPr>
          <w:spacing w:val="-6"/>
        </w:rPr>
        <w:t xml:space="preserve"> </w:t>
      </w:r>
      <w:r>
        <w:t>chuẩn</w:t>
      </w:r>
      <w:r>
        <w:rPr>
          <w:spacing w:val="-4"/>
        </w:rPr>
        <w:t xml:space="preserve"> </w:t>
      </w:r>
      <w:r>
        <w:t>bị</w:t>
      </w:r>
      <w:r>
        <w:rPr>
          <w:spacing w:val="-4"/>
        </w:rPr>
        <w:t xml:space="preserve"> </w:t>
      </w:r>
      <w:r>
        <w:t>môi</w:t>
      </w:r>
      <w:r>
        <w:rPr>
          <w:spacing w:val="-6"/>
        </w:rPr>
        <w:t xml:space="preserve"> </w:t>
      </w:r>
      <w:r>
        <w:t>trường</w:t>
      </w:r>
      <w:r>
        <w:rPr>
          <w:spacing w:val="-6"/>
        </w:rPr>
        <w:t xml:space="preserve"> </w:t>
      </w:r>
      <w:r>
        <w:t>gồm:</w:t>
      </w:r>
      <w:r>
        <w:rPr>
          <w:spacing w:val="-4"/>
        </w:rPr>
        <w:t xml:space="preserve"> </w:t>
      </w:r>
      <w:r>
        <w:t>hệ</w:t>
      </w:r>
      <w:r>
        <w:rPr>
          <w:spacing w:val="-6"/>
        </w:rPr>
        <w:t xml:space="preserve"> </w:t>
      </w:r>
      <w:r>
        <w:t>điều</w:t>
      </w:r>
      <w:r>
        <w:rPr>
          <w:spacing w:val="-6"/>
        </w:rPr>
        <w:t xml:space="preserve"> </w:t>
      </w:r>
      <w:r>
        <w:t>hành</w:t>
      </w:r>
      <w:r>
        <w:rPr>
          <w:spacing w:val="-6"/>
        </w:rPr>
        <w:t xml:space="preserve"> </w:t>
      </w:r>
      <w:r>
        <w:t>Windows</w:t>
      </w:r>
      <w:r>
        <w:rPr>
          <w:spacing w:val="-4"/>
        </w:rPr>
        <w:t xml:space="preserve"> </w:t>
      </w:r>
      <w:r>
        <w:t>10/11, RAM</w:t>
      </w:r>
      <w:r>
        <w:rPr>
          <w:spacing w:val="-11"/>
        </w:rPr>
        <w:t xml:space="preserve"> </w:t>
      </w:r>
      <w:r>
        <w:t>tối</w:t>
      </w:r>
      <w:r>
        <w:rPr>
          <w:spacing w:val="-11"/>
        </w:rPr>
        <w:t xml:space="preserve"> </w:t>
      </w:r>
      <w:r>
        <w:t>thiểu</w:t>
      </w:r>
      <w:r>
        <w:rPr>
          <w:spacing w:val="-11"/>
        </w:rPr>
        <w:t xml:space="preserve"> </w:t>
      </w:r>
      <w:r>
        <w:t>4</w:t>
      </w:r>
      <w:r>
        <w:rPr>
          <w:spacing w:val="-11"/>
        </w:rPr>
        <w:t xml:space="preserve"> </w:t>
      </w:r>
      <w:r>
        <w:t>GB,</w:t>
      </w:r>
      <w:r>
        <w:rPr>
          <w:spacing w:val="-9"/>
        </w:rPr>
        <w:t xml:space="preserve"> </w:t>
      </w:r>
      <w:r>
        <w:t>.NET</w:t>
      </w:r>
      <w:r>
        <w:rPr>
          <w:spacing w:val="-11"/>
        </w:rPr>
        <w:t xml:space="preserve"> </w:t>
      </w:r>
      <w:r>
        <w:t>SDK</w:t>
      </w:r>
      <w:r>
        <w:rPr>
          <w:spacing w:val="-11"/>
        </w:rPr>
        <w:t xml:space="preserve"> </w:t>
      </w:r>
      <w:r>
        <w:t>phiên</w:t>
      </w:r>
      <w:r>
        <w:rPr>
          <w:spacing w:val="-11"/>
        </w:rPr>
        <w:t xml:space="preserve"> </w:t>
      </w:r>
      <w:r>
        <w:t>bản</w:t>
      </w:r>
      <w:r>
        <w:rPr>
          <w:spacing w:val="-8"/>
        </w:rPr>
        <w:t xml:space="preserve"> </w:t>
      </w:r>
      <w:r>
        <w:t>8.0,</w:t>
      </w:r>
      <w:r>
        <w:rPr>
          <w:spacing w:val="-11"/>
        </w:rPr>
        <w:t xml:space="preserve"> </w:t>
      </w:r>
      <w:r>
        <w:t>SQL</w:t>
      </w:r>
      <w:r>
        <w:rPr>
          <w:spacing w:val="-11"/>
        </w:rPr>
        <w:t xml:space="preserve"> </w:t>
      </w:r>
      <w:r>
        <w:t>Server</w:t>
      </w:r>
      <w:r>
        <w:rPr>
          <w:spacing w:val="-11"/>
        </w:rPr>
        <w:t xml:space="preserve"> </w:t>
      </w:r>
      <w:r>
        <w:t>2018</w:t>
      </w:r>
      <w:r>
        <w:rPr>
          <w:spacing w:val="-11"/>
        </w:rPr>
        <w:t xml:space="preserve"> </w:t>
      </w:r>
      <w:r>
        <w:t>trở</w:t>
      </w:r>
      <w:r>
        <w:rPr>
          <w:spacing w:val="-9"/>
        </w:rPr>
        <w:t xml:space="preserve"> </w:t>
      </w:r>
      <w:r>
        <w:t>lên</w:t>
      </w:r>
      <w:r>
        <w:rPr>
          <w:spacing w:val="-11"/>
        </w:rPr>
        <w:t xml:space="preserve"> </w:t>
      </w:r>
      <w:r>
        <w:t>(hoặc</w:t>
      </w:r>
      <w:r>
        <w:rPr>
          <w:spacing w:val="-11"/>
        </w:rPr>
        <w:t xml:space="preserve"> </w:t>
      </w:r>
      <w:r>
        <w:t>SQL</w:t>
      </w:r>
      <w:r>
        <w:rPr>
          <w:spacing w:val="-11"/>
        </w:rPr>
        <w:t xml:space="preserve"> </w:t>
      </w:r>
      <w:r>
        <w:t>Server Express),</w:t>
      </w:r>
      <w:r>
        <w:rPr>
          <w:spacing w:val="-14"/>
        </w:rPr>
        <w:t xml:space="preserve"> </w:t>
      </w:r>
      <w:r>
        <w:t>và</w:t>
      </w:r>
      <w:r>
        <w:rPr>
          <w:spacing w:val="-11"/>
        </w:rPr>
        <w:t xml:space="preserve"> </w:t>
      </w:r>
      <w:r>
        <w:t>môi</w:t>
      </w:r>
      <w:r>
        <w:rPr>
          <w:spacing w:val="-13"/>
        </w:rPr>
        <w:t xml:space="preserve"> </w:t>
      </w:r>
      <w:r>
        <w:t>trường</w:t>
      </w:r>
      <w:r>
        <w:rPr>
          <w:spacing w:val="-13"/>
        </w:rPr>
        <w:t xml:space="preserve"> </w:t>
      </w:r>
      <w:r>
        <w:t>phát</w:t>
      </w:r>
      <w:r>
        <w:rPr>
          <w:spacing w:val="-13"/>
        </w:rPr>
        <w:t xml:space="preserve"> </w:t>
      </w:r>
      <w:r>
        <w:t>triển</w:t>
      </w:r>
      <w:r>
        <w:rPr>
          <w:spacing w:val="-12"/>
        </w:rPr>
        <w:t xml:space="preserve"> </w:t>
      </w:r>
      <w:r>
        <w:t>Visual</w:t>
      </w:r>
      <w:r>
        <w:rPr>
          <w:spacing w:val="-11"/>
        </w:rPr>
        <w:t xml:space="preserve"> </w:t>
      </w:r>
      <w:r>
        <w:t>Studio</w:t>
      </w:r>
      <w:r>
        <w:rPr>
          <w:spacing w:val="-13"/>
        </w:rPr>
        <w:t xml:space="preserve"> </w:t>
      </w:r>
      <w:r>
        <w:t>2022</w:t>
      </w:r>
      <w:r>
        <w:rPr>
          <w:spacing w:val="-13"/>
        </w:rPr>
        <w:t xml:space="preserve"> </w:t>
      </w:r>
      <w:r>
        <w:t>hoặc</w:t>
      </w:r>
      <w:r>
        <w:rPr>
          <w:spacing w:val="-13"/>
        </w:rPr>
        <w:t xml:space="preserve"> </w:t>
      </w:r>
      <w:r>
        <w:t>Visual</w:t>
      </w:r>
      <w:r>
        <w:rPr>
          <w:spacing w:val="-12"/>
        </w:rPr>
        <w:t xml:space="preserve"> </w:t>
      </w:r>
      <w:r>
        <w:t>Studio</w:t>
      </w:r>
      <w:r>
        <w:rPr>
          <w:spacing w:val="-13"/>
        </w:rPr>
        <w:t xml:space="preserve"> </w:t>
      </w:r>
      <w:r>
        <w:t>Code</w:t>
      </w:r>
      <w:r>
        <w:rPr>
          <w:spacing w:val="-13"/>
        </w:rPr>
        <w:t xml:space="preserve"> </w:t>
      </w:r>
      <w:r>
        <w:t>(tùy</w:t>
      </w:r>
      <w:r>
        <w:rPr>
          <w:spacing w:val="-13"/>
        </w:rPr>
        <w:t xml:space="preserve"> </w:t>
      </w:r>
      <w:r>
        <w:rPr>
          <w:spacing w:val="-2"/>
        </w:rPr>
        <w:t>chọn).</w:t>
      </w:r>
    </w:p>
    <w:p w14:paraId="6E91E172">
      <w:pPr>
        <w:pStyle w:val="7"/>
        <w:spacing w:before="119"/>
        <w:ind w:left="981"/>
        <w:jc w:val="both"/>
      </w:pPr>
      <w:r>
        <w:t>Quá</w:t>
      </w:r>
      <w:r>
        <w:rPr>
          <w:spacing w:val="-5"/>
        </w:rPr>
        <w:t xml:space="preserve"> </w:t>
      </w:r>
      <w:r>
        <w:t>trình</w:t>
      </w:r>
      <w:r>
        <w:rPr>
          <w:spacing w:val="-5"/>
        </w:rPr>
        <w:t xml:space="preserve"> </w:t>
      </w:r>
      <w:r>
        <w:t>cài</w:t>
      </w:r>
      <w:r>
        <w:rPr>
          <w:spacing w:val="-5"/>
        </w:rPr>
        <w:t xml:space="preserve"> </w:t>
      </w:r>
      <w:r>
        <w:t>đặt</w:t>
      </w:r>
      <w:r>
        <w:rPr>
          <w:spacing w:val="-5"/>
        </w:rPr>
        <w:t xml:space="preserve"> </w:t>
      </w:r>
      <w:r>
        <w:t>gồm</w:t>
      </w:r>
      <w:r>
        <w:rPr>
          <w:spacing w:val="-2"/>
        </w:rPr>
        <w:t xml:space="preserve"> </w:t>
      </w:r>
      <w:r>
        <w:t>năm</w:t>
      </w:r>
      <w:r>
        <w:rPr>
          <w:spacing w:val="-5"/>
        </w:rPr>
        <w:t xml:space="preserve"> </w:t>
      </w:r>
      <w:r>
        <w:t>bước</w:t>
      </w:r>
      <w:r>
        <w:rPr>
          <w:spacing w:val="-5"/>
        </w:rPr>
        <w:t xml:space="preserve"> </w:t>
      </w:r>
      <w:r>
        <w:rPr>
          <w:spacing w:val="-2"/>
        </w:rPr>
        <w:t>chính:</w:t>
      </w:r>
    </w:p>
    <w:p w14:paraId="401478E9">
      <w:pPr>
        <w:pStyle w:val="7"/>
        <w:spacing w:line="570" w:lineRule="atLeast"/>
        <w:ind w:left="981" w:right="3030"/>
        <w:jc w:val="both"/>
      </w:pPr>
      <w:r>
        <w:t>Bước</w:t>
      </w:r>
      <w:r>
        <w:rPr>
          <w:spacing w:val="-4"/>
        </w:rPr>
        <w:t xml:space="preserve"> </w:t>
      </w:r>
      <w:r>
        <w:t>1:</w:t>
      </w:r>
      <w:r>
        <w:rPr>
          <w:spacing w:val="-4"/>
        </w:rPr>
        <w:t xml:space="preserve"> </w:t>
      </w:r>
      <w:r>
        <w:t>Clone</w:t>
      </w:r>
      <w:r>
        <w:rPr>
          <w:spacing w:val="-4"/>
        </w:rPr>
        <w:t xml:space="preserve"> </w:t>
      </w:r>
      <w:r>
        <w:t>hoặc</w:t>
      </w:r>
      <w:r>
        <w:rPr>
          <w:spacing w:val="-4"/>
        </w:rPr>
        <w:t xml:space="preserve"> </w:t>
      </w:r>
      <w:r>
        <w:t>sao</w:t>
      </w:r>
      <w:r>
        <w:rPr>
          <w:spacing w:val="-4"/>
        </w:rPr>
        <w:t xml:space="preserve"> </w:t>
      </w:r>
      <w:r>
        <w:t>chép</w:t>
      </w:r>
      <w:r>
        <w:rPr>
          <w:spacing w:val="-4"/>
        </w:rPr>
        <w:t xml:space="preserve"> </w:t>
      </w:r>
      <w:r>
        <w:t>toàn</w:t>
      </w:r>
      <w:r>
        <w:rPr>
          <w:spacing w:val="-2"/>
        </w:rPr>
        <w:t xml:space="preserve"> </w:t>
      </w:r>
      <w:r>
        <w:t>bộ</w:t>
      </w:r>
      <w:r>
        <w:rPr>
          <w:spacing w:val="-4"/>
        </w:rPr>
        <w:t xml:space="preserve"> </w:t>
      </w:r>
      <w:r>
        <w:t>source</w:t>
      </w:r>
      <w:r>
        <w:rPr>
          <w:spacing w:val="-4"/>
        </w:rPr>
        <w:t xml:space="preserve"> </w:t>
      </w:r>
      <w:r>
        <w:t>code</w:t>
      </w:r>
      <w:r>
        <w:rPr>
          <w:spacing w:val="-4"/>
        </w:rPr>
        <w:t xml:space="preserve"> </w:t>
      </w:r>
      <w:r>
        <w:t>về</w:t>
      </w:r>
      <w:r>
        <w:rPr>
          <w:spacing w:val="-4"/>
        </w:rPr>
        <w:t xml:space="preserve"> </w:t>
      </w:r>
      <w:r>
        <w:t>máy. Bước 2: Cấu hình chuỗi kết nối SQL Server trong file</w:t>
      </w:r>
    </w:p>
    <w:p w14:paraId="3CEA5D8B">
      <w:pPr>
        <w:pStyle w:val="7"/>
        <w:spacing w:before="148" w:line="360" w:lineRule="auto"/>
        <w:ind w:left="262" w:right="525"/>
        <w:jc w:val="both"/>
      </w:pPr>
      <w:r>
        <w:t>DatLichKhamBenh/appsettings.json</w:t>
      </w:r>
      <w:r>
        <w:rPr>
          <w:spacing w:val="-9"/>
        </w:rPr>
        <w:t xml:space="preserve"> </w:t>
      </w:r>
      <w:r>
        <w:t>(mục</w:t>
      </w:r>
      <w:r>
        <w:rPr>
          <w:spacing w:val="-9"/>
        </w:rPr>
        <w:t xml:space="preserve"> </w:t>
      </w:r>
      <w:r>
        <w:t>ConnectionStrings</w:t>
      </w:r>
      <w:r>
        <w:rPr>
          <w:spacing w:val="-7"/>
        </w:rPr>
        <w:t xml:space="preserve"> </w:t>
      </w:r>
      <w:r>
        <w:t>→</w:t>
      </w:r>
      <w:r>
        <w:rPr>
          <w:spacing w:val="-9"/>
        </w:rPr>
        <w:t xml:space="preserve"> </w:t>
      </w:r>
      <w:r>
        <w:t>DatLichKhamBenh)</w:t>
      </w:r>
      <w:r>
        <w:rPr>
          <w:spacing w:val="-9"/>
        </w:rPr>
        <w:t xml:space="preserve"> </w:t>
      </w:r>
      <w:r>
        <w:t>với thông tin Server, Database, User Id, Password phù hợp với máy.</w:t>
      </w:r>
    </w:p>
    <w:p w14:paraId="09ABAC76">
      <w:pPr>
        <w:pStyle w:val="7"/>
        <w:spacing w:before="121" w:line="357" w:lineRule="auto"/>
        <w:ind w:left="262" w:firstLine="719"/>
      </w:pPr>
      <w:r>
        <w:t>Bước</w:t>
      </w:r>
      <w:r>
        <w:rPr>
          <w:spacing w:val="-3"/>
        </w:rPr>
        <w:t xml:space="preserve"> </w:t>
      </w:r>
      <w:r>
        <w:t>3:</w:t>
      </w:r>
      <w:r>
        <w:rPr>
          <w:spacing w:val="-3"/>
        </w:rPr>
        <w:t xml:space="preserve"> </w:t>
      </w:r>
      <w:r>
        <w:t>Mở</w:t>
      </w:r>
      <w:r>
        <w:rPr>
          <w:spacing w:val="-1"/>
        </w:rPr>
        <w:t xml:space="preserve"> </w:t>
      </w:r>
      <w:r>
        <w:t>terminal</w:t>
      </w:r>
      <w:r>
        <w:rPr>
          <w:spacing w:val="-3"/>
        </w:rPr>
        <w:t xml:space="preserve"> </w:t>
      </w:r>
      <w:r>
        <w:t>tại</w:t>
      </w:r>
      <w:r>
        <w:rPr>
          <w:spacing w:val="-3"/>
        </w:rPr>
        <w:t xml:space="preserve"> </w:t>
      </w:r>
      <w:r>
        <w:t>thư</w:t>
      </w:r>
      <w:r>
        <w:rPr>
          <w:spacing w:val="-2"/>
        </w:rPr>
        <w:t xml:space="preserve"> </w:t>
      </w:r>
      <w:r>
        <w:t>mục</w:t>
      </w:r>
      <w:r>
        <w:rPr>
          <w:spacing w:val="-3"/>
        </w:rPr>
        <w:t xml:space="preserve"> </w:t>
      </w:r>
      <w:r>
        <w:t>dự</w:t>
      </w:r>
      <w:r>
        <w:rPr>
          <w:spacing w:val="-2"/>
        </w:rPr>
        <w:t xml:space="preserve"> </w:t>
      </w:r>
      <w:r>
        <w:t>án,</w:t>
      </w:r>
      <w:r>
        <w:rPr>
          <w:spacing w:val="-3"/>
        </w:rPr>
        <w:t xml:space="preserve"> </w:t>
      </w:r>
      <w:r>
        <w:t>chạy</w:t>
      </w:r>
      <w:r>
        <w:rPr>
          <w:spacing w:val="-3"/>
        </w:rPr>
        <w:t xml:space="preserve"> </w:t>
      </w:r>
      <w:r>
        <w:t>lệnh</w:t>
      </w:r>
      <w:r>
        <w:rPr>
          <w:spacing w:val="-3"/>
        </w:rPr>
        <w:t xml:space="preserve"> </w:t>
      </w:r>
      <w:r>
        <w:t>dotnet</w:t>
      </w:r>
      <w:r>
        <w:rPr>
          <w:spacing w:val="-3"/>
        </w:rPr>
        <w:t xml:space="preserve"> </w:t>
      </w:r>
      <w:r>
        <w:t>restore</w:t>
      </w:r>
      <w:r>
        <w:rPr>
          <w:spacing w:val="-3"/>
        </w:rPr>
        <w:t xml:space="preserve"> </w:t>
      </w:r>
      <w:r>
        <w:t>để</w:t>
      </w:r>
      <w:r>
        <w:rPr>
          <w:spacing w:val="-3"/>
        </w:rPr>
        <w:t xml:space="preserve"> </w:t>
      </w:r>
      <w:r>
        <w:t>tải</w:t>
      </w:r>
      <w:r>
        <w:rPr>
          <w:spacing w:val="-3"/>
        </w:rPr>
        <w:t xml:space="preserve"> </w:t>
      </w:r>
      <w:r>
        <w:t>về</w:t>
      </w:r>
      <w:r>
        <w:rPr>
          <w:spacing w:val="-3"/>
        </w:rPr>
        <w:t xml:space="preserve"> </w:t>
      </w:r>
      <w:r>
        <w:t>các</w:t>
      </w:r>
      <w:r>
        <w:rPr>
          <w:spacing w:val="-3"/>
        </w:rPr>
        <w:t xml:space="preserve"> </w:t>
      </w:r>
      <w:r>
        <w:t>gói NuGet, sau đó dotnet build để biên dịch.</w:t>
      </w:r>
    </w:p>
    <w:p w14:paraId="678B7C83">
      <w:pPr>
        <w:pStyle w:val="7"/>
        <w:spacing w:before="124" w:line="360" w:lineRule="auto"/>
        <w:ind w:left="262" w:right="256" w:firstLine="719"/>
      </w:pPr>
      <w:r>
        <w:t>Bước 4: Chạy ứng dụng bằng lệnh dotnet run --project DatLichKhamBenh\DatLichKhamBenh.csproj — trong lần chạy đầu tiên, Entity Framework</w:t>
      </w:r>
      <w:r>
        <w:rPr>
          <w:spacing w:val="-1"/>
        </w:rPr>
        <w:t xml:space="preserve"> </w:t>
      </w:r>
      <w:r>
        <w:t>Core</w:t>
      </w:r>
      <w:r>
        <w:rPr>
          <w:spacing w:val="-4"/>
        </w:rPr>
        <w:t xml:space="preserve"> </w:t>
      </w:r>
      <w:r>
        <w:t>sẽ</w:t>
      </w:r>
      <w:r>
        <w:rPr>
          <w:spacing w:val="-1"/>
        </w:rPr>
        <w:t xml:space="preserve"> </w:t>
      </w:r>
      <w:r>
        <w:t>tự</w:t>
      </w:r>
      <w:r>
        <w:rPr>
          <w:spacing w:val="-3"/>
        </w:rPr>
        <w:t xml:space="preserve"> </w:t>
      </w:r>
      <w:r>
        <w:t>động</w:t>
      </w:r>
      <w:r>
        <w:rPr>
          <w:spacing w:val="-4"/>
        </w:rPr>
        <w:t xml:space="preserve"> </w:t>
      </w:r>
      <w:r>
        <w:t>tạo</w:t>
      </w:r>
      <w:r>
        <w:rPr>
          <w:spacing w:val="-4"/>
        </w:rPr>
        <w:t xml:space="preserve"> </w:t>
      </w:r>
      <w:r>
        <w:t>cơ</w:t>
      </w:r>
      <w:r>
        <w:rPr>
          <w:spacing w:val="-4"/>
        </w:rPr>
        <w:t xml:space="preserve"> </w:t>
      </w:r>
      <w:r>
        <w:t>sở</w:t>
      </w:r>
      <w:r>
        <w:rPr>
          <w:spacing w:val="-4"/>
        </w:rPr>
        <w:t xml:space="preserve"> </w:t>
      </w:r>
      <w:r>
        <w:t>dữ</w:t>
      </w:r>
      <w:r>
        <w:rPr>
          <w:spacing w:val="-4"/>
        </w:rPr>
        <w:t xml:space="preserve"> </w:t>
      </w:r>
      <w:r>
        <w:t>liệu</w:t>
      </w:r>
      <w:r>
        <w:rPr>
          <w:spacing w:val="-2"/>
        </w:rPr>
        <w:t xml:space="preserve"> </w:t>
      </w:r>
      <w:r>
        <w:t>và</w:t>
      </w:r>
      <w:r>
        <w:rPr>
          <w:spacing w:val="-4"/>
        </w:rPr>
        <w:t xml:space="preserve"> </w:t>
      </w:r>
      <w:r>
        <w:t>lớp</w:t>
      </w:r>
      <w:r>
        <w:rPr>
          <w:spacing w:val="-4"/>
        </w:rPr>
        <w:t xml:space="preserve"> </w:t>
      </w:r>
      <w:r>
        <w:t>SeedData</w:t>
      </w:r>
      <w:r>
        <w:rPr>
          <w:spacing w:val="-4"/>
        </w:rPr>
        <w:t xml:space="preserve"> </w:t>
      </w:r>
      <w:r>
        <w:t>sẽ</w:t>
      </w:r>
      <w:r>
        <w:rPr>
          <w:spacing w:val="-1"/>
        </w:rPr>
        <w:t xml:space="preserve"> </w:t>
      </w:r>
      <w:r>
        <w:t>nạp</w:t>
      </w:r>
      <w:r>
        <w:rPr>
          <w:spacing w:val="-1"/>
        </w:rPr>
        <w:t xml:space="preserve"> </w:t>
      </w:r>
      <w:r>
        <w:t>dữ</w:t>
      </w:r>
      <w:r>
        <w:rPr>
          <w:spacing w:val="-3"/>
        </w:rPr>
        <w:t xml:space="preserve"> </w:t>
      </w:r>
      <w:r>
        <w:t>liệu</w:t>
      </w:r>
      <w:r>
        <w:rPr>
          <w:spacing w:val="-4"/>
        </w:rPr>
        <w:t xml:space="preserve"> </w:t>
      </w:r>
      <w:r>
        <w:t>mẫu.</w:t>
      </w:r>
    </w:p>
    <w:p w14:paraId="0428F329">
      <w:pPr>
        <w:pStyle w:val="7"/>
        <w:spacing w:before="121" w:line="360" w:lineRule="auto"/>
        <w:ind w:left="262" w:right="340" w:firstLine="719"/>
      </w:pPr>
      <w:r>
        <w:t>Bước</w:t>
      </w:r>
      <w:r>
        <w:rPr>
          <w:spacing w:val="-4"/>
        </w:rPr>
        <w:t xml:space="preserve"> </w:t>
      </w:r>
      <w:r>
        <w:t>5:</w:t>
      </w:r>
      <w:r>
        <w:rPr>
          <w:spacing w:val="-4"/>
        </w:rPr>
        <w:t xml:space="preserve"> </w:t>
      </w:r>
      <w:r>
        <w:t>Mở</w:t>
      </w:r>
      <w:r>
        <w:rPr>
          <w:spacing w:val="-2"/>
        </w:rPr>
        <w:t xml:space="preserve"> </w:t>
      </w:r>
      <w:r>
        <w:t>trình</w:t>
      </w:r>
      <w:r>
        <w:rPr>
          <w:spacing w:val="-4"/>
        </w:rPr>
        <w:t xml:space="preserve"> </w:t>
      </w:r>
      <w:r>
        <w:t>duyệt</w:t>
      </w:r>
      <w:r>
        <w:rPr>
          <w:spacing w:val="-4"/>
        </w:rPr>
        <w:t xml:space="preserve"> </w:t>
      </w:r>
      <w:r>
        <w:t>và</w:t>
      </w:r>
      <w:r>
        <w:rPr>
          <w:spacing w:val="-4"/>
        </w:rPr>
        <w:t xml:space="preserve"> </w:t>
      </w:r>
      <w:r>
        <w:t>truy</w:t>
      </w:r>
      <w:r>
        <w:rPr>
          <w:spacing w:val="-4"/>
        </w:rPr>
        <w:t xml:space="preserve"> </w:t>
      </w:r>
      <w:r>
        <w:t>cập</w:t>
      </w:r>
      <w:r>
        <w:rPr>
          <w:spacing w:val="-1"/>
        </w:rPr>
        <w:t xml:space="preserve"> </w:t>
      </w:r>
      <w:r>
        <w:t>địa</w:t>
      </w:r>
      <w:r>
        <w:rPr>
          <w:spacing w:val="-4"/>
        </w:rPr>
        <w:t xml:space="preserve"> </w:t>
      </w:r>
      <w:r>
        <w:t>chỉ</w:t>
      </w:r>
      <w:r>
        <w:rPr>
          <w:spacing w:val="-1"/>
        </w:rPr>
        <w:t xml:space="preserve"> </w:t>
      </w:r>
      <w:r>
        <w:fldChar w:fldCharType="begin"/>
      </w:r>
      <w:r>
        <w:instrText xml:space="preserve"> HYPERLINK "http://localhost:5231/" \h </w:instrText>
      </w:r>
      <w:r>
        <w:fldChar w:fldCharType="separate"/>
      </w:r>
      <w:r>
        <w:t>http://localhost:5231</w:t>
      </w:r>
      <w:r>
        <w:fldChar w:fldCharType="end"/>
      </w:r>
      <w:r>
        <w:rPr>
          <w:spacing w:val="-2"/>
        </w:rPr>
        <w:t xml:space="preserve"> </w:t>
      </w:r>
      <w:r>
        <w:t>(cổng</w:t>
      </w:r>
      <w:r>
        <w:rPr>
          <w:spacing w:val="-4"/>
        </w:rPr>
        <w:t xml:space="preserve"> </w:t>
      </w:r>
      <w:r>
        <w:t>cụ</w:t>
      </w:r>
      <w:r>
        <w:rPr>
          <w:spacing w:val="-4"/>
        </w:rPr>
        <w:t xml:space="preserve"> </w:t>
      </w:r>
      <w:r>
        <w:t>thể</w:t>
      </w:r>
      <w:r>
        <w:rPr>
          <w:spacing w:val="-4"/>
        </w:rPr>
        <w:t xml:space="preserve"> </w:t>
      </w:r>
      <w:r>
        <w:t>sẽ được hiển thị trong console).</w:t>
      </w:r>
    </w:p>
    <w:p w14:paraId="16FA6908">
      <w:pPr>
        <w:pStyle w:val="7"/>
        <w:spacing w:before="121" w:line="360" w:lineRule="auto"/>
        <w:ind w:left="262" w:right="408" w:firstLine="719"/>
        <w:jc w:val="both"/>
      </w:pPr>
      <w:r>
        <w:t>Dự</w:t>
      </w:r>
      <w:r>
        <w:rPr>
          <w:spacing w:val="-8"/>
        </w:rPr>
        <w:t xml:space="preserve"> </w:t>
      </w:r>
      <w:r>
        <w:t>án</w:t>
      </w:r>
      <w:r>
        <w:rPr>
          <w:spacing w:val="-8"/>
        </w:rPr>
        <w:t xml:space="preserve"> </w:t>
      </w:r>
      <w:r>
        <w:t>cung</w:t>
      </w:r>
      <w:r>
        <w:rPr>
          <w:spacing w:val="-9"/>
        </w:rPr>
        <w:t xml:space="preserve"> </w:t>
      </w:r>
      <w:r>
        <w:t>cấp</w:t>
      </w:r>
      <w:r>
        <w:rPr>
          <w:spacing w:val="-9"/>
        </w:rPr>
        <w:t xml:space="preserve"> </w:t>
      </w:r>
      <w:r>
        <w:t>ba</w:t>
      </w:r>
      <w:r>
        <w:rPr>
          <w:spacing w:val="-6"/>
        </w:rPr>
        <w:t xml:space="preserve"> </w:t>
      </w:r>
      <w:r>
        <w:t>script</w:t>
      </w:r>
      <w:r>
        <w:rPr>
          <w:spacing w:val="-9"/>
        </w:rPr>
        <w:t xml:space="preserve"> </w:t>
      </w:r>
      <w:r>
        <w:t>tiện</w:t>
      </w:r>
      <w:r>
        <w:rPr>
          <w:spacing w:val="-7"/>
        </w:rPr>
        <w:t xml:space="preserve"> </w:t>
      </w:r>
      <w:r>
        <w:t>ích</w:t>
      </w:r>
      <w:r>
        <w:rPr>
          <w:spacing w:val="-6"/>
        </w:rPr>
        <w:t xml:space="preserve"> </w:t>
      </w:r>
      <w:r>
        <w:t>PowerShell:</w:t>
      </w:r>
      <w:r>
        <w:rPr>
          <w:spacing w:val="-4"/>
        </w:rPr>
        <w:t xml:space="preserve"> </w:t>
      </w:r>
      <w:r>
        <w:t>chay-web.ps1</w:t>
      </w:r>
      <w:r>
        <w:rPr>
          <w:spacing w:val="-9"/>
        </w:rPr>
        <w:t xml:space="preserve"> </w:t>
      </w:r>
      <w:r>
        <w:t>để</w:t>
      </w:r>
      <w:r>
        <w:rPr>
          <w:spacing w:val="-6"/>
        </w:rPr>
        <w:t xml:space="preserve"> </w:t>
      </w:r>
      <w:r>
        <w:t>build</w:t>
      </w:r>
      <w:r>
        <w:rPr>
          <w:spacing w:val="-6"/>
        </w:rPr>
        <w:t xml:space="preserve"> </w:t>
      </w:r>
      <w:r>
        <w:t>và</w:t>
      </w:r>
      <w:r>
        <w:rPr>
          <w:spacing w:val="-8"/>
        </w:rPr>
        <w:t xml:space="preserve"> </w:t>
      </w:r>
      <w:r>
        <w:t>chạy</w:t>
      </w:r>
      <w:r>
        <w:rPr>
          <w:spacing w:val="-6"/>
        </w:rPr>
        <w:t xml:space="preserve"> </w:t>
      </w:r>
      <w:r>
        <w:t>nhanh ứng dụng; cap-nhat-database.ps1 để tạo migration mới và cập nhật cơ sở dữ liệu; reset-database.ps1 để xóa cơ sở dữ liệu hiện tại và tạo lại từ đầu.</w:t>
      </w:r>
    </w:p>
    <w:p w14:paraId="48C59DC8">
      <w:pPr>
        <w:pStyle w:val="7"/>
        <w:spacing w:before="119"/>
        <w:ind w:left="981"/>
        <w:jc w:val="both"/>
      </w:pPr>
      <w:r>
        <w:t>Khi</w:t>
      </w:r>
      <w:r>
        <w:rPr>
          <w:spacing w:val="-3"/>
        </w:rPr>
        <w:t xml:space="preserve"> </w:t>
      </w:r>
      <w:r>
        <w:t>triển</w:t>
      </w:r>
      <w:r>
        <w:rPr>
          <w:spacing w:val="-2"/>
        </w:rPr>
        <w:t xml:space="preserve"> </w:t>
      </w:r>
      <w:r>
        <w:t>khai</w:t>
      </w:r>
      <w:r>
        <w:rPr>
          <w:spacing w:val="-2"/>
        </w:rPr>
        <w:t xml:space="preserve"> </w:t>
      </w:r>
      <w:r>
        <w:t>sản</w:t>
      </w:r>
      <w:r>
        <w:rPr>
          <w:spacing w:val="-2"/>
        </w:rPr>
        <w:t xml:space="preserve"> </w:t>
      </w:r>
      <w:r>
        <w:t>phẩm</w:t>
      </w:r>
      <w:r>
        <w:rPr>
          <w:spacing w:val="-3"/>
        </w:rPr>
        <w:t xml:space="preserve"> </w:t>
      </w:r>
      <w:r>
        <w:t>thực</w:t>
      </w:r>
      <w:r>
        <w:rPr>
          <w:spacing w:val="1"/>
        </w:rPr>
        <w:t xml:space="preserve"> </w:t>
      </w:r>
      <w:r>
        <w:t>tế,</w:t>
      </w:r>
      <w:r>
        <w:rPr>
          <w:spacing w:val="-2"/>
        </w:rPr>
        <w:t xml:space="preserve"> </w:t>
      </w:r>
      <w:r>
        <w:t>có</w:t>
      </w:r>
      <w:r>
        <w:rPr>
          <w:spacing w:val="-2"/>
        </w:rPr>
        <w:t xml:space="preserve"> </w:t>
      </w:r>
      <w:r>
        <w:t>thể</w:t>
      </w:r>
      <w:r>
        <w:rPr>
          <w:spacing w:val="-1"/>
        </w:rPr>
        <w:t xml:space="preserve"> </w:t>
      </w:r>
      <w:r>
        <w:t>publish</w:t>
      </w:r>
      <w:r>
        <w:rPr>
          <w:spacing w:val="-2"/>
        </w:rPr>
        <w:t xml:space="preserve"> </w:t>
      </w:r>
      <w:r>
        <w:t>bằng</w:t>
      </w:r>
      <w:r>
        <w:rPr>
          <w:spacing w:val="1"/>
        </w:rPr>
        <w:t xml:space="preserve"> </w:t>
      </w:r>
      <w:r>
        <w:t>lệnh</w:t>
      </w:r>
      <w:r>
        <w:rPr>
          <w:spacing w:val="-1"/>
        </w:rPr>
        <w:t xml:space="preserve"> </w:t>
      </w:r>
      <w:r>
        <w:t>dotnet</w:t>
      </w:r>
      <w:r>
        <w:rPr>
          <w:spacing w:val="-2"/>
        </w:rPr>
        <w:t xml:space="preserve"> </w:t>
      </w:r>
      <w:r>
        <w:t>publish</w:t>
      </w:r>
      <w:r>
        <w:rPr>
          <w:spacing w:val="7"/>
        </w:rPr>
        <w:t xml:space="preserve"> </w:t>
      </w:r>
      <w:r>
        <w:t>-c</w:t>
      </w:r>
      <w:r>
        <w:rPr>
          <w:spacing w:val="1"/>
        </w:rPr>
        <w:t xml:space="preserve"> </w:t>
      </w:r>
      <w:r>
        <w:rPr>
          <w:spacing w:val="-2"/>
        </w:rPr>
        <w:t>Release</w:t>
      </w:r>
    </w:p>
    <w:p w14:paraId="5E93F220">
      <w:pPr>
        <w:pStyle w:val="7"/>
        <w:spacing w:before="150" w:line="360" w:lineRule="auto"/>
        <w:ind w:left="262" w:right="416"/>
        <w:jc w:val="both"/>
      </w:pPr>
      <w:r>
        <w:t>-o ./publish, sau đó host trên IIS hoặc dùng Kestrel kết hợp reverse proxy Nginx. Cần bật HTTPS, thay đổi connection string sang môi trường production, cấu hình Gmail App Password</w:t>
      </w:r>
      <w:r>
        <w:rPr>
          <w:spacing w:val="-11"/>
        </w:rPr>
        <w:t xml:space="preserve"> </w:t>
      </w:r>
      <w:r>
        <w:t>qua</w:t>
      </w:r>
      <w:r>
        <w:rPr>
          <w:spacing w:val="-13"/>
        </w:rPr>
        <w:t xml:space="preserve"> </w:t>
      </w:r>
      <w:r>
        <w:t>giao</w:t>
      </w:r>
      <w:r>
        <w:rPr>
          <w:spacing w:val="-13"/>
        </w:rPr>
        <w:t xml:space="preserve"> </w:t>
      </w:r>
      <w:r>
        <w:t>diện</w:t>
      </w:r>
      <w:r>
        <w:rPr>
          <w:spacing w:val="-11"/>
        </w:rPr>
        <w:t xml:space="preserve"> </w:t>
      </w:r>
      <w:r>
        <w:t>/Admin/Email</w:t>
      </w:r>
      <w:r>
        <w:rPr>
          <w:spacing w:val="-11"/>
        </w:rPr>
        <w:t xml:space="preserve"> </w:t>
      </w:r>
      <w:r>
        <w:t>hoặc</w:t>
      </w:r>
      <w:r>
        <w:rPr>
          <w:spacing w:val="-13"/>
        </w:rPr>
        <w:t xml:space="preserve"> </w:t>
      </w:r>
      <w:r>
        <w:t>biến</w:t>
      </w:r>
      <w:r>
        <w:rPr>
          <w:spacing w:val="-13"/>
        </w:rPr>
        <w:t xml:space="preserve"> </w:t>
      </w:r>
      <w:r>
        <w:t>môi</w:t>
      </w:r>
      <w:r>
        <w:rPr>
          <w:spacing w:val="-13"/>
        </w:rPr>
        <w:t xml:space="preserve"> </w:t>
      </w:r>
      <w:r>
        <w:t>trường.</w:t>
      </w:r>
      <w:r>
        <w:rPr>
          <w:spacing w:val="-13"/>
        </w:rPr>
        <w:t xml:space="preserve"> </w:t>
      </w:r>
      <w:r>
        <w:t>Lưu</w:t>
      </w:r>
      <w:r>
        <w:rPr>
          <w:spacing w:val="-11"/>
        </w:rPr>
        <w:t xml:space="preserve"> </w:t>
      </w:r>
      <w:r>
        <w:t>ý</w:t>
      </w:r>
      <w:r>
        <w:rPr>
          <w:spacing w:val="-13"/>
        </w:rPr>
        <w:t xml:space="preserve"> </w:t>
      </w:r>
      <w:r>
        <w:t>quan</w:t>
      </w:r>
      <w:r>
        <w:rPr>
          <w:spacing w:val="-13"/>
        </w:rPr>
        <w:t xml:space="preserve"> </w:t>
      </w:r>
      <w:r>
        <w:t>trọng</w:t>
      </w:r>
      <w:r>
        <w:rPr>
          <w:spacing w:val="-11"/>
        </w:rPr>
        <w:t xml:space="preserve"> </w:t>
      </w:r>
      <w:r>
        <w:t>khi</w:t>
      </w:r>
      <w:r>
        <w:rPr>
          <w:spacing w:val="-13"/>
        </w:rPr>
        <w:t xml:space="preserve"> </w:t>
      </w:r>
      <w:r>
        <w:t>đưa</w:t>
      </w:r>
      <w:r>
        <w:rPr>
          <w:spacing w:val="-11"/>
        </w:rPr>
        <w:t xml:space="preserve"> </w:t>
      </w:r>
      <w:r>
        <w:t>vào sản xuất là phải mã hóa mật khẩu bằng thuật toán BCrypt hoặc Argon2 thay vì lưu plain text như phiên bản đồ án.</w:t>
      </w:r>
    </w:p>
    <w:p w14:paraId="74291200">
      <w:pPr>
        <w:pStyle w:val="7"/>
        <w:spacing w:before="119"/>
        <w:ind w:left="981"/>
        <w:jc w:val="both"/>
      </w:pPr>
      <w:r>
        <w:t>Dữ</w:t>
      </w:r>
      <w:r>
        <w:rPr>
          <w:spacing w:val="13"/>
        </w:rPr>
        <w:t xml:space="preserve"> </w:t>
      </w:r>
      <w:r>
        <w:t>liệu</w:t>
      </w:r>
      <w:r>
        <w:rPr>
          <w:spacing w:val="12"/>
        </w:rPr>
        <w:t xml:space="preserve"> </w:t>
      </w:r>
      <w:r>
        <w:t>mẫu</w:t>
      </w:r>
      <w:r>
        <w:rPr>
          <w:spacing w:val="15"/>
        </w:rPr>
        <w:t xml:space="preserve"> </w:t>
      </w:r>
      <w:r>
        <w:t>được</w:t>
      </w:r>
      <w:r>
        <w:rPr>
          <w:spacing w:val="12"/>
        </w:rPr>
        <w:t xml:space="preserve"> </w:t>
      </w:r>
      <w:r>
        <w:t>nạp</w:t>
      </w:r>
      <w:r>
        <w:rPr>
          <w:spacing w:val="14"/>
        </w:rPr>
        <w:t xml:space="preserve"> </w:t>
      </w:r>
      <w:r>
        <w:t>tự</w:t>
      </w:r>
      <w:r>
        <w:rPr>
          <w:spacing w:val="14"/>
        </w:rPr>
        <w:t xml:space="preserve"> </w:t>
      </w:r>
      <w:r>
        <w:t>động</w:t>
      </w:r>
      <w:r>
        <w:rPr>
          <w:spacing w:val="12"/>
        </w:rPr>
        <w:t xml:space="preserve"> </w:t>
      </w:r>
      <w:r>
        <w:t>khi</w:t>
      </w:r>
      <w:r>
        <w:rPr>
          <w:spacing w:val="13"/>
        </w:rPr>
        <w:t xml:space="preserve"> </w:t>
      </w:r>
      <w:r>
        <w:t>khởi</w:t>
      </w:r>
      <w:r>
        <w:rPr>
          <w:spacing w:val="11"/>
        </w:rPr>
        <w:t xml:space="preserve"> </w:t>
      </w:r>
      <w:r>
        <w:t>động</w:t>
      </w:r>
      <w:r>
        <w:rPr>
          <w:spacing w:val="13"/>
        </w:rPr>
        <w:t xml:space="preserve"> </w:t>
      </w:r>
      <w:r>
        <w:t>lần</w:t>
      </w:r>
      <w:r>
        <w:rPr>
          <w:spacing w:val="12"/>
        </w:rPr>
        <w:t xml:space="preserve"> </w:t>
      </w:r>
      <w:r>
        <w:t>đầu</w:t>
      </w:r>
      <w:r>
        <w:rPr>
          <w:spacing w:val="14"/>
        </w:rPr>
        <w:t xml:space="preserve"> </w:t>
      </w:r>
      <w:r>
        <w:t>gồm:</w:t>
      </w:r>
      <w:r>
        <w:rPr>
          <w:spacing w:val="15"/>
        </w:rPr>
        <w:t xml:space="preserve"> </w:t>
      </w:r>
      <w:r>
        <w:t>tài</w:t>
      </w:r>
      <w:r>
        <w:rPr>
          <w:spacing w:val="12"/>
        </w:rPr>
        <w:t xml:space="preserve"> </w:t>
      </w:r>
      <w:r>
        <w:t>khoản</w:t>
      </w:r>
      <w:r>
        <w:rPr>
          <w:spacing w:val="13"/>
        </w:rPr>
        <w:t xml:space="preserve"> </w:t>
      </w:r>
      <w:r>
        <w:t>Admin</w:t>
      </w:r>
      <w:r>
        <w:rPr>
          <w:spacing w:val="14"/>
        </w:rPr>
        <w:t xml:space="preserve"> </w:t>
      </w:r>
      <w:r>
        <w:rPr>
          <w:spacing w:val="-4"/>
        </w:rPr>
        <w:t>(tên</w:t>
      </w:r>
    </w:p>
    <w:p w14:paraId="2D4F50C1">
      <w:pPr>
        <w:pStyle w:val="7"/>
        <w:spacing w:after="0"/>
        <w:jc w:val="both"/>
        <w:sectPr>
          <w:pgSz w:w="12240" w:h="15840"/>
          <w:pgMar w:top="1240" w:right="720" w:bottom="940" w:left="1440" w:header="739" w:footer="750" w:gutter="0"/>
          <w:cols w:space="720" w:num="1"/>
        </w:sectPr>
      </w:pPr>
    </w:p>
    <w:p w14:paraId="6EA8F317">
      <w:pPr>
        <w:pStyle w:val="7"/>
        <w:spacing w:before="41"/>
      </w:pPr>
    </w:p>
    <w:p w14:paraId="29858063">
      <w:pPr>
        <w:pStyle w:val="7"/>
        <w:spacing w:line="360" w:lineRule="auto"/>
        <w:ind w:left="262" w:right="417"/>
        <w:jc w:val="both"/>
      </w:pPr>
      <w:r>
        <w:t>đăng nhập admin, mật khẩu Admin@123), các tài khoản bác sĩ (bs.an … bs.em, mật khẩu Bacsi@123), các tài khoản bệnh nhân (bn.hoa, bn.minh với mật khẩu Benhnhan@123) và năm chuyên khoa cơ bản: Nội, Ngoại, Sản, Nhi, Mắt.</w:t>
      </w:r>
    </w:p>
    <w:p w14:paraId="00E7AF3A">
      <w:pPr>
        <w:pStyle w:val="7"/>
        <w:spacing w:after="0" w:line="360" w:lineRule="auto"/>
        <w:jc w:val="both"/>
        <w:sectPr>
          <w:pgSz w:w="12240" w:h="15840"/>
          <w:pgMar w:top="1240" w:right="720" w:bottom="940" w:left="1440" w:header="739" w:footer="750" w:gutter="0"/>
          <w:cols w:space="720" w:num="1"/>
        </w:sectPr>
      </w:pPr>
    </w:p>
    <w:p w14:paraId="3BC1E087">
      <w:pPr>
        <w:pStyle w:val="7"/>
        <w:spacing w:before="39"/>
      </w:pPr>
    </w:p>
    <w:p w14:paraId="36469221">
      <w:pPr>
        <w:pStyle w:val="2"/>
      </w:pPr>
      <w:r>
        <w:t>CHƯƠNG</w:t>
      </w:r>
      <w:r>
        <w:rPr>
          <w:spacing w:val="-8"/>
        </w:rPr>
        <w:t xml:space="preserve"> </w:t>
      </w:r>
      <w:r>
        <w:t>5:</w:t>
      </w:r>
      <w:r>
        <w:rPr>
          <w:spacing w:val="-7"/>
        </w:rPr>
        <w:t xml:space="preserve"> </w:t>
      </w:r>
      <w:r>
        <w:t>KẾT</w:t>
      </w:r>
      <w:r>
        <w:rPr>
          <w:spacing w:val="-12"/>
        </w:rPr>
        <w:t xml:space="preserve"> </w:t>
      </w:r>
      <w:r>
        <w:t>LUẬN</w:t>
      </w:r>
      <w:r>
        <w:rPr>
          <w:spacing w:val="-11"/>
        </w:rPr>
        <w:t xml:space="preserve"> </w:t>
      </w:r>
      <w:r>
        <w:t>VÀ</w:t>
      </w:r>
      <w:r>
        <w:rPr>
          <w:spacing w:val="-5"/>
        </w:rPr>
        <w:t xml:space="preserve"> </w:t>
      </w:r>
      <w:r>
        <w:t>HƯỚNG</w:t>
      </w:r>
      <w:r>
        <w:rPr>
          <w:spacing w:val="-7"/>
        </w:rPr>
        <w:t xml:space="preserve"> </w:t>
      </w:r>
      <w:r>
        <w:t>PHÁT</w:t>
      </w:r>
      <w:r>
        <w:rPr>
          <w:spacing w:val="-16"/>
        </w:rPr>
        <w:t xml:space="preserve"> </w:t>
      </w:r>
      <w:r>
        <w:rPr>
          <w:spacing w:val="-2"/>
        </w:rPr>
        <w:t>TRIỂN</w:t>
      </w:r>
    </w:p>
    <w:p w14:paraId="491607F7">
      <w:pPr>
        <w:pStyle w:val="3"/>
        <w:numPr>
          <w:ilvl w:val="1"/>
          <w:numId w:val="5"/>
        </w:numPr>
        <w:tabs>
          <w:tab w:val="left" w:pos="714"/>
        </w:tabs>
        <w:spacing w:before="183" w:after="0" w:line="240" w:lineRule="auto"/>
        <w:ind w:left="714" w:right="0" w:hanging="452"/>
        <w:jc w:val="left"/>
      </w:pPr>
      <w:r>
        <w:t>Kết</w:t>
      </w:r>
      <w:r>
        <w:rPr>
          <w:spacing w:val="-7"/>
        </w:rPr>
        <w:t xml:space="preserve"> </w:t>
      </w:r>
      <w:r>
        <w:rPr>
          <w:spacing w:val="-4"/>
        </w:rPr>
        <w:t>luận</w:t>
      </w:r>
    </w:p>
    <w:p w14:paraId="793E8732">
      <w:pPr>
        <w:pStyle w:val="7"/>
        <w:spacing w:before="186"/>
        <w:ind w:left="262" w:right="414"/>
        <w:jc w:val="both"/>
      </w:pPr>
      <w:r>
        <w:t>Đồ</w:t>
      </w:r>
      <w:r>
        <w:rPr>
          <w:spacing w:val="-11"/>
        </w:rPr>
        <w:t xml:space="preserve"> </w:t>
      </w:r>
      <w:r>
        <w:t>án</w:t>
      </w:r>
      <w:r>
        <w:rPr>
          <w:spacing w:val="-11"/>
        </w:rPr>
        <w:t xml:space="preserve"> </w:t>
      </w:r>
      <w:r>
        <w:t>đã</w:t>
      </w:r>
      <w:r>
        <w:rPr>
          <w:spacing w:val="-11"/>
        </w:rPr>
        <w:t xml:space="preserve"> </w:t>
      </w:r>
      <w:r>
        <w:t>hoàn</w:t>
      </w:r>
      <w:r>
        <w:rPr>
          <w:spacing w:val="-11"/>
        </w:rPr>
        <w:t xml:space="preserve"> </w:t>
      </w:r>
      <w:r>
        <w:t>thành</w:t>
      </w:r>
      <w:r>
        <w:rPr>
          <w:spacing w:val="-8"/>
        </w:rPr>
        <w:t xml:space="preserve"> </w:t>
      </w:r>
      <w:r>
        <w:t>mục</w:t>
      </w:r>
      <w:r>
        <w:rPr>
          <w:spacing w:val="-11"/>
        </w:rPr>
        <w:t xml:space="preserve"> </w:t>
      </w:r>
      <w:r>
        <w:t>tiêu</w:t>
      </w:r>
      <w:r>
        <w:rPr>
          <w:spacing w:val="-11"/>
        </w:rPr>
        <w:t xml:space="preserve"> </w:t>
      </w:r>
      <w:r>
        <w:t>xây</w:t>
      </w:r>
      <w:r>
        <w:rPr>
          <w:spacing w:val="-11"/>
        </w:rPr>
        <w:t xml:space="preserve"> </w:t>
      </w:r>
      <w:r>
        <w:t>dựng</w:t>
      </w:r>
      <w:r>
        <w:rPr>
          <w:spacing w:val="-9"/>
        </w:rPr>
        <w:t xml:space="preserve"> </w:t>
      </w:r>
      <w:r>
        <w:t>website</w:t>
      </w:r>
      <w:r>
        <w:rPr>
          <w:spacing w:val="-11"/>
        </w:rPr>
        <w:t xml:space="preserve"> </w:t>
      </w:r>
      <w:r>
        <w:t>đặt</w:t>
      </w:r>
      <w:r>
        <w:rPr>
          <w:spacing w:val="-11"/>
        </w:rPr>
        <w:t xml:space="preserve"> </w:t>
      </w:r>
      <w:r>
        <w:t>lịch</w:t>
      </w:r>
      <w:r>
        <w:rPr>
          <w:spacing w:val="-11"/>
        </w:rPr>
        <w:t xml:space="preserve"> </w:t>
      </w:r>
      <w:r>
        <w:t>hẹn</w:t>
      </w:r>
      <w:r>
        <w:rPr>
          <w:spacing w:val="-8"/>
        </w:rPr>
        <w:t xml:space="preserve"> </w:t>
      </w:r>
      <w:r>
        <w:t>khám</w:t>
      </w:r>
      <w:r>
        <w:rPr>
          <w:spacing w:val="-11"/>
        </w:rPr>
        <w:t xml:space="preserve"> </w:t>
      </w:r>
      <w:r>
        <w:t>bệnh</w:t>
      </w:r>
      <w:r>
        <w:rPr>
          <w:spacing w:val="-11"/>
        </w:rPr>
        <w:t xml:space="preserve"> </w:t>
      </w:r>
      <w:r>
        <w:t>trực</w:t>
      </w:r>
      <w:r>
        <w:rPr>
          <w:spacing w:val="-11"/>
        </w:rPr>
        <w:t xml:space="preserve"> </w:t>
      </w:r>
      <w:r>
        <w:t>tuyến</w:t>
      </w:r>
      <w:r>
        <w:rPr>
          <w:spacing w:val="-11"/>
        </w:rPr>
        <w:t xml:space="preserve"> </w:t>
      </w:r>
      <w:r>
        <w:t>trên</w:t>
      </w:r>
      <w:r>
        <w:rPr>
          <w:spacing w:val="-11"/>
        </w:rPr>
        <w:t xml:space="preserve"> </w:t>
      </w:r>
      <w:r>
        <w:t>nền tảng</w:t>
      </w:r>
      <w:r>
        <w:rPr>
          <w:spacing w:val="-5"/>
        </w:rPr>
        <w:t xml:space="preserve"> </w:t>
      </w:r>
      <w:r>
        <w:t>ASP.NET</w:t>
      </w:r>
      <w:r>
        <w:rPr>
          <w:spacing w:val="-5"/>
        </w:rPr>
        <w:t xml:space="preserve"> </w:t>
      </w:r>
      <w:r>
        <w:t>Core</w:t>
      </w:r>
      <w:r>
        <w:rPr>
          <w:spacing w:val="-5"/>
        </w:rPr>
        <w:t xml:space="preserve"> </w:t>
      </w:r>
      <w:r>
        <w:t>MVC,</w:t>
      </w:r>
      <w:r>
        <w:rPr>
          <w:spacing w:val="-5"/>
        </w:rPr>
        <w:t xml:space="preserve"> </w:t>
      </w:r>
      <w:r>
        <w:t>sử</w:t>
      </w:r>
      <w:r>
        <w:rPr>
          <w:spacing w:val="-4"/>
        </w:rPr>
        <w:t xml:space="preserve"> </w:t>
      </w:r>
      <w:r>
        <w:t>dụng</w:t>
      </w:r>
      <w:r>
        <w:rPr>
          <w:spacing w:val="-5"/>
        </w:rPr>
        <w:t xml:space="preserve"> </w:t>
      </w:r>
      <w:r>
        <w:t>Entity</w:t>
      </w:r>
      <w:r>
        <w:rPr>
          <w:spacing w:val="-5"/>
        </w:rPr>
        <w:t xml:space="preserve"> </w:t>
      </w:r>
      <w:r>
        <w:t>Framework</w:t>
      </w:r>
      <w:r>
        <w:rPr>
          <w:spacing w:val="-5"/>
        </w:rPr>
        <w:t xml:space="preserve"> </w:t>
      </w:r>
      <w:r>
        <w:t>Core</w:t>
      </w:r>
      <w:r>
        <w:rPr>
          <w:spacing w:val="-4"/>
        </w:rPr>
        <w:t xml:space="preserve"> </w:t>
      </w:r>
      <w:r>
        <w:t>và</w:t>
      </w:r>
      <w:r>
        <w:rPr>
          <w:spacing w:val="-5"/>
        </w:rPr>
        <w:t xml:space="preserve"> </w:t>
      </w:r>
      <w:r>
        <w:t>SQL</w:t>
      </w:r>
      <w:r>
        <w:rPr>
          <w:spacing w:val="-2"/>
        </w:rPr>
        <w:t xml:space="preserve"> </w:t>
      </w:r>
      <w:r>
        <w:t>Server.</w:t>
      </w:r>
      <w:r>
        <w:rPr>
          <w:spacing w:val="-5"/>
        </w:rPr>
        <w:t xml:space="preserve"> </w:t>
      </w:r>
      <w:r>
        <w:t>Hệ</w:t>
      </w:r>
      <w:r>
        <w:rPr>
          <w:spacing w:val="-5"/>
        </w:rPr>
        <w:t xml:space="preserve"> </w:t>
      </w:r>
      <w:r>
        <w:t>thống</w:t>
      </w:r>
      <w:r>
        <w:rPr>
          <w:spacing w:val="-5"/>
        </w:rPr>
        <w:t xml:space="preserve"> </w:t>
      </w:r>
      <w:r>
        <w:t>đáp ứng</w:t>
      </w:r>
      <w:r>
        <w:rPr>
          <w:spacing w:val="-13"/>
        </w:rPr>
        <w:t xml:space="preserve"> </w:t>
      </w:r>
      <w:r>
        <w:t>đầy</w:t>
      </w:r>
      <w:r>
        <w:rPr>
          <w:spacing w:val="-11"/>
        </w:rPr>
        <w:t xml:space="preserve"> </w:t>
      </w:r>
      <w:r>
        <w:t>đủ</w:t>
      </w:r>
      <w:r>
        <w:rPr>
          <w:spacing w:val="-11"/>
        </w:rPr>
        <w:t xml:space="preserve"> </w:t>
      </w:r>
      <w:r>
        <w:t>ba</w:t>
      </w:r>
      <w:r>
        <w:rPr>
          <w:spacing w:val="-13"/>
        </w:rPr>
        <w:t xml:space="preserve"> </w:t>
      </w:r>
      <w:r>
        <w:t>nhóm</w:t>
      </w:r>
      <w:r>
        <w:rPr>
          <w:spacing w:val="-11"/>
        </w:rPr>
        <w:t xml:space="preserve"> </w:t>
      </w:r>
      <w:r>
        <w:t>chức</w:t>
      </w:r>
      <w:r>
        <w:rPr>
          <w:spacing w:val="-13"/>
        </w:rPr>
        <w:t xml:space="preserve"> </w:t>
      </w:r>
      <w:r>
        <w:t>năng</w:t>
      </w:r>
      <w:r>
        <w:rPr>
          <w:spacing w:val="-11"/>
        </w:rPr>
        <w:t xml:space="preserve"> </w:t>
      </w:r>
      <w:r>
        <w:t>chính</w:t>
      </w:r>
      <w:r>
        <w:rPr>
          <w:spacing w:val="-11"/>
        </w:rPr>
        <w:t xml:space="preserve"> </w:t>
      </w:r>
      <w:r>
        <w:t>tương</w:t>
      </w:r>
      <w:r>
        <w:rPr>
          <w:spacing w:val="-11"/>
        </w:rPr>
        <w:t xml:space="preserve"> </w:t>
      </w:r>
      <w:r>
        <w:t>ứng</w:t>
      </w:r>
      <w:r>
        <w:rPr>
          <w:spacing w:val="-13"/>
        </w:rPr>
        <w:t xml:space="preserve"> </w:t>
      </w:r>
      <w:r>
        <w:t>với</w:t>
      </w:r>
      <w:r>
        <w:rPr>
          <w:spacing w:val="-11"/>
        </w:rPr>
        <w:t xml:space="preserve"> </w:t>
      </w:r>
      <w:r>
        <w:t>ba</w:t>
      </w:r>
      <w:r>
        <w:rPr>
          <w:spacing w:val="-11"/>
        </w:rPr>
        <w:t xml:space="preserve"> </w:t>
      </w:r>
      <w:r>
        <w:t>vai</w:t>
      </w:r>
      <w:r>
        <w:rPr>
          <w:spacing w:val="-11"/>
        </w:rPr>
        <w:t xml:space="preserve"> </w:t>
      </w:r>
      <w:r>
        <w:t>trò</w:t>
      </w:r>
      <w:r>
        <w:rPr>
          <w:spacing w:val="-11"/>
        </w:rPr>
        <w:t xml:space="preserve"> </w:t>
      </w:r>
      <w:r>
        <w:t>người</w:t>
      </w:r>
      <w:r>
        <w:rPr>
          <w:spacing w:val="-11"/>
        </w:rPr>
        <w:t xml:space="preserve"> </w:t>
      </w:r>
      <w:r>
        <w:t>dùng:</w:t>
      </w:r>
      <w:r>
        <w:rPr>
          <w:spacing w:val="-13"/>
        </w:rPr>
        <w:t xml:space="preserve"> </w:t>
      </w:r>
      <w:r>
        <w:t>Bệnh</w:t>
      </w:r>
      <w:r>
        <w:rPr>
          <w:spacing w:val="-11"/>
        </w:rPr>
        <w:t xml:space="preserve"> </w:t>
      </w:r>
      <w:r>
        <w:t>nhân,</w:t>
      </w:r>
      <w:r>
        <w:rPr>
          <w:spacing w:val="-11"/>
        </w:rPr>
        <w:t xml:space="preserve"> </w:t>
      </w:r>
      <w:r>
        <w:t>Bác sĩ và Quản trị viên.</w:t>
      </w:r>
    </w:p>
    <w:p w14:paraId="18EB3D1B">
      <w:pPr>
        <w:pStyle w:val="4"/>
        <w:numPr>
          <w:ilvl w:val="2"/>
          <w:numId w:val="5"/>
        </w:numPr>
        <w:tabs>
          <w:tab w:val="left" w:pos="909"/>
        </w:tabs>
        <w:spacing w:before="0" w:after="0" w:line="298" w:lineRule="exact"/>
        <w:ind w:left="909" w:right="0" w:hanging="647"/>
        <w:jc w:val="both"/>
        <w:rPr>
          <w:i/>
        </w:rPr>
      </w:pPr>
      <w:r>
        <w:rPr>
          <w:i/>
        </w:rPr>
        <w:t>Kết</w:t>
      </w:r>
      <w:r>
        <w:rPr>
          <w:i/>
          <w:spacing w:val="-3"/>
        </w:rPr>
        <w:t xml:space="preserve"> </w:t>
      </w:r>
      <w:r>
        <w:rPr>
          <w:i/>
        </w:rPr>
        <w:t>quả</w:t>
      </w:r>
      <w:r>
        <w:rPr>
          <w:i/>
          <w:spacing w:val="-5"/>
        </w:rPr>
        <w:t xml:space="preserve"> </w:t>
      </w:r>
      <w:r>
        <w:rPr>
          <w:i/>
        </w:rPr>
        <w:t>đạt</w:t>
      </w:r>
      <w:r>
        <w:rPr>
          <w:i/>
          <w:spacing w:val="-4"/>
        </w:rPr>
        <w:t xml:space="preserve"> được</w:t>
      </w:r>
    </w:p>
    <w:p w14:paraId="49678BF6">
      <w:pPr>
        <w:pStyle w:val="10"/>
        <w:numPr>
          <w:ilvl w:val="3"/>
          <w:numId w:val="5"/>
        </w:numPr>
        <w:tabs>
          <w:tab w:val="left" w:pos="621"/>
        </w:tabs>
        <w:spacing w:before="184" w:after="0" w:line="256" w:lineRule="auto"/>
        <w:ind w:left="621" w:right="561" w:hanging="360"/>
        <w:jc w:val="left"/>
        <w:rPr>
          <w:sz w:val="26"/>
        </w:rPr>
      </w:pPr>
      <w:r>
        <w:rPr>
          <w:sz w:val="26"/>
        </w:rPr>
        <w:t>Triển</w:t>
      </w:r>
      <w:r>
        <w:rPr>
          <w:spacing w:val="-4"/>
          <w:sz w:val="26"/>
        </w:rPr>
        <w:t xml:space="preserve"> </w:t>
      </w:r>
      <w:r>
        <w:rPr>
          <w:sz w:val="26"/>
        </w:rPr>
        <w:t>khai</w:t>
      </w:r>
      <w:r>
        <w:rPr>
          <w:spacing w:val="-2"/>
          <w:sz w:val="26"/>
        </w:rPr>
        <w:t xml:space="preserve"> </w:t>
      </w:r>
      <w:r>
        <w:rPr>
          <w:sz w:val="26"/>
        </w:rPr>
        <w:t>thành</w:t>
      </w:r>
      <w:r>
        <w:rPr>
          <w:spacing w:val="-4"/>
          <w:sz w:val="26"/>
        </w:rPr>
        <w:t xml:space="preserve"> </w:t>
      </w:r>
      <w:r>
        <w:rPr>
          <w:sz w:val="26"/>
        </w:rPr>
        <w:t>công</w:t>
      </w:r>
      <w:r>
        <w:rPr>
          <w:spacing w:val="-2"/>
          <w:sz w:val="26"/>
        </w:rPr>
        <w:t xml:space="preserve"> </w:t>
      </w:r>
      <w:r>
        <w:rPr>
          <w:sz w:val="26"/>
        </w:rPr>
        <w:t>các</w:t>
      </w:r>
      <w:r>
        <w:rPr>
          <w:spacing w:val="-4"/>
          <w:sz w:val="26"/>
        </w:rPr>
        <w:t xml:space="preserve"> </w:t>
      </w:r>
      <w:r>
        <w:rPr>
          <w:sz w:val="26"/>
        </w:rPr>
        <w:t>chức</w:t>
      </w:r>
      <w:r>
        <w:rPr>
          <w:spacing w:val="-3"/>
          <w:sz w:val="26"/>
        </w:rPr>
        <w:t xml:space="preserve"> </w:t>
      </w:r>
      <w:r>
        <w:rPr>
          <w:sz w:val="26"/>
        </w:rPr>
        <w:t>năng</w:t>
      </w:r>
      <w:r>
        <w:rPr>
          <w:spacing w:val="-3"/>
          <w:sz w:val="26"/>
        </w:rPr>
        <w:t xml:space="preserve"> </w:t>
      </w:r>
      <w:r>
        <w:rPr>
          <w:sz w:val="26"/>
        </w:rPr>
        <w:t>cốt</w:t>
      </w:r>
      <w:r>
        <w:rPr>
          <w:spacing w:val="-4"/>
          <w:sz w:val="26"/>
        </w:rPr>
        <w:t xml:space="preserve"> </w:t>
      </w:r>
      <w:r>
        <w:rPr>
          <w:sz w:val="26"/>
        </w:rPr>
        <w:t>lõi:</w:t>
      </w:r>
      <w:r>
        <w:rPr>
          <w:spacing w:val="-2"/>
          <w:sz w:val="26"/>
        </w:rPr>
        <w:t xml:space="preserve"> </w:t>
      </w:r>
      <w:r>
        <w:rPr>
          <w:sz w:val="26"/>
        </w:rPr>
        <w:t>đăng</w:t>
      </w:r>
      <w:r>
        <w:rPr>
          <w:spacing w:val="-4"/>
          <w:sz w:val="26"/>
        </w:rPr>
        <w:t xml:space="preserve"> </w:t>
      </w:r>
      <w:r>
        <w:rPr>
          <w:sz w:val="26"/>
        </w:rPr>
        <w:t>ký,</w:t>
      </w:r>
      <w:r>
        <w:rPr>
          <w:spacing w:val="-4"/>
          <w:sz w:val="26"/>
        </w:rPr>
        <w:t xml:space="preserve"> </w:t>
      </w:r>
      <w:r>
        <w:rPr>
          <w:sz w:val="26"/>
        </w:rPr>
        <w:t>đăng</w:t>
      </w:r>
      <w:r>
        <w:rPr>
          <w:spacing w:val="-4"/>
          <w:sz w:val="26"/>
        </w:rPr>
        <w:t xml:space="preserve"> </w:t>
      </w:r>
      <w:r>
        <w:rPr>
          <w:sz w:val="26"/>
        </w:rPr>
        <w:t>nhập</w:t>
      </w:r>
      <w:r>
        <w:rPr>
          <w:spacing w:val="-2"/>
          <w:sz w:val="26"/>
        </w:rPr>
        <w:t xml:space="preserve"> </w:t>
      </w:r>
      <w:r>
        <w:rPr>
          <w:sz w:val="26"/>
        </w:rPr>
        <w:t>và</w:t>
      </w:r>
      <w:r>
        <w:rPr>
          <w:spacing w:val="-1"/>
          <w:sz w:val="26"/>
        </w:rPr>
        <w:t xml:space="preserve"> </w:t>
      </w:r>
      <w:r>
        <w:rPr>
          <w:sz w:val="26"/>
        </w:rPr>
        <w:t>quản</w:t>
      </w:r>
      <w:r>
        <w:rPr>
          <w:spacing w:val="-4"/>
          <w:sz w:val="26"/>
        </w:rPr>
        <w:t xml:space="preserve"> </w:t>
      </w:r>
      <w:r>
        <w:rPr>
          <w:sz w:val="26"/>
        </w:rPr>
        <w:t>lý</w:t>
      </w:r>
      <w:r>
        <w:rPr>
          <w:spacing w:val="-4"/>
          <w:sz w:val="26"/>
        </w:rPr>
        <w:t xml:space="preserve"> </w:t>
      </w:r>
      <w:r>
        <w:rPr>
          <w:sz w:val="26"/>
        </w:rPr>
        <w:t>tài</w:t>
      </w:r>
      <w:r>
        <w:rPr>
          <w:spacing w:val="-2"/>
          <w:sz w:val="26"/>
        </w:rPr>
        <w:t xml:space="preserve"> </w:t>
      </w:r>
      <w:r>
        <w:rPr>
          <w:sz w:val="26"/>
        </w:rPr>
        <w:t>khoản người dùng.</w:t>
      </w:r>
    </w:p>
    <w:p w14:paraId="27DCBB6B">
      <w:pPr>
        <w:pStyle w:val="10"/>
        <w:numPr>
          <w:ilvl w:val="3"/>
          <w:numId w:val="5"/>
        </w:numPr>
        <w:tabs>
          <w:tab w:val="left" w:pos="621"/>
        </w:tabs>
        <w:spacing w:before="5" w:after="0" w:line="240" w:lineRule="auto"/>
        <w:ind w:left="621" w:right="0" w:hanging="359"/>
        <w:jc w:val="left"/>
        <w:rPr>
          <w:sz w:val="26"/>
        </w:rPr>
      </w:pPr>
      <w:r>
        <w:rPr>
          <w:sz w:val="26"/>
        </w:rPr>
        <w:t>Hoàn</w:t>
      </w:r>
      <w:r>
        <w:rPr>
          <w:spacing w:val="-5"/>
          <w:sz w:val="26"/>
        </w:rPr>
        <w:t xml:space="preserve"> </w:t>
      </w:r>
      <w:r>
        <w:rPr>
          <w:sz w:val="26"/>
        </w:rPr>
        <w:t>thiện</w:t>
      </w:r>
      <w:r>
        <w:rPr>
          <w:spacing w:val="-3"/>
          <w:sz w:val="26"/>
        </w:rPr>
        <w:t xml:space="preserve"> </w:t>
      </w:r>
      <w:r>
        <w:rPr>
          <w:sz w:val="26"/>
        </w:rPr>
        <w:t>chức</w:t>
      </w:r>
      <w:r>
        <w:rPr>
          <w:spacing w:val="-4"/>
          <w:sz w:val="26"/>
        </w:rPr>
        <w:t xml:space="preserve"> </w:t>
      </w:r>
      <w:r>
        <w:rPr>
          <w:sz w:val="26"/>
        </w:rPr>
        <w:t>năng</w:t>
      </w:r>
      <w:r>
        <w:rPr>
          <w:spacing w:val="-3"/>
          <w:sz w:val="26"/>
        </w:rPr>
        <w:t xml:space="preserve"> </w:t>
      </w:r>
      <w:r>
        <w:rPr>
          <w:sz w:val="26"/>
        </w:rPr>
        <w:t>tra</w:t>
      </w:r>
      <w:r>
        <w:rPr>
          <w:spacing w:val="-4"/>
          <w:sz w:val="26"/>
        </w:rPr>
        <w:t xml:space="preserve"> </w:t>
      </w:r>
      <w:r>
        <w:rPr>
          <w:sz w:val="26"/>
        </w:rPr>
        <w:t>cứu</w:t>
      </w:r>
      <w:r>
        <w:rPr>
          <w:spacing w:val="-5"/>
          <w:sz w:val="26"/>
        </w:rPr>
        <w:t xml:space="preserve"> </w:t>
      </w:r>
      <w:r>
        <w:rPr>
          <w:sz w:val="26"/>
        </w:rPr>
        <w:t>bác</w:t>
      </w:r>
      <w:r>
        <w:rPr>
          <w:spacing w:val="-5"/>
          <w:sz w:val="26"/>
        </w:rPr>
        <w:t xml:space="preserve"> </w:t>
      </w:r>
      <w:r>
        <w:rPr>
          <w:sz w:val="26"/>
        </w:rPr>
        <w:t>sĩ,</w:t>
      </w:r>
      <w:r>
        <w:rPr>
          <w:spacing w:val="-4"/>
          <w:sz w:val="26"/>
        </w:rPr>
        <w:t xml:space="preserve"> </w:t>
      </w:r>
      <w:r>
        <w:rPr>
          <w:sz w:val="26"/>
        </w:rPr>
        <w:t>chuyên</w:t>
      </w:r>
      <w:r>
        <w:rPr>
          <w:spacing w:val="-5"/>
          <w:sz w:val="26"/>
        </w:rPr>
        <w:t xml:space="preserve"> </w:t>
      </w:r>
      <w:r>
        <w:rPr>
          <w:sz w:val="26"/>
        </w:rPr>
        <w:t>khoa</w:t>
      </w:r>
      <w:r>
        <w:rPr>
          <w:spacing w:val="-5"/>
          <w:sz w:val="26"/>
        </w:rPr>
        <w:t xml:space="preserve"> </w:t>
      </w:r>
      <w:r>
        <w:rPr>
          <w:sz w:val="26"/>
        </w:rPr>
        <w:t>và</w:t>
      </w:r>
      <w:r>
        <w:rPr>
          <w:spacing w:val="-4"/>
          <w:sz w:val="26"/>
        </w:rPr>
        <w:t xml:space="preserve"> </w:t>
      </w:r>
      <w:r>
        <w:rPr>
          <w:sz w:val="26"/>
        </w:rPr>
        <w:t>đặt</w:t>
      </w:r>
      <w:r>
        <w:rPr>
          <w:spacing w:val="-5"/>
          <w:sz w:val="26"/>
        </w:rPr>
        <w:t xml:space="preserve"> </w:t>
      </w:r>
      <w:r>
        <w:rPr>
          <w:sz w:val="26"/>
        </w:rPr>
        <w:t>lịch</w:t>
      </w:r>
      <w:r>
        <w:rPr>
          <w:spacing w:val="-4"/>
          <w:sz w:val="26"/>
        </w:rPr>
        <w:t xml:space="preserve"> </w:t>
      </w:r>
      <w:r>
        <w:rPr>
          <w:sz w:val="26"/>
        </w:rPr>
        <w:t>hẹn</w:t>
      </w:r>
      <w:r>
        <w:rPr>
          <w:spacing w:val="-4"/>
          <w:sz w:val="26"/>
        </w:rPr>
        <w:t xml:space="preserve"> </w:t>
      </w:r>
      <w:r>
        <w:rPr>
          <w:sz w:val="26"/>
        </w:rPr>
        <w:t>theo</w:t>
      </w:r>
      <w:r>
        <w:rPr>
          <w:spacing w:val="-5"/>
          <w:sz w:val="26"/>
        </w:rPr>
        <w:t xml:space="preserve"> </w:t>
      </w:r>
      <w:r>
        <w:rPr>
          <w:sz w:val="26"/>
        </w:rPr>
        <w:t>khung</w:t>
      </w:r>
      <w:r>
        <w:rPr>
          <w:spacing w:val="-5"/>
          <w:sz w:val="26"/>
        </w:rPr>
        <w:t xml:space="preserve"> </w:t>
      </w:r>
      <w:r>
        <w:rPr>
          <w:spacing w:val="-4"/>
          <w:sz w:val="26"/>
        </w:rPr>
        <w:t>giờ.</w:t>
      </w:r>
    </w:p>
    <w:p w14:paraId="710A09DC">
      <w:pPr>
        <w:pStyle w:val="10"/>
        <w:numPr>
          <w:ilvl w:val="3"/>
          <w:numId w:val="5"/>
        </w:numPr>
        <w:tabs>
          <w:tab w:val="left" w:pos="621"/>
        </w:tabs>
        <w:spacing w:before="22" w:after="0" w:line="240" w:lineRule="auto"/>
        <w:ind w:left="621" w:right="0" w:hanging="359"/>
        <w:jc w:val="left"/>
        <w:rPr>
          <w:sz w:val="26"/>
        </w:rPr>
      </w:pPr>
      <w:r>
        <w:rPr>
          <w:sz w:val="26"/>
        </w:rPr>
        <w:t>Xây</w:t>
      </w:r>
      <w:r>
        <w:rPr>
          <w:spacing w:val="-5"/>
          <w:sz w:val="26"/>
        </w:rPr>
        <w:t xml:space="preserve"> </w:t>
      </w:r>
      <w:r>
        <w:rPr>
          <w:sz w:val="26"/>
        </w:rPr>
        <w:t>dựng</w:t>
      </w:r>
      <w:r>
        <w:rPr>
          <w:spacing w:val="-5"/>
          <w:sz w:val="26"/>
        </w:rPr>
        <w:t xml:space="preserve"> </w:t>
      </w:r>
      <w:r>
        <w:rPr>
          <w:sz w:val="26"/>
        </w:rPr>
        <w:t>module</w:t>
      </w:r>
      <w:r>
        <w:rPr>
          <w:spacing w:val="-4"/>
          <w:sz w:val="26"/>
        </w:rPr>
        <w:t xml:space="preserve"> </w:t>
      </w:r>
      <w:r>
        <w:rPr>
          <w:sz w:val="26"/>
        </w:rPr>
        <w:t>quản</w:t>
      </w:r>
      <w:r>
        <w:rPr>
          <w:spacing w:val="-3"/>
          <w:sz w:val="26"/>
        </w:rPr>
        <w:t xml:space="preserve"> </w:t>
      </w:r>
      <w:r>
        <w:rPr>
          <w:sz w:val="26"/>
        </w:rPr>
        <w:t>lý</w:t>
      </w:r>
      <w:r>
        <w:rPr>
          <w:spacing w:val="-5"/>
          <w:sz w:val="26"/>
        </w:rPr>
        <w:t xml:space="preserve"> </w:t>
      </w:r>
      <w:r>
        <w:rPr>
          <w:sz w:val="26"/>
        </w:rPr>
        <w:t>lịch</w:t>
      </w:r>
      <w:r>
        <w:rPr>
          <w:spacing w:val="-5"/>
          <w:sz w:val="26"/>
        </w:rPr>
        <w:t xml:space="preserve"> </w:t>
      </w:r>
      <w:r>
        <w:rPr>
          <w:sz w:val="26"/>
        </w:rPr>
        <w:t>hẹn,</w:t>
      </w:r>
      <w:r>
        <w:rPr>
          <w:spacing w:val="-4"/>
          <w:sz w:val="26"/>
        </w:rPr>
        <w:t xml:space="preserve"> </w:t>
      </w:r>
      <w:r>
        <w:rPr>
          <w:sz w:val="26"/>
        </w:rPr>
        <w:t>lịch</w:t>
      </w:r>
      <w:r>
        <w:rPr>
          <w:spacing w:val="-4"/>
          <w:sz w:val="26"/>
        </w:rPr>
        <w:t xml:space="preserve"> </w:t>
      </w:r>
      <w:r>
        <w:rPr>
          <w:sz w:val="26"/>
        </w:rPr>
        <w:t>sử</w:t>
      </w:r>
      <w:r>
        <w:rPr>
          <w:spacing w:val="-3"/>
          <w:sz w:val="26"/>
        </w:rPr>
        <w:t xml:space="preserve"> </w:t>
      </w:r>
      <w:r>
        <w:rPr>
          <w:sz w:val="26"/>
        </w:rPr>
        <w:t>khám</w:t>
      </w:r>
      <w:r>
        <w:rPr>
          <w:spacing w:val="-4"/>
          <w:sz w:val="26"/>
        </w:rPr>
        <w:t xml:space="preserve"> </w:t>
      </w:r>
      <w:r>
        <w:rPr>
          <w:sz w:val="26"/>
        </w:rPr>
        <w:t>bệnh</w:t>
      </w:r>
      <w:r>
        <w:rPr>
          <w:spacing w:val="-5"/>
          <w:sz w:val="26"/>
        </w:rPr>
        <w:t xml:space="preserve"> </w:t>
      </w:r>
      <w:r>
        <w:rPr>
          <w:sz w:val="26"/>
        </w:rPr>
        <w:t>và</w:t>
      </w:r>
      <w:r>
        <w:rPr>
          <w:spacing w:val="-2"/>
          <w:sz w:val="26"/>
        </w:rPr>
        <w:t xml:space="preserve"> </w:t>
      </w:r>
      <w:r>
        <w:rPr>
          <w:sz w:val="26"/>
        </w:rPr>
        <w:t>hồ</w:t>
      </w:r>
      <w:r>
        <w:rPr>
          <w:spacing w:val="-4"/>
          <w:sz w:val="26"/>
        </w:rPr>
        <w:t xml:space="preserve"> </w:t>
      </w:r>
      <w:r>
        <w:rPr>
          <w:sz w:val="26"/>
        </w:rPr>
        <w:t>sơ</w:t>
      </w:r>
      <w:r>
        <w:rPr>
          <w:spacing w:val="-3"/>
          <w:sz w:val="26"/>
        </w:rPr>
        <w:t xml:space="preserve"> </w:t>
      </w:r>
      <w:r>
        <w:rPr>
          <w:sz w:val="26"/>
        </w:rPr>
        <w:t>bệnh</w:t>
      </w:r>
      <w:r>
        <w:rPr>
          <w:spacing w:val="-3"/>
          <w:sz w:val="26"/>
        </w:rPr>
        <w:t xml:space="preserve"> </w:t>
      </w:r>
      <w:r>
        <w:rPr>
          <w:spacing w:val="-5"/>
          <w:sz w:val="26"/>
        </w:rPr>
        <w:t>án.</w:t>
      </w:r>
    </w:p>
    <w:p w14:paraId="45C54308">
      <w:pPr>
        <w:pStyle w:val="10"/>
        <w:numPr>
          <w:ilvl w:val="3"/>
          <w:numId w:val="5"/>
        </w:numPr>
        <w:tabs>
          <w:tab w:val="left" w:pos="621"/>
        </w:tabs>
        <w:spacing w:before="22" w:after="0" w:line="240" w:lineRule="auto"/>
        <w:ind w:left="621" w:right="0" w:hanging="359"/>
        <w:jc w:val="left"/>
        <w:rPr>
          <w:sz w:val="26"/>
        </w:rPr>
      </w:pPr>
      <w:r>
        <w:rPr>
          <w:sz w:val="26"/>
        </w:rPr>
        <w:t>Tích</w:t>
      </w:r>
      <w:r>
        <w:rPr>
          <w:spacing w:val="-5"/>
          <w:sz w:val="26"/>
        </w:rPr>
        <w:t xml:space="preserve"> </w:t>
      </w:r>
      <w:r>
        <w:rPr>
          <w:sz w:val="26"/>
        </w:rPr>
        <w:t>hợp</w:t>
      </w:r>
      <w:r>
        <w:rPr>
          <w:spacing w:val="-5"/>
          <w:sz w:val="26"/>
        </w:rPr>
        <w:t xml:space="preserve"> </w:t>
      </w:r>
      <w:r>
        <w:rPr>
          <w:sz w:val="26"/>
        </w:rPr>
        <w:t>tính</w:t>
      </w:r>
      <w:r>
        <w:rPr>
          <w:spacing w:val="-5"/>
          <w:sz w:val="26"/>
        </w:rPr>
        <w:t xml:space="preserve"> </w:t>
      </w:r>
      <w:r>
        <w:rPr>
          <w:sz w:val="26"/>
        </w:rPr>
        <w:t>năng</w:t>
      </w:r>
      <w:r>
        <w:rPr>
          <w:spacing w:val="-4"/>
          <w:sz w:val="26"/>
        </w:rPr>
        <w:t xml:space="preserve"> </w:t>
      </w:r>
      <w:r>
        <w:rPr>
          <w:sz w:val="26"/>
        </w:rPr>
        <w:t>gửi</w:t>
      </w:r>
      <w:r>
        <w:rPr>
          <w:spacing w:val="-3"/>
          <w:sz w:val="26"/>
        </w:rPr>
        <w:t xml:space="preserve"> </w:t>
      </w:r>
      <w:r>
        <w:rPr>
          <w:sz w:val="26"/>
        </w:rPr>
        <w:t>email</w:t>
      </w:r>
      <w:r>
        <w:rPr>
          <w:spacing w:val="-5"/>
          <w:sz w:val="26"/>
        </w:rPr>
        <w:t xml:space="preserve"> </w:t>
      </w:r>
      <w:r>
        <w:rPr>
          <w:sz w:val="26"/>
        </w:rPr>
        <w:t>tự</w:t>
      </w:r>
      <w:r>
        <w:rPr>
          <w:spacing w:val="-4"/>
          <w:sz w:val="26"/>
        </w:rPr>
        <w:t xml:space="preserve"> </w:t>
      </w:r>
      <w:r>
        <w:rPr>
          <w:sz w:val="26"/>
        </w:rPr>
        <w:t>động</w:t>
      </w:r>
      <w:r>
        <w:rPr>
          <w:spacing w:val="-3"/>
          <w:sz w:val="26"/>
        </w:rPr>
        <w:t xml:space="preserve"> </w:t>
      </w:r>
      <w:r>
        <w:rPr>
          <w:sz w:val="26"/>
        </w:rPr>
        <w:t>xác</w:t>
      </w:r>
      <w:r>
        <w:rPr>
          <w:spacing w:val="-4"/>
          <w:sz w:val="26"/>
        </w:rPr>
        <w:t xml:space="preserve"> </w:t>
      </w:r>
      <w:r>
        <w:rPr>
          <w:sz w:val="26"/>
        </w:rPr>
        <w:t>nhận</w:t>
      </w:r>
      <w:r>
        <w:rPr>
          <w:spacing w:val="-3"/>
          <w:sz w:val="26"/>
        </w:rPr>
        <w:t xml:space="preserve"> </w:t>
      </w:r>
      <w:r>
        <w:rPr>
          <w:sz w:val="26"/>
        </w:rPr>
        <w:t>và</w:t>
      </w:r>
      <w:r>
        <w:rPr>
          <w:spacing w:val="-5"/>
          <w:sz w:val="26"/>
        </w:rPr>
        <w:t xml:space="preserve"> </w:t>
      </w:r>
      <w:r>
        <w:rPr>
          <w:sz w:val="26"/>
        </w:rPr>
        <w:t>nhắc</w:t>
      </w:r>
      <w:r>
        <w:rPr>
          <w:spacing w:val="-4"/>
          <w:sz w:val="26"/>
        </w:rPr>
        <w:t xml:space="preserve"> </w:t>
      </w:r>
      <w:r>
        <w:rPr>
          <w:sz w:val="26"/>
        </w:rPr>
        <w:t>lịch</w:t>
      </w:r>
      <w:r>
        <w:rPr>
          <w:spacing w:val="-2"/>
          <w:sz w:val="26"/>
        </w:rPr>
        <w:t xml:space="preserve"> </w:t>
      </w:r>
      <w:r>
        <w:rPr>
          <w:sz w:val="26"/>
        </w:rPr>
        <w:t>hẹn</w:t>
      </w:r>
      <w:r>
        <w:rPr>
          <w:spacing w:val="-4"/>
          <w:sz w:val="26"/>
        </w:rPr>
        <w:t xml:space="preserve"> </w:t>
      </w:r>
      <w:r>
        <w:rPr>
          <w:sz w:val="26"/>
        </w:rPr>
        <w:t>qua</w:t>
      </w:r>
      <w:r>
        <w:rPr>
          <w:spacing w:val="-2"/>
          <w:sz w:val="26"/>
        </w:rPr>
        <w:t xml:space="preserve"> MailKit.</w:t>
      </w:r>
    </w:p>
    <w:p w14:paraId="71AC6798">
      <w:pPr>
        <w:pStyle w:val="10"/>
        <w:numPr>
          <w:ilvl w:val="3"/>
          <w:numId w:val="5"/>
        </w:numPr>
        <w:tabs>
          <w:tab w:val="left" w:pos="621"/>
        </w:tabs>
        <w:spacing w:before="23" w:after="0" w:line="240" w:lineRule="auto"/>
        <w:ind w:left="621" w:right="0" w:hanging="359"/>
        <w:jc w:val="left"/>
        <w:rPr>
          <w:sz w:val="26"/>
        </w:rPr>
      </w:pPr>
      <w:r>
        <w:rPr>
          <w:sz w:val="26"/>
        </w:rPr>
        <w:t>Cung</w:t>
      </w:r>
      <w:r>
        <w:rPr>
          <w:spacing w:val="-5"/>
          <w:sz w:val="26"/>
        </w:rPr>
        <w:t xml:space="preserve"> </w:t>
      </w:r>
      <w:r>
        <w:rPr>
          <w:sz w:val="26"/>
        </w:rPr>
        <w:t>cấp</w:t>
      </w:r>
      <w:r>
        <w:rPr>
          <w:spacing w:val="-3"/>
          <w:sz w:val="26"/>
        </w:rPr>
        <w:t xml:space="preserve"> </w:t>
      </w:r>
      <w:r>
        <w:rPr>
          <w:sz w:val="26"/>
        </w:rPr>
        <w:t>Dashboard</w:t>
      </w:r>
      <w:r>
        <w:rPr>
          <w:spacing w:val="-5"/>
          <w:sz w:val="26"/>
        </w:rPr>
        <w:t xml:space="preserve"> </w:t>
      </w:r>
      <w:r>
        <w:rPr>
          <w:sz w:val="26"/>
        </w:rPr>
        <w:t>thống</w:t>
      </w:r>
      <w:r>
        <w:rPr>
          <w:spacing w:val="-5"/>
          <w:sz w:val="26"/>
        </w:rPr>
        <w:t xml:space="preserve"> </w:t>
      </w:r>
      <w:r>
        <w:rPr>
          <w:sz w:val="26"/>
        </w:rPr>
        <w:t>kê</w:t>
      </w:r>
      <w:r>
        <w:rPr>
          <w:spacing w:val="-5"/>
          <w:sz w:val="26"/>
        </w:rPr>
        <w:t xml:space="preserve"> </w:t>
      </w:r>
      <w:r>
        <w:rPr>
          <w:sz w:val="26"/>
        </w:rPr>
        <w:t>và</w:t>
      </w:r>
      <w:r>
        <w:rPr>
          <w:spacing w:val="-5"/>
          <w:sz w:val="26"/>
        </w:rPr>
        <w:t xml:space="preserve"> </w:t>
      </w:r>
      <w:r>
        <w:rPr>
          <w:sz w:val="26"/>
        </w:rPr>
        <w:t>báo</w:t>
      </w:r>
      <w:r>
        <w:rPr>
          <w:spacing w:val="-5"/>
          <w:sz w:val="26"/>
        </w:rPr>
        <w:t xml:space="preserve"> </w:t>
      </w:r>
      <w:r>
        <w:rPr>
          <w:sz w:val="26"/>
        </w:rPr>
        <w:t>cáo</w:t>
      </w:r>
      <w:r>
        <w:rPr>
          <w:spacing w:val="-5"/>
          <w:sz w:val="26"/>
        </w:rPr>
        <w:t xml:space="preserve"> </w:t>
      </w:r>
      <w:r>
        <w:rPr>
          <w:sz w:val="26"/>
        </w:rPr>
        <w:t>trực</w:t>
      </w:r>
      <w:r>
        <w:rPr>
          <w:spacing w:val="-2"/>
          <w:sz w:val="26"/>
        </w:rPr>
        <w:t xml:space="preserve"> </w:t>
      </w:r>
      <w:r>
        <w:rPr>
          <w:sz w:val="26"/>
        </w:rPr>
        <w:t>quan</w:t>
      </w:r>
      <w:r>
        <w:rPr>
          <w:spacing w:val="-5"/>
          <w:sz w:val="26"/>
        </w:rPr>
        <w:t xml:space="preserve"> </w:t>
      </w:r>
      <w:r>
        <w:rPr>
          <w:sz w:val="26"/>
        </w:rPr>
        <w:t>cho</w:t>
      </w:r>
      <w:r>
        <w:rPr>
          <w:spacing w:val="-5"/>
          <w:sz w:val="26"/>
        </w:rPr>
        <w:t xml:space="preserve"> </w:t>
      </w:r>
      <w:r>
        <w:rPr>
          <w:sz w:val="26"/>
        </w:rPr>
        <w:t>quản</w:t>
      </w:r>
      <w:r>
        <w:rPr>
          <w:spacing w:val="-5"/>
          <w:sz w:val="26"/>
        </w:rPr>
        <w:t xml:space="preserve"> </w:t>
      </w:r>
      <w:r>
        <w:rPr>
          <w:sz w:val="26"/>
        </w:rPr>
        <w:t>trị</w:t>
      </w:r>
      <w:r>
        <w:rPr>
          <w:spacing w:val="-5"/>
          <w:sz w:val="26"/>
        </w:rPr>
        <w:t xml:space="preserve"> </w:t>
      </w:r>
      <w:r>
        <w:rPr>
          <w:spacing w:val="-2"/>
          <w:sz w:val="26"/>
        </w:rPr>
        <w:t>viên.</w:t>
      </w:r>
    </w:p>
    <w:p w14:paraId="4EA6180E">
      <w:pPr>
        <w:pStyle w:val="10"/>
        <w:numPr>
          <w:ilvl w:val="3"/>
          <w:numId w:val="5"/>
        </w:numPr>
        <w:tabs>
          <w:tab w:val="left" w:pos="621"/>
        </w:tabs>
        <w:spacing w:before="22" w:after="0" w:line="240" w:lineRule="auto"/>
        <w:ind w:left="621" w:right="0" w:hanging="359"/>
        <w:jc w:val="left"/>
        <w:rPr>
          <w:sz w:val="26"/>
        </w:rPr>
      </w:pPr>
      <w:r>
        <w:rPr>
          <w:sz w:val="26"/>
        </w:rPr>
        <w:t>Giao</w:t>
      </w:r>
      <w:r>
        <w:rPr>
          <w:spacing w:val="-7"/>
          <w:sz w:val="26"/>
        </w:rPr>
        <w:t xml:space="preserve"> </w:t>
      </w:r>
      <w:r>
        <w:rPr>
          <w:sz w:val="26"/>
        </w:rPr>
        <w:t>diện</w:t>
      </w:r>
      <w:r>
        <w:rPr>
          <w:spacing w:val="-6"/>
          <w:sz w:val="26"/>
        </w:rPr>
        <w:t xml:space="preserve"> </w:t>
      </w:r>
      <w:r>
        <w:rPr>
          <w:sz w:val="26"/>
        </w:rPr>
        <w:t>thân</w:t>
      </w:r>
      <w:r>
        <w:rPr>
          <w:spacing w:val="-6"/>
          <w:sz w:val="26"/>
        </w:rPr>
        <w:t xml:space="preserve"> </w:t>
      </w:r>
      <w:r>
        <w:rPr>
          <w:sz w:val="26"/>
        </w:rPr>
        <w:t>thiện,</w:t>
      </w:r>
      <w:r>
        <w:rPr>
          <w:spacing w:val="-6"/>
          <w:sz w:val="26"/>
        </w:rPr>
        <w:t xml:space="preserve"> </w:t>
      </w:r>
      <w:r>
        <w:rPr>
          <w:sz w:val="26"/>
        </w:rPr>
        <w:t>responsive</w:t>
      </w:r>
      <w:r>
        <w:rPr>
          <w:spacing w:val="-6"/>
          <w:sz w:val="26"/>
        </w:rPr>
        <w:t xml:space="preserve"> </w:t>
      </w:r>
      <w:r>
        <w:rPr>
          <w:sz w:val="26"/>
        </w:rPr>
        <w:t>trên</w:t>
      </w:r>
      <w:r>
        <w:rPr>
          <w:spacing w:val="-6"/>
          <w:sz w:val="26"/>
        </w:rPr>
        <w:t xml:space="preserve"> </w:t>
      </w:r>
      <w:r>
        <w:rPr>
          <w:sz w:val="26"/>
        </w:rPr>
        <w:t>nhiều</w:t>
      </w:r>
      <w:r>
        <w:rPr>
          <w:spacing w:val="-6"/>
          <w:sz w:val="26"/>
        </w:rPr>
        <w:t xml:space="preserve"> </w:t>
      </w:r>
      <w:r>
        <w:rPr>
          <w:sz w:val="26"/>
        </w:rPr>
        <w:t>thiết</w:t>
      </w:r>
      <w:r>
        <w:rPr>
          <w:spacing w:val="-6"/>
          <w:sz w:val="26"/>
        </w:rPr>
        <w:t xml:space="preserve"> </w:t>
      </w:r>
      <w:r>
        <w:rPr>
          <w:sz w:val="26"/>
        </w:rPr>
        <w:t>bị</w:t>
      </w:r>
      <w:r>
        <w:rPr>
          <w:spacing w:val="-6"/>
          <w:sz w:val="26"/>
        </w:rPr>
        <w:t xml:space="preserve"> </w:t>
      </w:r>
      <w:r>
        <w:rPr>
          <w:sz w:val="26"/>
        </w:rPr>
        <w:t>nhờ</w:t>
      </w:r>
      <w:r>
        <w:rPr>
          <w:spacing w:val="-4"/>
          <w:sz w:val="26"/>
        </w:rPr>
        <w:t xml:space="preserve"> </w:t>
      </w:r>
      <w:r>
        <w:rPr>
          <w:sz w:val="26"/>
        </w:rPr>
        <w:t>Bootstrap</w:t>
      </w:r>
      <w:r>
        <w:rPr>
          <w:spacing w:val="-6"/>
          <w:sz w:val="26"/>
        </w:rPr>
        <w:t xml:space="preserve"> </w:t>
      </w:r>
      <w:r>
        <w:rPr>
          <w:spacing w:val="-5"/>
          <w:sz w:val="26"/>
        </w:rPr>
        <w:t>5.</w:t>
      </w:r>
    </w:p>
    <w:p w14:paraId="427828FE">
      <w:pPr>
        <w:pStyle w:val="10"/>
        <w:numPr>
          <w:ilvl w:val="3"/>
          <w:numId w:val="5"/>
        </w:numPr>
        <w:tabs>
          <w:tab w:val="left" w:pos="621"/>
        </w:tabs>
        <w:spacing w:before="25" w:after="0" w:line="240" w:lineRule="auto"/>
        <w:ind w:left="621" w:right="0" w:hanging="359"/>
        <w:jc w:val="left"/>
        <w:rPr>
          <w:sz w:val="26"/>
        </w:rPr>
      </w:pPr>
      <w:r>
        <w:rPr>
          <w:sz w:val="26"/>
        </w:rPr>
        <w:t>Cơ</w:t>
      </w:r>
      <w:r>
        <w:rPr>
          <w:spacing w:val="-5"/>
          <w:sz w:val="26"/>
        </w:rPr>
        <w:t xml:space="preserve"> </w:t>
      </w:r>
      <w:r>
        <w:rPr>
          <w:sz w:val="26"/>
        </w:rPr>
        <w:t>sở</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được</w:t>
      </w:r>
      <w:r>
        <w:rPr>
          <w:spacing w:val="-3"/>
          <w:sz w:val="26"/>
        </w:rPr>
        <w:t xml:space="preserve"> </w:t>
      </w:r>
      <w:r>
        <w:rPr>
          <w:sz w:val="26"/>
        </w:rPr>
        <w:t>chuẩn</w:t>
      </w:r>
      <w:r>
        <w:rPr>
          <w:spacing w:val="-5"/>
          <w:sz w:val="26"/>
        </w:rPr>
        <w:t xml:space="preserve"> </w:t>
      </w:r>
      <w:r>
        <w:rPr>
          <w:sz w:val="26"/>
        </w:rPr>
        <w:t>hóa,</w:t>
      </w:r>
      <w:r>
        <w:rPr>
          <w:spacing w:val="-4"/>
          <w:sz w:val="26"/>
        </w:rPr>
        <w:t xml:space="preserve"> </w:t>
      </w:r>
      <w:r>
        <w:rPr>
          <w:sz w:val="26"/>
        </w:rPr>
        <w:t>đảm</w:t>
      </w:r>
      <w:r>
        <w:rPr>
          <w:spacing w:val="-3"/>
          <w:sz w:val="26"/>
        </w:rPr>
        <w:t xml:space="preserve"> </w:t>
      </w:r>
      <w:r>
        <w:rPr>
          <w:sz w:val="26"/>
        </w:rPr>
        <w:t>bảo</w:t>
      </w:r>
      <w:r>
        <w:rPr>
          <w:spacing w:val="-4"/>
          <w:sz w:val="26"/>
        </w:rPr>
        <w:t xml:space="preserve"> </w:t>
      </w:r>
      <w:r>
        <w:rPr>
          <w:sz w:val="26"/>
        </w:rPr>
        <w:t>tính</w:t>
      </w:r>
      <w:r>
        <w:rPr>
          <w:spacing w:val="-4"/>
          <w:sz w:val="26"/>
        </w:rPr>
        <w:t xml:space="preserve"> </w:t>
      </w:r>
      <w:r>
        <w:rPr>
          <w:sz w:val="26"/>
        </w:rPr>
        <w:t>toàn</w:t>
      </w:r>
      <w:r>
        <w:rPr>
          <w:spacing w:val="-5"/>
          <w:sz w:val="26"/>
        </w:rPr>
        <w:t xml:space="preserve"> </w:t>
      </w:r>
      <w:r>
        <w:rPr>
          <w:sz w:val="26"/>
        </w:rPr>
        <w:t>vẹn</w:t>
      </w:r>
      <w:r>
        <w:rPr>
          <w:spacing w:val="-4"/>
          <w:sz w:val="26"/>
        </w:rPr>
        <w:t xml:space="preserve"> </w:t>
      </w:r>
      <w:r>
        <w:rPr>
          <w:sz w:val="26"/>
        </w:rPr>
        <w:t>và</w:t>
      </w:r>
      <w:r>
        <w:rPr>
          <w:spacing w:val="-4"/>
          <w:sz w:val="26"/>
        </w:rPr>
        <w:t xml:space="preserve"> </w:t>
      </w:r>
      <w:r>
        <w:rPr>
          <w:sz w:val="26"/>
        </w:rPr>
        <w:t>khả</w:t>
      </w:r>
      <w:r>
        <w:rPr>
          <w:spacing w:val="-5"/>
          <w:sz w:val="26"/>
        </w:rPr>
        <w:t xml:space="preserve"> </w:t>
      </w:r>
      <w:r>
        <w:rPr>
          <w:sz w:val="26"/>
        </w:rPr>
        <w:t>năng</w:t>
      </w:r>
      <w:r>
        <w:rPr>
          <w:spacing w:val="-1"/>
          <w:sz w:val="26"/>
        </w:rPr>
        <w:t xml:space="preserve"> </w:t>
      </w:r>
      <w:r>
        <w:rPr>
          <w:sz w:val="26"/>
        </w:rPr>
        <w:t>mở</w:t>
      </w:r>
      <w:r>
        <w:rPr>
          <w:spacing w:val="-3"/>
          <w:sz w:val="26"/>
        </w:rPr>
        <w:t xml:space="preserve"> </w:t>
      </w:r>
      <w:r>
        <w:rPr>
          <w:spacing w:val="-2"/>
          <w:sz w:val="26"/>
        </w:rPr>
        <w:t>rộng.</w:t>
      </w:r>
    </w:p>
    <w:p w14:paraId="1C3F02CA">
      <w:pPr>
        <w:pStyle w:val="4"/>
        <w:numPr>
          <w:ilvl w:val="2"/>
          <w:numId w:val="5"/>
        </w:numPr>
        <w:tabs>
          <w:tab w:val="left" w:pos="909"/>
        </w:tabs>
        <w:spacing w:before="180" w:after="0" w:line="240" w:lineRule="auto"/>
        <w:ind w:left="909" w:right="0" w:hanging="647"/>
        <w:jc w:val="left"/>
        <w:rPr>
          <w:i/>
        </w:rPr>
      </w:pPr>
      <w:r>
        <w:rPr>
          <w:i/>
        </w:rPr>
        <w:t>Đóng</w:t>
      </w:r>
      <w:r>
        <w:rPr>
          <w:i/>
          <w:spacing w:val="-5"/>
        </w:rPr>
        <w:t xml:space="preserve"> </w:t>
      </w:r>
      <w:r>
        <w:rPr>
          <w:i/>
        </w:rPr>
        <w:t>góp</w:t>
      </w:r>
      <w:r>
        <w:rPr>
          <w:i/>
          <w:spacing w:val="-3"/>
        </w:rPr>
        <w:t xml:space="preserve"> </w:t>
      </w:r>
      <w:r>
        <w:rPr>
          <w:i/>
          <w:spacing w:val="-5"/>
        </w:rPr>
        <w:t>mới</w:t>
      </w:r>
    </w:p>
    <w:p w14:paraId="611586DA">
      <w:pPr>
        <w:pStyle w:val="7"/>
        <w:spacing w:before="186"/>
        <w:ind w:left="262" w:right="412"/>
        <w:jc w:val="both"/>
      </w:pPr>
      <w:r>
        <w:t>Đồ án đã đề xuất một quy trình đặt lịch khám bệnh trực tuyến đơn giản, trực quan, giúp giảm</w:t>
      </w:r>
      <w:r>
        <w:rPr>
          <w:spacing w:val="-9"/>
        </w:rPr>
        <w:t xml:space="preserve"> </w:t>
      </w:r>
      <w:r>
        <w:t>thời</w:t>
      </w:r>
      <w:r>
        <w:rPr>
          <w:spacing w:val="-9"/>
        </w:rPr>
        <w:t xml:space="preserve"> </w:t>
      </w:r>
      <w:r>
        <w:t>gian</w:t>
      </w:r>
      <w:r>
        <w:rPr>
          <w:spacing w:val="-8"/>
        </w:rPr>
        <w:t xml:space="preserve"> </w:t>
      </w:r>
      <w:r>
        <w:t>chờ</w:t>
      </w:r>
      <w:r>
        <w:rPr>
          <w:spacing w:val="-9"/>
        </w:rPr>
        <w:t xml:space="preserve"> </w:t>
      </w:r>
      <w:r>
        <w:t>đợi</w:t>
      </w:r>
      <w:r>
        <w:rPr>
          <w:spacing w:val="-9"/>
        </w:rPr>
        <w:t xml:space="preserve"> </w:t>
      </w:r>
      <w:r>
        <w:t>cho</w:t>
      </w:r>
      <w:r>
        <w:rPr>
          <w:spacing w:val="-8"/>
        </w:rPr>
        <w:t xml:space="preserve"> </w:t>
      </w:r>
      <w:r>
        <w:t>bệnh</w:t>
      </w:r>
      <w:r>
        <w:rPr>
          <w:spacing w:val="-8"/>
        </w:rPr>
        <w:t xml:space="preserve"> </w:t>
      </w:r>
      <w:r>
        <w:t>nhân</w:t>
      </w:r>
      <w:r>
        <w:rPr>
          <w:spacing w:val="-8"/>
        </w:rPr>
        <w:t xml:space="preserve"> </w:t>
      </w:r>
      <w:r>
        <w:t>và</w:t>
      </w:r>
      <w:r>
        <w:rPr>
          <w:spacing w:val="-8"/>
        </w:rPr>
        <w:t xml:space="preserve"> </w:t>
      </w:r>
      <w:r>
        <w:t>hỗ</w:t>
      </w:r>
      <w:r>
        <w:rPr>
          <w:spacing w:val="-9"/>
        </w:rPr>
        <w:t xml:space="preserve"> </w:t>
      </w:r>
      <w:r>
        <w:t>trợ</w:t>
      </w:r>
      <w:r>
        <w:rPr>
          <w:spacing w:val="-9"/>
        </w:rPr>
        <w:t xml:space="preserve"> </w:t>
      </w:r>
      <w:r>
        <w:t>cơ</w:t>
      </w:r>
      <w:r>
        <w:rPr>
          <w:spacing w:val="-9"/>
        </w:rPr>
        <w:t xml:space="preserve"> </w:t>
      </w:r>
      <w:r>
        <w:t>sở</w:t>
      </w:r>
      <w:r>
        <w:rPr>
          <w:spacing w:val="-9"/>
        </w:rPr>
        <w:t xml:space="preserve"> </w:t>
      </w:r>
      <w:r>
        <w:t>y</w:t>
      </w:r>
      <w:r>
        <w:rPr>
          <w:spacing w:val="-9"/>
        </w:rPr>
        <w:t xml:space="preserve"> </w:t>
      </w:r>
      <w:r>
        <w:t>tế</w:t>
      </w:r>
      <w:r>
        <w:rPr>
          <w:spacing w:val="-8"/>
        </w:rPr>
        <w:t xml:space="preserve"> </w:t>
      </w:r>
      <w:r>
        <w:t>quản</w:t>
      </w:r>
      <w:r>
        <w:rPr>
          <w:spacing w:val="-8"/>
        </w:rPr>
        <w:t xml:space="preserve"> </w:t>
      </w:r>
      <w:r>
        <w:t>lý</w:t>
      </w:r>
      <w:r>
        <w:rPr>
          <w:spacing w:val="-9"/>
        </w:rPr>
        <w:t xml:space="preserve"> </w:t>
      </w:r>
      <w:r>
        <w:t>lịch</w:t>
      </w:r>
      <w:r>
        <w:rPr>
          <w:spacing w:val="-9"/>
        </w:rPr>
        <w:t xml:space="preserve"> </w:t>
      </w:r>
      <w:r>
        <w:t>khám</w:t>
      </w:r>
      <w:r>
        <w:rPr>
          <w:spacing w:val="-8"/>
        </w:rPr>
        <w:t xml:space="preserve"> </w:t>
      </w:r>
      <w:r>
        <w:t>một</w:t>
      </w:r>
      <w:r>
        <w:rPr>
          <w:spacing w:val="-9"/>
        </w:rPr>
        <w:t xml:space="preserve"> </w:t>
      </w:r>
      <w:r>
        <w:t>cách</w:t>
      </w:r>
      <w:r>
        <w:rPr>
          <w:spacing w:val="-8"/>
        </w:rPr>
        <w:t xml:space="preserve"> </w:t>
      </w:r>
      <w:r>
        <w:t>khoa học. Hệ thống tích hợp tính năng gửi email tự động xác nhận và nhắc lịch hẹn, góp phần nâng cao chất lượng dịch vụ chăm sóc sức khỏe trong bối cảnh chuyển đổi số ngành y tế.</w:t>
      </w:r>
    </w:p>
    <w:p w14:paraId="5D585EF3">
      <w:pPr>
        <w:pStyle w:val="4"/>
        <w:numPr>
          <w:ilvl w:val="2"/>
          <w:numId w:val="5"/>
        </w:numPr>
        <w:tabs>
          <w:tab w:val="left" w:pos="909"/>
        </w:tabs>
        <w:spacing w:before="0" w:after="0" w:line="299" w:lineRule="exact"/>
        <w:ind w:left="909" w:right="0" w:hanging="647"/>
        <w:jc w:val="both"/>
        <w:rPr>
          <w:i/>
        </w:rPr>
      </w:pPr>
      <w:r>
        <w:rPr>
          <w:i/>
        </w:rPr>
        <w:t>Hạn</w:t>
      </w:r>
      <w:r>
        <w:rPr>
          <w:i/>
          <w:spacing w:val="-5"/>
        </w:rPr>
        <w:t xml:space="preserve"> chế</w:t>
      </w:r>
    </w:p>
    <w:p w14:paraId="6043ED85">
      <w:pPr>
        <w:pStyle w:val="10"/>
        <w:numPr>
          <w:ilvl w:val="3"/>
          <w:numId w:val="5"/>
        </w:numPr>
        <w:tabs>
          <w:tab w:val="left" w:pos="621"/>
        </w:tabs>
        <w:spacing w:before="184" w:after="0" w:line="240" w:lineRule="auto"/>
        <w:ind w:left="621" w:right="0" w:hanging="359"/>
        <w:jc w:val="left"/>
        <w:rPr>
          <w:sz w:val="26"/>
        </w:rPr>
      </w:pPr>
      <w:r>
        <w:rPr>
          <w:sz w:val="26"/>
        </w:rPr>
        <w:t>Chưa</w:t>
      </w:r>
      <w:r>
        <w:rPr>
          <w:spacing w:val="-8"/>
          <w:sz w:val="26"/>
        </w:rPr>
        <w:t xml:space="preserve"> </w:t>
      </w:r>
      <w:r>
        <w:rPr>
          <w:sz w:val="26"/>
        </w:rPr>
        <w:t>tích</w:t>
      </w:r>
      <w:r>
        <w:rPr>
          <w:spacing w:val="-7"/>
          <w:sz w:val="26"/>
        </w:rPr>
        <w:t xml:space="preserve"> </w:t>
      </w:r>
      <w:r>
        <w:rPr>
          <w:sz w:val="26"/>
        </w:rPr>
        <w:t>hợp</w:t>
      </w:r>
      <w:r>
        <w:rPr>
          <w:spacing w:val="-7"/>
          <w:sz w:val="26"/>
        </w:rPr>
        <w:t xml:space="preserve"> </w:t>
      </w:r>
      <w:r>
        <w:rPr>
          <w:sz w:val="26"/>
        </w:rPr>
        <w:t>cổng</w:t>
      </w:r>
      <w:r>
        <w:rPr>
          <w:spacing w:val="-8"/>
          <w:sz w:val="26"/>
        </w:rPr>
        <w:t xml:space="preserve"> </w:t>
      </w:r>
      <w:r>
        <w:rPr>
          <w:sz w:val="26"/>
        </w:rPr>
        <w:t>thanh</w:t>
      </w:r>
      <w:r>
        <w:rPr>
          <w:spacing w:val="-7"/>
          <w:sz w:val="26"/>
        </w:rPr>
        <w:t xml:space="preserve"> </w:t>
      </w:r>
      <w:r>
        <w:rPr>
          <w:sz w:val="26"/>
        </w:rPr>
        <w:t>toán</w:t>
      </w:r>
      <w:r>
        <w:rPr>
          <w:spacing w:val="-7"/>
          <w:sz w:val="26"/>
        </w:rPr>
        <w:t xml:space="preserve"> </w:t>
      </w:r>
      <w:r>
        <w:rPr>
          <w:sz w:val="26"/>
        </w:rPr>
        <w:t>trực</w:t>
      </w:r>
      <w:r>
        <w:rPr>
          <w:spacing w:val="-7"/>
          <w:sz w:val="26"/>
        </w:rPr>
        <w:t xml:space="preserve"> </w:t>
      </w:r>
      <w:r>
        <w:rPr>
          <w:sz w:val="26"/>
        </w:rPr>
        <w:t>tuyến</w:t>
      </w:r>
      <w:r>
        <w:rPr>
          <w:spacing w:val="-8"/>
          <w:sz w:val="26"/>
        </w:rPr>
        <w:t xml:space="preserve"> </w:t>
      </w:r>
      <w:r>
        <w:rPr>
          <w:sz w:val="26"/>
        </w:rPr>
        <w:t>(VNPay,</w:t>
      </w:r>
      <w:r>
        <w:rPr>
          <w:spacing w:val="-7"/>
          <w:sz w:val="26"/>
        </w:rPr>
        <w:t xml:space="preserve"> </w:t>
      </w:r>
      <w:r>
        <w:rPr>
          <w:sz w:val="26"/>
        </w:rPr>
        <w:t>MoMo,</w:t>
      </w:r>
      <w:r>
        <w:rPr>
          <w:spacing w:val="-7"/>
          <w:sz w:val="26"/>
        </w:rPr>
        <w:t xml:space="preserve"> </w:t>
      </w:r>
      <w:r>
        <w:rPr>
          <w:spacing w:val="-2"/>
          <w:sz w:val="26"/>
        </w:rPr>
        <w:t>ZaloPay).</w:t>
      </w:r>
    </w:p>
    <w:p w14:paraId="5B34D86F">
      <w:pPr>
        <w:pStyle w:val="10"/>
        <w:numPr>
          <w:ilvl w:val="3"/>
          <w:numId w:val="5"/>
        </w:numPr>
        <w:tabs>
          <w:tab w:val="left" w:pos="621"/>
        </w:tabs>
        <w:spacing w:before="22" w:after="0" w:line="240" w:lineRule="auto"/>
        <w:ind w:left="621" w:right="0" w:hanging="359"/>
        <w:jc w:val="left"/>
        <w:rPr>
          <w:sz w:val="26"/>
        </w:rPr>
      </w:pPr>
      <w:r>
        <w:rPr>
          <w:sz w:val="26"/>
        </w:rPr>
        <w:t>Chưa</w:t>
      </w:r>
      <w:r>
        <w:rPr>
          <w:spacing w:val="-5"/>
          <w:sz w:val="26"/>
        </w:rPr>
        <w:t xml:space="preserve"> </w:t>
      </w:r>
      <w:r>
        <w:rPr>
          <w:sz w:val="26"/>
        </w:rPr>
        <w:t>hỗ</w:t>
      </w:r>
      <w:r>
        <w:rPr>
          <w:spacing w:val="-4"/>
          <w:sz w:val="26"/>
        </w:rPr>
        <w:t xml:space="preserve"> </w:t>
      </w:r>
      <w:r>
        <w:rPr>
          <w:sz w:val="26"/>
        </w:rPr>
        <w:t>trợ</w:t>
      </w:r>
      <w:r>
        <w:rPr>
          <w:spacing w:val="-5"/>
          <w:sz w:val="26"/>
        </w:rPr>
        <w:t xml:space="preserve"> </w:t>
      </w:r>
      <w:r>
        <w:rPr>
          <w:sz w:val="26"/>
        </w:rPr>
        <w:t>khám</w:t>
      </w:r>
      <w:r>
        <w:rPr>
          <w:spacing w:val="-4"/>
          <w:sz w:val="26"/>
        </w:rPr>
        <w:t xml:space="preserve"> </w:t>
      </w:r>
      <w:r>
        <w:rPr>
          <w:sz w:val="26"/>
        </w:rPr>
        <w:t>bệnh</w:t>
      </w:r>
      <w:r>
        <w:rPr>
          <w:spacing w:val="-5"/>
          <w:sz w:val="26"/>
        </w:rPr>
        <w:t xml:space="preserve"> </w:t>
      </w:r>
      <w:r>
        <w:rPr>
          <w:sz w:val="26"/>
        </w:rPr>
        <w:t>từ</w:t>
      </w:r>
      <w:r>
        <w:rPr>
          <w:spacing w:val="-3"/>
          <w:sz w:val="26"/>
        </w:rPr>
        <w:t xml:space="preserve"> </w:t>
      </w:r>
      <w:r>
        <w:rPr>
          <w:sz w:val="26"/>
        </w:rPr>
        <w:t>xa</w:t>
      </w:r>
      <w:r>
        <w:rPr>
          <w:spacing w:val="-5"/>
          <w:sz w:val="26"/>
        </w:rPr>
        <w:t xml:space="preserve"> </w:t>
      </w:r>
      <w:r>
        <w:rPr>
          <w:sz w:val="26"/>
        </w:rPr>
        <w:t>thông</w:t>
      </w:r>
      <w:r>
        <w:rPr>
          <w:spacing w:val="-3"/>
          <w:sz w:val="26"/>
        </w:rPr>
        <w:t xml:space="preserve"> </w:t>
      </w:r>
      <w:r>
        <w:rPr>
          <w:sz w:val="26"/>
        </w:rPr>
        <w:t>qua</w:t>
      </w:r>
      <w:r>
        <w:rPr>
          <w:spacing w:val="-4"/>
          <w:sz w:val="26"/>
        </w:rPr>
        <w:t xml:space="preserve"> </w:t>
      </w:r>
      <w:r>
        <w:rPr>
          <w:sz w:val="26"/>
        </w:rPr>
        <w:t>video</w:t>
      </w:r>
      <w:r>
        <w:rPr>
          <w:spacing w:val="-5"/>
          <w:sz w:val="26"/>
        </w:rPr>
        <w:t xml:space="preserve"> </w:t>
      </w:r>
      <w:r>
        <w:rPr>
          <w:spacing w:val="-2"/>
          <w:sz w:val="26"/>
        </w:rPr>
        <w:t>call.</w:t>
      </w:r>
    </w:p>
    <w:p w14:paraId="69DFA599">
      <w:pPr>
        <w:pStyle w:val="10"/>
        <w:numPr>
          <w:ilvl w:val="3"/>
          <w:numId w:val="5"/>
        </w:numPr>
        <w:tabs>
          <w:tab w:val="left" w:pos="621"/>
        </w:tabs>
        <w:spacing w:before="22" w:after="0" w:line="259" w:lineRule="auto"/>
        <w:ind w:left="621" w:right="870" w:hanging="360"/>
        <w:jc w:val="left"/>
        <w:rPr>
          <w:sz w:val="26"/>
        </w:rPr>
      </w:pPr>
      <w:r>
        <w:rPr>
          <w:sz w:val="26"/>
        </w:rPr>
        <w:t>Mật</w:t>
      </w:r>
      <w:r>
        <w:rPr>
          <w:spacing w:val="-4"/>
          <w:sz w:val="26"/>
        </w:rPr>
        <w:t xml:space="preserve"> </w:t>
      </w:r>
      <w:r>
        <w:rPr>
          <w:sz w:val="26"/>
        </w:rPr>
        <w:t>khẩu</w:t>
      </w:r>
      <w:r>
        <w:rPr>
          <w:spacing w:val="-4"/>
          <w:sz w:val="26"/>
        </w:rPr>
        <w:t xml:space="preserve"> </w:t>
      </w:r>
      <w:r>
        <w:rPr>
          <w:sz w:val="26"/>
        </w:rPr>
        <w:t>chưa</w:t>
      </w:r>
      <w:r>
        <w:rPr>
          <w:spacing w:val="-4"/>
          <w:sz w:val="26"/>
        </w:rPr>
        <w:t xml:space="preserve"> </w:t>
      </w:r>
      <w:r>
        <w:rPr>
          <w:sz w:val="26"/>
        </w:rPr>
        <w:t>được</w:t>
      </w:r>
      <w:r>
        <w:rPr>
          <w:spacing w:val="-4"/>
          <w:sz w:val="26"/>
        </w:rPr>
        <w:t xml:space="preserve"> </w:t>
      </w:r>
      <w:r>
        <w:rPr>
          <w:sz w:val="26"/>
        </w:rPr>
        <w:t>mã</w:t>
      </w:r>
      <w:r>
        <w:rPr>
          <w:spacing w:val="-4"/>
          <w:sz w:val="26"/>
        </w:rPr>
        <w:t xml:space="preserve"> </w:t>
      </w:r>
      <w:r>
        <w:rPr>
          <w:sz w:val="26"/>
        </w:rPr>
        <w:t>hóa</w:t>
      </w:r>
      <w:r>
        <w:rPr>
          <w:spacing w:val="-4"/>
          <w:sz w:val="26"/>
        </w:rPr>
        <w:t xml:space="preserve"> </w:t>
      </w:r>
      <w:r>
        <w:rPr>
          <w:sz w:val="26"/>
        </w:rPr>
        <w:t>bằng</w:t>
      </w:r>
      <w:r>
        <w:rPr>
          <w:spacing w:val="-4"/>
          <w:sz w:val="26"/>
        </w:rPr>
        <w:t xml:space="preserve"> </w:t>
      </w:r>
      <w:r>
        <w:rPr>
          <w:sz w:val="26"/>
        </w:rPr>
        <w:t>thuật</w:t>
      </w:r>
      <w:r>
        <w:rPr>
          <w:spacing w:val="-4"/>
          <w:sz w:val="26"/>
        </w:rPr>
        <w:t xml:space="preserve"> </w:t>
      </w:r>
      <w:r>
        <w:rPr>
          <w:sz w:val="26"/>
        </w:rPr>
        <w:t>toán</w:t>
      </w:r>
      <w:r>
        <w:rPr>
          <w:spacing w:val="-2"/>
          <w:sz w:val="26"/>
        </w:rPr>
        <w:t xml:space="preserve"> </w:t>
      </w:r>
      <w:r>
        <w:rPr>
          <w:sz w:val="26"/>
        </w:rPr>
        <w:t>mạnh</w:t>
      </w:r>
      <w:r>
        <w:rPr>
          <w:spacing w:val="-4"/>
          <w:sz w:val="26"/>
        </w:rPr>
        <w:t xml:space="preserve"> </w:t>
      </w:r>
      <w:r>
        <w:rPr>
          <w:sz w:val="26"/>
        </w:rPr>
        <w:t>như</w:t>
      </w:r>
      <w:r>
        <w:rPr>
          <w:spacing w:val="-3"/>
          <w:sz w:val="26"/>
        </w:rPr>
        <w:t xml:space="preserve"> </w:t>
      </w:r>
      <w:r>
        <w:rPr>
          <w:sz w:val="26"/>
        </w:rPr>
        <w:t>BCrypt</w:t>
      </w:r>
      <w:r>
        <w:rPr>
          <w:spacing w:val="-4"/>
          <w:sz w:val="26"/>
        </w:rPr>
        <w:t xml:space="preserve"> </w:t>
      </w:r>
      <w:r>
        <w:rPr>
          <w:sz w:val="26"/>
        </w:rPr>
        <w:t>hoặc</w:t>
      </w:r>
      <w:r>
        <w:rPr>
          <w:spacing w:val="-15"/>
          <w:sz w:val="26"/>
        </w:rPr>
        <w:t xml:space="preserve"> </w:t>
      </w:r>
      <w:r>
        <w:rPr>
          <w:sz w:val="26"/>
        </w:rPr>
        <w:t>Argon2</w:t>
      </w:r>
      <w:r>
        <w:rPr>
          <w:spacing w:val="-4"/>
          <w:sz w:val="26"/>
        </w:rPr>
        <w:t xml:space="preserve"> </w:t>
      </w:r>
      <w:r>
        <w:rPr>
          <w:sz w:val="26"/>
        </w:rPr>
        <w:t>trong phiên bản đồ án.</w:t>
      </w:r>
    </w:p>
    <w:p w14:paraId="0A84A411">
      <w:pPr>
        <w:pStyle w:val="10"/>
        <w:numPr>
          <w:ilvl w:val="3"/>
          <w:numId w:val="5"/>
        </w:numPr>
        <w:tabs>
          <w:tab w:val="left" w:pos="621"/>
        </w:tabs>
        <w:spacing w:before="0" w:after="0" w:line="316" w:lineRule="exact"/>
        <w:ind w:left="621" w:right="0" w:hanging="359"/>
        <w:jc w:val="left"/>
        <w:rPr>
          <w:sz w:val="26"/>
        </w:rPr>
      </w:pPr>
      <w:r>
        <w:rPr>
          <w:sz w:val="26"/>
        </w:rPr>
        <w:t>Chưa</w:t>
      </w:r>
      <w:r>
        <w:rPr>
          <w:spacing w:val="-6"/>
          <w:sz w:val="26"/>
        </w:rPr>
        <w:t xml:space="preserve"> </w:t>
      </w:r>
      <w:r>
        <w:rPr>
          <w:sz w:val="26"/>
        </w:rPr>
        <w:t>được</w:t>
      </w:r>
      <w:r>
        <w:rPr>
          <w:spacing w:val="-4"/>
          <w:sz w:val="26"/>
        </w:rPr>
        <w:t xml:space="preserve"> </w:t>
      </w:r>
      <w:r>
        <w:rPr>
          <w:sz w:val="26"/>
        </w:rPr>
        <w:t>kiểm</w:t>
      </w:r>
      <w:r>
        <w:rPr>
          <w:spacing w:val="-3"/>
          <w:sz w:val="26"/>
        </w:rPr>
        <w:t xml:space="preserve"> </w:t>
      </w:r>
      <w:r>
        <w:rPr>
          <w:sz w:val="26"/>
        </w:rPr>
        <w:t>thử</w:t>
      </w:r>
      <w:r>
        <w:rPr>
          <w:spacing w:val="-5"/>
          <w:sz w:val="26"/>
        </w:rPr>
        <w:t xml:space="preserve"> </w:t>
      </w:r>
      <w:r>
        <w:rPr>
          <w:sz w:val="26"/>
        </w:rPr>
        <w:t>trên</w:t>
      </w:r>
      <w:r>
        <w:rPr>
          <w:spacing w:val="-5"/>
          <w:sz w:val="26"/>
        </w:rPr>
        <w:t xml:space="preserve"> </w:t>
      </w:r>
      <w:r>
        <w:rPr>
          <w:sz w:val="26"/>
        </w:rPr>
        <w:t>quy</w:t>
      </w:r>
      <w:r>
        <w:rPr>
          <w:spacing w:val="-5"/>
          <w:sz w:val="26"/>
        </w:rPr>
        <w:t xml:space="preserve"> </w:t>
      </w:r>
      <w:r>
        <w:rPr>
          <w:sz w:val="26"/>
        </w:rPr>
        <w:t>mô</w:t>
      </w:r>
      <w:r>
        <w:rPr>
          <w:spacing w:val="-4"/>
          <w:sz w:val="26"/>
        </w:rPr>
        <w:t xml:space="preserve"> </w:t>
      </w:r>
      <w:r>
        <w:rPr>
          <w:sz w:val="26"/>
        </w:rPr>
        <w:t>lớn</w:t>
      </w:r>
      <w:r>
        <w:rPr>
          <w:spacing w:val="-5"/>
          <w:sz w:val="26"/>
        </w:rPr>
        <w:t xml:space="preserve"> </w:t>
      </w:r>
      <w:r>
        <w:rPr>
          <w:sz w:val="26"/>
        </w:rPr>
        <w:t>với</w:t>
      </w:r>
      <w:r>
        <w:rPr>
          <w:spacing w:val="-5"/>
          <w:sz w:val="26"/>
        </w:rPr>
        <w:t xml:space="preserve"> </w:t>
      </w:r>
      <w:r>
        <w:rPr>
          <w:sz w:val="26"/>
        </w:rPr>
        <w:t>lượng</w:t>
      </w:r>
      <w:r>
        <w:rPr>
          <w:spacing w:val="-5"/>
          <w:sz w:val="26"/>
        </w:rPr>
        <w:t xml:space="preserve"> </w:t>
      </w:r>
      <w:r>
        <w:rPr>
          <w:sz w:val="26"/>
        </w:rPr>
        <w:t>người</w:t>
      </w:r>
      <w:r>
        <w:rPr>
          <w:spacing w:val="-6"/>
          <w:sz w:val="26"/>
        </w:rPr>
        <w:t xml:space="preserve"> </w:t>
      </w:r>
      <w:r>
        <w:rPr>
          <w:sz w:val="26"/>
        </w:rPr>
        <w:t>dùng</w:t>
      </w:r>
      <w:r>
        <w:rPr>
          <w:spacing w:val="-3"/>
          <w:sz w:val="26"/>
        </w:rPr>
        <w:t xml:space="preserve"> </w:t>
      </w:r>
      <w:r>
        <w:rPr>
          <w:sz w:val="26"/>
        </w:rPr>
        <w:t>đồng</w:t>
      </w:r>
      <w:r>
        <w:rPr>
          <w:spacing w:val="-5"/>
          <w:sz w:val="26"/>
        </w:rPr>
        <w:t xml:space="preserve"> </w:t>
      </w:r>
      <w:r>
        <w:rPr>
          <w:sz w:val="26"/>
        </w:rPr>
        <w:t>thời</w:t>
      </w:r>
      <w:r>
        <w:rPr>
          <w:spacing w:val="-4"/>
          <w:sz w:val="26"/>
        </w:rPr>
        <w:t xml:space="preserve"> cao.</w:t>
      </w:r>
    </w:p>
    <w:p w14:paraId="4120E87E">
      <w:pPr>
        <w:pStyle w:val="3"/>
        <w:numPr>
          <w:ilvl w:val="1"/>
          <w:numId w:val="5"/>
        </w:numPr>
        <w:tabs>
          <w:tab w:val="left" w:pos="714"/>
        </w:tabs>
        <w:spacing w:before="183" w:after="0" w:line="240" w:lineRule="auto"/>
        <w:ind w:left="714" w:right="0" w:hanging="452"/>
        <w:jc w:val="left"/>
      </w:pPr>
      <w:r>
        <w:t>Hướng</w:t>
      </w:r>
      <w:r>
        <w:rPr>
          <w:spacing w:val="-7"/>
        </w:rPr>
        <w:t xml:space="preserve"> </w:t>
      </w:r>
      <w:r>
        <w:t>phát</w:t>
      </w:r>
      <w:r>
        <w:rPr>
          <w:spacing w:val="-7"/>
        </w:rPr>
        <w:t xml:space="preserve"> </w:t>
      </w:r>
      <w:r>
        <w:rPr>
          <w:spacing w:val="-2"/>
        </w:rPr>
        <w:t>triển</w:t>
      </w:r>
    </w:p>
    <w:p w14:paraId="042B296B">
      <w:pPr>
        <w:pStyle w:val="7"/>
        <w:spacing w:before="185"/>
        <w:ind w:left="262" w:right="417"/>
        <w:jc w:val="both"/>
      </w:pPr>
      <w:r>
        <w:t>Trên</w:t>
      </w:r>
      <w:r>
        <w:rPr>
          <w:spacing w:val="-11"/>
        </w:rPr>
        <w:t xml:space="preserve"> </w:t>
      </w:r>
      <w:r>
        <w:t>cơ</w:t>
      </w:r>
      <w:r>
        <w:rPr>
          <w:spacing w:val="-11"/>
        </w:rPr>
        <w:t xml:space="preserve"> </w:t>
      </w:r>
      <w:r>
        <w:t>sở</w:t>
      </w:r>
      <w:r>
        <w:rPr>
          <w:spacing w:val="-9"/>
        </w:rPr>
        <w:t xml:space="preserve"> </w:t>
      </w:r>
      <w:r>
        <w:t>kết</w:t>
      </w:r>
      <w:r>
        <w:rPr>
          <w:spacing w:val="-11"/>
        </w:rPr>
        <w:t xml:space="preserve"> </w:t>
      </w:r>
      <w:r>
        <w:t>quả</w:t>
      </w:r>
      <w:r>
        <w:rPr>
          <w:spacing w:val="-8"/>
        </w:rPr>
        <w:t xml:space="preserve"> </w:t>
      </w:r>
      <w:r>
        <w:t>đã</w:t>
      </w:r>
      <w:r>
        <w:rPr>
          <w:spacing w:val="-11"/>
        </w:rPr>
        <w:t xml:space="preserve"> </w:t>
      </w:r>
      <w:r>
        <w:t>đạt</w:t>
      </w:r>
      <w:r>
        <w:rPr>
          <w:spacing w:val="-11"/>
        </w:rPr>
        <w:t xml:space="preserve"> </w:t>
      </w:r>
      <w:r>
        <w:t>được,</w:t>
      </w:r>
      <w:r>
        <w:rPr>
          <w:spacing w:val="-11"/>
        </w:rPr>
        <w:t xml:space="preserve"> </w:t>
      </w:r>
      <w:r>
        <w:t>đồ</w:t>
      </w:r>
      <w:r>
        <w:rPr>
          <w:spacing w:val="-11"/>
        </w:rPr>
        <w:t xml:space="preserve"> </w:t>
      </w:r>
      <w:r>
        <w:t>án</w:t>
      </w:r>
      <w:r>
        <w:rPr>
          <w:spacing w:val="-8"/>
        </w:rPr>
        <w:t xml:space="preserve"> </w:t>
      </w:r>
      <w:r>
        <w:t>đề</w:t>
      </w:r>
      <w:r>
        <w:rPr>
          <w:spacing w:val="-11"/>
        </w:rPr>
        <w:t xml:space="preserve"> </w:t>
      </w:r>
      <w:r>
        <w:t>xuất</w:t>
      </w:r>
      <w:r>
        <w:rPr>
          <w:spacing w:val="-8"/>
        </w:rPr>
        <w:t xml:space="preserve"> </w:t>
      </w:r>
      <w:r>
        <w:t>một</w:t>
      </w:r>
      <w:r>
        <w:rPr>
          <w:spacing w:val="-11"/>
        </w:rPr>
        <w:t xml:space="preserve"> </w:t>
      </w:r>
      <w:r>
        <w:t>số</w:t>
      </w:r>
      <w:r>
        <w:rPr>
          <w:spacing w:val="-11"/>
        </w:rPr>
        <w:t xml:space="preserve"> </w:t>
      </w:r>
      <w:r>
        <w:t>hướng</w:t>
      </w:r>
      <w:r>
        <w:rPr>
          <w:spacing w:val="-9"/>
        </w:rPr>
        <w:t xml:space="preserve"> </w:t>
      </w:r>
      <w:r>
        <w:t>phát</w:t>
      </w:r>
      <w:r>
        <w:rPr>
          <w:spacing w:val="-11"/>
        </w:rPr>
        <w:t xml:space="preserve"> </w:t>
      </w:r>
      <w:r>
        <w:t>triển</w:t>
      </w:r>
      <w:r>
        <w:rPr>
          <w:spacing w:val="-11"/>
        </w:rPr>
        <w:t xml:space="preserve"> </w:t>
      </w:r>
      <w:r>
        <w:t>trong</w:t>
      </w:r>
      <w:r>
        <w:rPr>
          <w:spacing w:val="-11"/>
        </w:rPr>
        <w:t xml:space="preserve"> </w:t>
      </w:r>
      <w:r>
        <w:t>tương</w:t>
      </w:r>
      <w:r>
        <w:rPr>
          <w:spacing w:val="-9"/>
        </w:rPr>
        <w:t xml:space="preserve"> </w:t>
      </w:r>
      <w:r>
        <w:t>lai</w:t>
      </w:r>
      <w:r>
        <w:rPr>
          <w:spacing w:val="-11"/>
        </w:rPr>
        <w:t xml:space="preserve"> </w:t>
      </w:r>
      <w:r>
        <w:t>nhằm hoàn thiện và nâng cao chất lượng hệ thống:</w:t>
      </w:r>
    </w:p>
    <w:p w14:paraId="56254116">
      <w:pPr>
        <w:pStyle w:val="10"/>
        <w:numPr>
          <w:ilvl w:val="0"/>
          <w:numId w:val="6"/>
        </w:numPr>
        <w:tabs>
          <w:tab w:val="left" w:pos="621"/>
        </w:tabs>
        <w:spacing w:before="0" w:after="0" w:line="259" w:lineRule="auto"/>
        <w:ind w:left="621" w:right="411" w:hanging="360"/>
        <w:jc w:val="both"/>
        <w:rPr>
          <w:sz w:val="26"/>
        </w:rPr>
      </w:pPr>
      <w:r>
        <w:rPr>
          <w:sz w:val="26"/>
        </w:rPr>
        <w:t>Tích hợp cổng thanh toán trực tuyến (VNPay, MoMo, ZaloPay) để bệnh nhân có thể thanh toán phí khám bệnh ngay khi đặt lịch, giúp giảm tải cho quầy thu ngân và nâng cao trải nghiệm người dùng.</w:t>
      </w:r>
    </w:p>
    <w:p w14:paraId="3E76E24B">
      <w:pPr>
        <w:pStyle w:val="10"/>
        <w:numPr>
          <w:ilvl w:val="0"/>
          <w:numId w:val="6"/>
        </w:numPr>
        <w:tabs>
          <w:tab w:val="left" w:pos="621"/>
        </w:tabs>
        <w:spacing w:before="0" w:after="0" w:line="259" w:lineRule="auto"/>
        <w:ind w:left="621" w:right="408" w:hanging="360"/>
        <w:jc w:val="both"/>
        <w:rPr>
          <w:sz w:val="26"/>
        </w:rPr>
      </w:pPr>
      <w:r>
        <w:rPr>
          <w:sz w:val="26"/>
        </w:rPr>
        <w:t>Bổ</w:t>
      </w:r>
      <w:r>
        <w:rPr>
          <w:spacing w:val="-5"/>
          <w:sz w:val="26"/>
        </w:rPr>
        <w:t xml:space="preserve"> </w:t>
      </w:r>
      <w:r>
        <w:rPr>
          <w:sz w:val="26"/>
        </w:rPr>
        <w:t>sung</w:t>
      </w:r>
      <w:r>
        <w:rPr>
          <w:spacing w:val="-5"/>
          <w:sz w:val="26"/>
        </w:rPr>
        <w:t xml:space="preserve"> </w:t>
      </w:r>
      <w:r>
        <w:rPr>
          <w:sz w:val="26"/>
        </w:rPr>
        <w:t>chức</w:t>
      </w:r>
      <w:r>
        <w:rPr>
          <w:spacing w:val="-5"/>
          <w:sz w:val="26"/>
        </w:rPr>
        <w:t xml:space="preserve"> </w:t>
      </w:r>
      <w:r>
        <w:rPr>
          <w:sz w:val="26"/>
        </w:rPr>
        <w:t>năng</w:t>
      </w:r>
      <w:r>
        <w:rPr>
          <w:spacing w:val="-6"/>
          <w:sz w:val="26"/>
        </w:rPr>
        <w:t xml:space="preserve"> </w:t>
      </w:r>
      <w:r>
        <w:rPr>
          <w:sz w:val="26"/>
        </w:rPr>
        <w:t>khám</w:t>
      </w:r>
      <w:r>
        <w:rPr>
          <w:spacing w:val="-5"/>
          <w:sz w:val="26"/>
        </w:rPr>
        <w:t xml:space="preserve"> </w:t>
      </w:r>
      <w:r>
        <w:rPr>
          <w:sz w:val="26"/>
        </w:rPr>
        <w:t>bệnh</w:t>
      </w:r>
      <w:r>
        <w:rPr>
          <w:spacing w:val="-5"/>
          <w:sz w:val="26"/>
        </w:rPr>
        <w:t xml:space="preserve"> </w:t>
      </w:r>
      <w:r>
        <w:rPr>
          <w:sz w:val="26"/>
        </w:rPr>
        <w:t>từ</w:t>
      </w:r>
      <w:r>
        <w:rPr>
          <w:spacing w:val="-5"/>
          <w:sz w:val="26"/>
        </w:rPr>
        <w:t xml:space="preserve"> </w:t>
      </w:r>
      <w:r>
        <w:rPr>
          <w:sz w:val="26"/>
        </w:rPr>
        <w:t>xa</w:t>
      </w:r>
      <w:r>
        <w:rPr>
          <w:spacing w:val="-5"/>
          <w:sz w:val="26"/>
        </w:rPr>
        <w:t xml:space="preserve"> </w:t>
      </w:r>
      <w:r>
        <w:rPr>
          <w:sz w:val="26"/>
        </w:rPr>
        <w:t>thông</w:t>
      </w:r>
      <w:r>
        <w:rPr>
          <w:spacing w:val="-4"/>
          <w:sz w:val="26"/>
        </w:rPr>
        <w:t xml:space="preserve"> </w:t>
      </w:r>
      <w:r>
        <w:rPr>
          <w:sz w:val="26"/>
        </w:rPr>
        <w:t>qua</w:t>
      </w:r>
      <w:r>
        <w:rPr>
          <w:spacing w:val="-4"/>
          <w:sz w:val="26"/>
        </w:rPr>
        <w:t xml:space="preserve"> </w:t>
      </w:r>
      <w:r>
        <w:rPr>
          <w:sz w:val="26"/>
        </w:rPr>
        <w:t>video</w:t>
      </w:r>
      <w:r>
        <w:rPr>
          <w:spacing w:val="-5"/>
          <w:sz w:val="26"/>
        </w:rPr>
        <w:t xml:space="preserve"> </w:t>
      </w:r>
      <w:r>
        <w:rPr>
          <w:sz w:val="26"/>
        </w:rPr>
        <w:t>call,</w:t>
      </w:r>
      <w:r>
        <w:rPr>
          <w:spacing w:val="-5"/>
          <w:sz w:val="26"/>
        </w:rPr>
        <w:t xml:space="preserve"> </w:t>
      </w:r>
      <w:r>
        <w:rPr>
          <w:sz w:val="26"/>
        </w:rPr>
        <w:t>hỗ</w:t>
      </w:r>
      <w:r>
        <w:rPr>
          <w:spacing w:val="-5"/>
          <w:sz w:val="26"/>
        </w:rPr>
        <w:t xml:space="preserve"> </w:t>
      </w:r>
      <w:r>
        <w:rPr>
          <w:sz w:val="26"/>
        </w:rPr>
        <w:t>trợ</w:t>
      </w:r>
      <w:r>
        <w:rPr>
          <w:spacing w:val="-6"/>
          <w:sz w:val="26"/>
        </w:rPr>
        <w:t xml:space="preserve"> </w:t>
      </w:r>
      <w:r>
        <w:rPr>
          <w:sz w:val="26"/>
        </w:rPr>
        <w:t>tư</w:t>
      </w:r>
      <w:r>
        <w:rPr>
          <w:spacing w:val="-5"/>
          <w:sz w:val="26"/>
        </w:rPr>
        <w:t xml:space="preserve"> </w:t>
      </w:r>
      <w:r>
        <w:rPr>
          <w:sz w:val="26"/>
        </w:rPr>
        <w:t>vấn</w:t>
      </w:r>
      <w:r>
        <w:rPr>
          <w:spacing w:val="-5"/>
          <w:sz w:val="26"/>
        </w:rPr>
        <w:t xml:space="preserve"> </w:t>
      </w:r>
      <w:r>
        <w:rPr>
          <w:sz w:val="26"/>
        </w:rPr>
        <w:t>trực</w:t>
      </w:r>
      <w:r>
        <w:rPr>
          <w:spacing w:val="-5"/>
          <w:sz w:val="26"/>
        </w:rPr>
        <w:t xml:space="preserve"> </w:t>
      </w:r>
      <w:r>
        <w:rPr>
          <w:sz w:val="26"/>
        </w:rPr>
        <w:t>tuyến</w:t>
      </w:r>
      <w:r>
        <w:rPr>
          <w:spacing w:val="-5"/>
          <w:sz w:val="26"/>
        </w:rPr>
        <w:t xml:space="preserve"> </w:t>
      </w:r>
      <w:r>
        <w:rPr>
          <w:sz w:val="26"/>
        </w:rPr>
        <w:t>giữa bác</w:t>
      </w:r>
      <w:r>
        <w:rPr>
          <w:spacing w:val="-7"/>
          <w:sz w:val="26"/>
        </w:rPr>
        <w:t xml:space="preserve"> </w:t>
      </w:r>
      <w:r>
        <w:rPr>
          <w:sz w:val="26"/>
        </w:rPr>
        <w:t>sĩ</w:t>
      </w:r>
      <w:r>
        <w:rPr>
          <w:spacing w:val="-8"/>
          <w:sz w:val="26"/>
        </w:rPr>
        <w:t xml:space="preserve"> </w:t>
      </w:r>
      <w:r>
        <w:rPr>
          <w:sz w:val="26"/>
        </w:rPr>
        <w:t>và</w:t>
      </w:r>
      <w:r>
        <w:rPr>
          <w:spacing w:val="-7"/>
          <w:sz w:val="26"/>
        </w:rPr>
        <w:t xml:space="preserve"> </w:t>
      </w:r>
      <w:r>
        <w:rPr>
          <w:sz w:val="26"/>
        </w:rPr>
        <w:t>bệnh</w:t>
      </w:r>
      <w:r>
        <w:rPr>
          <w:spacing w:val="-8"/>
          <w:sz w:val="26"/>
        </w:rPr>
        <w:t xml:space="preserve"> </w:t>
      </w:r>
      <w:r>
        <w:rPr>
          <w:sz w:val="26"/>
        </w:rPr>
        <w:t>nhân,</w:t>
      </w:r>
      <w:r>
        <w:rPr>
          <w:spacing w:val="-7"/>
          <w:sz w:val="26"/>
        </w:rPr>
        <w:t xml:space="preserve"> </w:t>
      </w:r>
      <w:r>
        <w:rPr>
          <w:sz w:val="26"/>
        </w:rPr>
        <w:t>đặc</w:t>
      </w:r>
      <w:r>
        <w:rPr>
          <w:spacing w:val="-7"/>
          <w:sz w:val="26"/>
        </w:rPr>
        <w:t xml:space="preserve"> </w:t>
      </w:r>
      <w:r>
        <w:rPr>
          <w:sz w:val="26"/>
        </w:rPr>
        <w:t>biệt</w:t>
      </w:r>
      <w:r>
        <w:rPr>
          <w:spacing w:val="-8"/>
          <w:sz w:val="26"/>
        </w:rPr>
        <w:t xml:space="preserve"> </w:t>
      </w:r>
      <w:r>
        <w:rPr>
          <w:sz w:val="26"/>
        </w:rPr>
        <w:t>phù</w:t>
      </w:r>
      <w:r>
        <w:rPr>
          <w:spacing w:val="-8"/>
          <w:sz w:val="26"/>
        </w:rPr>
        <w:t xml:space="preserve"> </w:t>
      </w:r>
      <w:r>
        <w:rPr>
          <w:sz w:val="26"/>
        </w:rPr>
        <w:t>hợp</w:t>
      </w:r>
      <w:r>
        <w:rPr>
          <w:spacing w:val="-8"/>
          <w:sz w:val="26"/>
        </w:rPr>
        <w:t xml:space="preserve"> </w:t>
      </w:r>
      <w:r>
        <w:rPr>
          <w:sz w:val="26"/>
        </w:rPr>
        <w:t>với</w:t>
      </w:r>
      <w:r>
        <w:rPr>
          <w:spacing w:val="-8"/>
          <w:sz w:val="26"/>
        </w:rPr>
        <w:t xml:space="preserve"> </w:t>
      </w:r>
      <w:r>
        <w:rPr>
          <w:sz w:val="26"/>
        </w:rPr>
        <w:t>các</w:t>
      </w:r>
      <w:r>
        <w:rPr>
          <w:spacing w:val="-7"/>
          <w:sz w:val="26"/>
        </w:rPr>
        <w:t xml:space="preserve"> </w:t>
      </w:r>
      <w:r>
        <w:rPr>
          <w:sz w:val="26"/>
        </w:rPr>
        <w:t>trường</w:t>
      </w:r>
      <w:r>
        <w:rPr>
          <w:spacing w:val="-8"/>
          <w:sz w:val="26"/>
        </w:rPr>
        <w:t xml:space="preserve"> </w:t>
      </w:r>
      <w:r>
        <w:rPr>
          <w:sz w:val="26"/>
        </w:rPr>
        <w:t>hợp</w:t>
      </w:r>
      <w:r>
        <w:rPr>
          <w:spacing w:val="-8"/>
          <w:sz w:val="26"/>
        </w:rPr>
        <w:t xml:space="preserve"> </w:t>
      </w:r>
      <w:r>
        <w:rPr>
          <w:sz w:val="26"/>
        </w:rPr>
        <w:t>tái</w:t>
      </w:r>
      <w:r>
        <w:rPr>
          <w:spacing w:val="-8"/>
          <w:sz w:val="26"/>
        </w:rPr>
        <w:t xml:space="preserve"> </w:t>
      </w:r>
      <w:r>
        <w:rPr>
          <w:sz w:val="26"/>
        </w:rPr>
        <w:t>khám</w:t>
      </w:r>
      <w:r>
        <w:rPr>
          <w:spacing w:val="-7"/>
          <w:sz w:val="26"/>
        </w:rPr>
        <w:t xml:space="preserve"> </w:t>
      </w:r>
      <w:r>
        <w:rPr>
          <w:sz w:val="26"/>
        </w:rPr>
        <w:t>hoặc</w:t>
      </w:r>
      <w:r>
        <w:rPr>
          <w:spacing w:val="-7"/>
          <w:sz w:val="26"/>
        </w:rPr>
        <w:t xml:space="preserve"> </w:t>
      </w:r>
      <w:r>
        <w:rPr>
          <w:sz w:val="26"/>
        </w:rPr>
        <w:t>tư</w:t>
      </w:r>
      <w:r>
        <w:rPr>
          <w:spacing w:val="-7"/>
          <w:sz w:val="26"/>
        </w:rPr>
        <w:t xml:space="preserve"> </w:t>
      </w:r>
      <w:r>
        <w:rPr>
          <w:sz w:val="26"/>
        </w:rPr>
        <w:t>vấn</w:t>
      </w:r>
      <w:r>
        <w:rPr>
          <w:spacing w:val="-8"/>
          <w:sz w:val="26"/>
        </w:rPr>
        <w:t xml:space="preserve"> </w:t>
      </w:r>
      <w:r>
        <w:rPr>
          <w:sz w:val="26"/>
        </w:rPr>
        <w:t>ban</w:t>
      </w:r>
      <w:r>
        <w:rPr>
          <w:spacing w:val="-7"/>
          <w:sz w:val="26"/>
        </w:rPr>
        <w:t xml:space="preserve"> </w:t>
      </w:r>
      <w:r>
        <w:rPr>
          <w:sz w:val="26"/>
        </w:rPr>
        <w:t>đầu.</w:t>
      </w:r>
    </w:p>
    <w:p w14:paraId="12978F2A">
      <w:pPr>
        <w:pStyle w:val="10"/>
        <w:spacing w:after="0" w:line="259" w:lineRule="auto"/>
        <w:jc w:val="both"/>
        <w:rPr>
          <w:sz w:val="26"/>
        </w:rPr>
        <w:sectPr>
          <w:pgSz w:w="12240" w:h="15840"/>
          <w:pgMar w:top="1240" w:right="720" w:bottom="940" w:left="1440" w:header="739" w:footer="750" w:gutter="0"/>
          <w:cols w:space="720" w:num="1"/>
        </w:sectPr>
      </w:pPr>
    </w:p>
    <w:p w14:paraId="64645B4C">
      <w:pPr>
        <w:pStyle w:val="7"/>
        <w:spacing w:before="39"/>
      </w:pPr>
    </w:p>
    <w:p w14:paraId="4920BD85">
      <w:pPr>
        <w:pStyle w:val="10"/>
        <w:numPr>
          <w:ilvl w:val="0"/>
          <w:numId w:val="6"/>
        </w:numPr>
        <w:tabs>
          <w:tab w:val="left" w:pos="621"/>
        </w:tabs>
        <w:spacing w:before="0" w:after="0" w:line="259" w:lineRule="auto"/>
        <w:ind w:left="621" w:right="411" w:hanging="360"/>
        <w:jc w:val="both"/>
        <w:rPr>
          <w:sz w:val="26"/>
        </w:rPr>
      </w:pPr>
      <w:r>
        <w:rPr>
          <w:sz w:val="26"/>
        </w:rPr>
        <w:t>Áp dụng các thuật toán mã hóa mật khẩu mạnh như BCrypt hoặc Argon2, đồng thời triển khai xác thực hai lớp (2FA) qua SMS hoặc email để tăng cường bảo mật cho tài khoản người dùng.</w:t>
      </w:r>
    </w:p>
    <w:p w14:paraId="6B553C3A">
      <w:pPr>
        <w:pStyle w:val="10"/>
        <w:numPr>
          <w:ilvl w:val="0"/>
          <w:numId w:val="6"/>
        </w:numPr>
        <w:tabs>
          <w:tab w:val="left" w:pos="621"/>
        </w:tabs>
        <w:spacing w:before="1" w:after="0" w:line="259" w:lineRule="auto"/>
        <w:ind w:left="621" w:right="411" w:hanging="360"/>
        <w:jc w:val="both"/>
        <w:rPr>
          <w:sz w:val="26"/>
        </w:rPr>
      </w:pPr>
      <w:r>
        <w:rPr>
          <w:sz w:val="26"/>
        </w:rPr>
        <w:t>Phát triển ứng dụng di động (mobile app) trên hai nền tảng</w:t>
      </w:r>
      <w:r>
        <w:rPr>
          <w:spacing w:val="-1"/>
          <w:sz w:val="26"/>
        </w:rPr>
        <w:t xml:space="preserve"> </w:t>
      </w:r>
      <w:r>
        <w:rPr>
          <w:sz w:val="26"/>
        </w:rPr>
        <w:t xml:space="preserve">Android và iOS để bệnh nhân thuận tiện đặt lịch và nhận thông báo ngay trên điện thoại thông qua push </w:t>
      </w:r>
      <w:r>
        <w:rPr>
          <w:spacing w:val="-2"/>
          <w:sz w:val="26"/>
        </w:rPr>
        <w:t>notification.</w:t>
      </w:r>
    </w:p>
    <w:p w14:paraId="010EF1D6">
      <w:pPr>
        <w:pStyle w:val="10"/>
        <w:numPr>
          <w:ilvl w:val="0"/>
          <w:numId w:val="6"/>
        </w:numPr>
        <w:tabs>
          <w:tab w:val="left" w:pos="621"/>
        </w:tabs>
        <w:spacing w:before="0" w:after="0" w:line="259" w:lineRule="auto"/>
        <w:ind w:left="621" w:right="411" w:hanging="360"/>
        <w:jc w:val="both"/>
        <w:rPr>
          <w:sz w:val="26"/>
        </w:rPr>
      </w:pPr>
      <w:r>
        <w:rPr>
          <w:sz w:val="26"/>
        </w:rPr>
        <w:t>Ứng</w:t>
      </w:r>
      <w:r>
        <w:rPr>
          <w:spacing w:val="-5"/>
          <w:sz w:val="26"/>
        </w:rPr>
        <w:t xml:space="preserve"> </w:t>
      </w:r>
      <w:r>
        <w:rPr>
          <w:sz w:val="26"/>
        </w:rPr>
        <w:t>dụng</w:t>
      </w:r>
      <w:r>
        <w:rPr>
          <w:spacing w:val="-5"/>
          <w:sz w:val="26"/>
        </w:rPr>
        <w:t xml:space="preserve"> </w:t>
      </w:r>
      <w:r>
        <w:rPr>
          <w:sz w:val="26"/>
        </w:rPr>
        <w:t>trí</w:t>
      </w:r>
      <w:r>
        <w:rPr>
          <w:spacing w:val="-5"/>
          <w:sz w:val="26"/>
        </w:rPr>
        <w:t xml:space="preserve"> </w:t>
      </w:r>
      <w:r>
        <w:rPr>
          <w:sz w:val="26"/>
        </w:rPr>
        <w:t>tuệ</w:t>
      </w:r>
      <w:r>
        <w:rPr>
          <w:spacing w:val="-5"/>
          <w:sz w:val="26"/>
        </w:rPr>
        <w:t xml:space="preserve"> </w:t>
      </w:r>
      <w:r>
        <w:rPr>
          <w:sz w:val="26"/>
        </w:rPr>
        <w:t>nhân</w:t>
      </w:r>
      <w:r>
        <w:rPr>
          <w:spacing w:val="-5"/>
          <w:sz w:val="26"/>
        </w:rPr>
        <w:t xml:space="preserve"> </w:t>
      </w:r>
      <w:r>
        <w:rPr>
          <w:sz w:val="26"/>
        </w:rPr>
        <w:t>tạo</w:t>
      </w:r>
      <w:r>
        <w:rPr>
          <w:spacing w:val="-5"/>
          <w:sz w:val="26"/>
        </w:rPr>
        <w:t xml:space="preserve"> </w:t>
      </w:r>
      <w:r>
        <w:rPr>
          <w:sz w:val="26"/>
        </w:rPr>
        <w:t>(AI)</w:t>
      </w:r>
      <w:r>
        <w:rPr>
          <w:spacing w:val="-5"/>
          <w:sz w:val="26"/>
        </w:rPr>
        <w:t xml:space="preserve"> </w:t>
      </w:r>
      <w:r>
        <w:rPr>
          <w:sz w:val="26"/>
        </w:rPr>
        <w:t>và</w:t>
      </w:r>
      <w:r>
        <w:rPr>
          <w:spacing w:val="-5"/>
          <w:sz w:val="26"/>
        </w:rPr>
        <w:t xml:space="preserve"> </w:t>
      </w:r>
      <w:r>
        <w:rPr>
          <w:sz w:val="26"/>
        </w:rPr>
        <w:t>học</w:t>
      </w:r>
      <w:r>
        <w:rPr>
          <w:spacing w:val="-5"/>
          <w:sz w:val="26"/>
        </w:rPr>
        <w:t xml:space="preserve"> </w:t>
      </w:r>
      <w:r>
        <w:rPr>
          <w:sz w:val="26"/>
        </w:rPr>
        <w:t>máy</w:t>
      </w:r>
      <w:r>
        <w:rPr>
          <w:spacing w:val="-5"/>
          <w:sz w:val="26"/>
        </w:rPr>
        <w:t xml:space="preserve"> </w:t>
      </w:r>
      <w:r>
        <w:rPr>
          <w:sz w:val="26"/>
        </w:rPr>
        <w:t>(Machine</w:t>
      </w:r>
      <w:r>
        <w:rPr>
          <w:spacing w:val="-5"/>
          <w:sz w:val="26"/>
        </w:rPr>
        <w:t xml:space="preserve"> </w:t>
      </w:r>
      <w:r>
        <w:rPr>
          <w:sz w:val="26"/>
        </w:rPr>
        <w:t>Learning)</w:t>
      </w:r>
      <w:r>
        <w:rPr>
          <w:spacing w:val="-5"/>
          <w:sz w:val="26"/>
        </w:rPr>
        <w:t xml:space="preserve"> </w:t>
      </w:r>
      <w:r>
        <w:rPr>
          <w:sz w:val="26"/>
        </w:rPr>
        <w:t>để</w:t>
      </w:r>
      <w:r>
        <w:rPr>
          <w:spacing w:val="-5"/>
          <w:sz w:val="26"/>
        </w:rPr>
        <w:t xml:space="preserve"> </w:t>
      </w:r>
      <w:r>
        <w:rPr>
          <w:sz w:val="26"/>
        </w:rPr>
        <w:t>gợi</w:t>
      </w:r>
      <w:r>
        <w:rPr>
          <w:spacing w:val="-5"/>
          <w:sz w:val="26"/>
        </w:rPr>
        <w:t xml:space="preserve"> </w:t>
      </w:r>
      <w:r>
        <w:rPr>
          <w:sz w:val="26"/>
        </w:rPr>
        <w:t>ý</w:t>
      </w:r>
      <w:r>
        <w:rPr>
          <w:spacing w:val="-5"/>
          <w:sz w:val="26"/>
        </w:rPr>
        <w:t xml:space="preserve"> </w:t>
      </w:r>
      <w:r>
        <w:rPr>
          <w:sz w:val="26"/>
        </w:rPr>
        <w:t>bác</w:t>
      </w:r>
      <w:r>
        <w:rPr>
          <w:spacing w:val="-5"/>
          <w:sz w:val="26"/>
        </w:rPr>
        <w:t xml:space="preserve"> </w:t>
      </w:r>
      <w:r>
        <w:rPr>
          <w:sz w:val="26"/>
        </w:rPr>
        <w:t>sĩ</w:t>
      </w:r>
      <w:r>
        <w:rPr>
          <w:spacing w:val="-5"/>
          <w:sz w:val="26"/>
        </w:rPr>
        <w:t xml:space="preserve"> </w:t>
      </w:r>
      <w:r>
        <w:rPr>
          <w:sz w:val="26"/>
        </w:rPr>
        <w:t>phù</w:t>
      </w:r>
      <w:r>
        <w:rPr>
          <w:spacing w:val="-5"/>
          <w:sz w:val="26"/>
        </w:rPr>
        <w:t xml:space="preserve"> </w:t>
      </w:r>
      <w:r>
        <w:rPr>
          <w:sz w:val="26"/>
        </w:rPr>
        <w:t>hợp dựa</w:t>
      </w:r>
      <w:r>
        <w:rPr>
          <w:spacing w:val="-2"/>
          <w:sz w:val="26"/>
        </w:rPr>
        <w:t xml:space="preserve"> </w:t>
      </w:r>
      <w:r>
        <w:rPr>
          <w:sz w:val="26"/>
        </w:rPr>
        <w:t>trên</w:t>
      </w:r>
      <w:r>
        <w:rPr>
          <w:spacing w:val="-2"/>
          <w:sz w:val="26"/>
        </w:rPr>
        <w:t xml:space="preserve"> </w:t>
      </w:r>
      <w:r>
        <w:rPr>
          <w:sz w:val="26"/>
        </w:rPr>
        <w:t>triệu</w:t>
      </w:r>
      <w:r>
        <w:rPr>
          <w:spacing w:val="-3"/>
          <w:sz w:val="26"/>
        </w:rPr>
        <w:t xml:space="preserve"> </w:t>
      </w:r>
      <w:r>
        <w:rPr>
          <w:sz w:val="26"/>
        </w:rPr>
        <w:t>chứng,</w:t>
      </w:r>
      <w:r>
        <w:rPr>
          <w:spacing w:val="-3"/>
          <w:sz w:val="26"/>
        </w:rPr>
        <w:t xml:space="preserve"> </w:t>
      </w:r>
      <w:r>
        <w:rPr>
          <w:sz w:val="26"/>
        </w:rPr>
        <w:t>lịch</w:t>
      </w:r>
      <w:r>
        <w:rPr>
          <w:spacing w:val="-2"/>
          <w:sz w:val="26"/>
        </w:rPr>
        <w:t xml:space="preserve"> </w:t>
      </w:r>
      <w:r>
        <w:rPr>
          <w:sz w:val="26"/>
        </w:rPr>
        <w:t>sử</w:t>
      </w:r>
      <w:r>
        <w:rPr>
          <w:spacing w:val="-2"/>
          <w:sz w:val="26"/>
        </w:rPr>
        <w:t xml:space="preserve"> </w:t>
      </w:r>
      <w:r>
        <w:rPr>
          <w:sz w:val="26"/>
        </w:rPr>
        <w:t>khám</w:t>
      </w:r>
      <w:r>
        <w:rPr>
          <w:spacing w:val="-3"/>
          <w:sz w:val="26"/>
        </w:rPr>
        <w:t xml:space="preserve"> </w:t>
      </w:r>
      <w:r>
        <w:rPr>
          <w:sz w:val="26"/>
        </w:rPr>
        <w:t>và</w:t>
      </w:r>
      <w:r>
        <w:rPr>
          <w:spacing w:val="-1"/>
          <w:sz w:val="26"/>
        </w:rPr>
        <w:t xml:space="preserve"> </w:t>
      </w:r>
      <w:r>
        <w:rPr>
          <w:sz w:val="26"/>
        </w:rPr>
        <w:t>đánh giá;</w:t>
      </w:r>
      <w:r>
        <w:rPr>
          <w:spacing w:val="-3"/>
          <w:sz w:val="26"/>
        </w:rPr>
        <w:t xml:space="preserve"> </w:t>
      </w:r>
      <w:r>
        <w:rPr>
          <w:sz w:val="26"/>
        </w:rPr>
        <w:t>đồng</w:t>
      </w:r>
      <w:r>
        <w:rPr>
          <w:spacing w:val="-1"/>
          <w:sz w:val="26"/>
        </w:rPr>
        <w:t xml:space="preserve"> </w:t>
      </w:r>
      <w:r>
        <w:rPr>
          <w:sz w:val="26"/>
        </w:rPr>
        <w:t>thời</w:t>
      </w:r>
      <w:r>
        <w:rPr>
          <w:spacing w:val="-1"/>
          <w:sz w:val="26"/>
        </w:rPr>
        <w:t xml:space="preserve"> </w:t>
      </w:r>
      <w:r>
        <w:rPr>
          <w:sz w:val="26"/>
        </w:rPr>
        <w:t>xây dựng</w:t>
      </w:r>
      <w:r>
        <w:rPr>
          <w:spacing w:val="-1"/>
          <w:sz w:val="26"/>
        </w:rPr>
        <w:t xml:space="preserve"> </w:t>
      </w:r>
      <w:r>
        <w:rPr>
          <w:sz w:val="26"/>
        </w:rPr>
        <w:t>chatbot</w:t>
      </w:r>
      <w:r>
        <w:rPr>
          <w:spacing w:val="-3"/>
          <w:sz w:val="26"/>
        </w:rPr>
        <w:t xml:space="preserve"> </w:t>
      </w:r>
      <w:r>
        <w:rPr>
          <w:sz w:val="26"/>
        </w:rPr>
        <w:t>tự động</w:t>
      </w:r>
      <w:r>
        <w:rPr>
          <w:spacing w:val="-1"/>
          <w:sz w:val="26"/>
        </w:rPr>
        <w:t xml:space="preserve"> </w:t>
      </w:r>
      <w:r>
        <w:rPr>
          <w:sz w:val="26"/>
        </w:rPr>
        <w:t>hỗ trợ bệnh nhân 24/7.</w:t>
      </w:r>
    </w:p>
    <w:p w14:paraId="24DA99A5">
      <w:pPr>
        <w:pStyle w:val="10"/>
        <w:numPr>
          <w:ilvl w:val="0"/>
          <w:numId w:val="6"/>
        </w:numPr>
        <w:tabs>
          <w:tab w:val="left" w:pos="621"/>
        </w:tabs>
        <w:spacing w:before="0" w:after="0" w:line="259" w:lineRule="auto"/>
        <w:ind w:left="621" w:right="408" w:hanging="360"/>
        <w:jc w:val="both"/>
        <w:rPr>
          <w:sz w:val="26"/>
        </w:rPr>
      </w:pPr>
      <w:r>
        <w:rPr>
          <w:sz w:val="26"/>
        </w:rPr>
        <w:t>Mở rộng quy mô hệ thống bằng cách triển khai trên kiến trúc microservices, sử dụng Docker và Kubernetes để dễ dàng mở rộng theo chiều ngang, đáp ứng lượng truy cập lớn từ nhiều cơ sở y tế.</w:t>
      </w:r>
    </w:p>
    <w:p w14:paraId="1202DE7E">
      <w:pPr>
        <w:pStyle w:val="10"/>
        <w:numPr>
          <w:ilvl w:val="0"/>
          <w:numId w:val="6"/>
        </w:numPr>
        <w:tabs>
          <w:tab w:val="left" w:pos="621"/>
        </w:tabs>
        <w:spacing w:before="0" w:after="0" w:line="259" w:lineRule="auto"/>
        <w:ind w:left="621" w:right="408" w:hanging="360"/>
        <w:jc w:val="both"/>
        <w:rPr>
          <w:sz w:val="26"/>
        </w:rPr>
      </w:pPr>
      <w:r>
        <w:rPr>
          <w:sz w:val="26"/>
        </w:rPr>
        <w:t>Tích</w:t>
      </w:r>
      <w:r>
        <w:rPr>
          <w:spacing w:val="-16"/>
          <w:sz w:val="26"/>
        </w:rPr>
        <w:t xml:space="preserve"> </w:t>
      </w:r>
      <w:r>
        <w:rPr>
          <w:sz w:val="26"/>
        </w:rPr>
        <w:t>hợp</w:t>
      </w:r>
      <w:r>
        <w:rPr>
          <w:spacing w:val="-10"/>
          <w:sz w:val="26"/>
        </w:rPr>
        <w:t xml:space="preserve"> </w:t>
      </w:r>
      <w:r>
        <w:rPr>
          <w:sz w:val="26"/>
        </w:rPr>
        <w:t>với</w:t>
      </w:r>
      <w:r>
        <w:rPr>
          <w:spacing w:val="-10"/>
          <w:sz w:val="26"/>
        </w:rPr>
        <w:t xml:space="preserve"> </w:t>
      </w:r>
      <w:r>
        <w:rPr>
          <w:sz w:val="26"/>
        </w:rPr>
        <w:t>hệ</w:t>
      </w:r>
      <w:r>
        <w:rPr>
          <w:spacing w:val="-10"/>
          <w:sz w:val="26"/>
        </w:rPr>
        <w:t xml:space="preserve"> </w:t>
      </w:r>
      <w:r>
        <w:rPr>
          <w:sz w:val="26"/>
        </w:rPr>
        <w:t>thống</w:t>
      </w:r>
      <w:r>
        <w:rPr>
          <w:spacing w:val="-10"/>
          <w:sz w:val="26"/>
        </w:rPr>
        <w:t xml:space="preserve"> </w:t>
      </w:r>
      <w:r>
        <w:rPr>
          <w:sz w:val="26"/>
        </w:rPr>
        <w:t>hồ</w:t>
      </w:r>
      <w:r>
        <w:rPr>
          <w:spacing w:val="-10"/>
          <w:sz w:val="26"/>
        </w:rPr>
        <w:t xml:space="preserve"> </w:t>
      </w:r>
      <w:r>
        <w:rPr>
          <w:sz w:val="26"/>
        </w:rPr>
        <w:t>sơ</w:t>
      </w:r>
      <w:r>
        <w:rPr>
          <w:spacing w:val="-10"/>
          <w:sz w:val="26"/>
        </w:rPr>
        <w:t xml:space="preserve"> </w:t>
      </w:r>
      <w:r>
        <w:rPr>
          <w:sz w:val="26"/>
        </w:rPr>
        <w:t>bệnh</w:t>
      </w:r>
      <w:r>
        <w:rPr>
          <w:spacing w:val="-10"/>
          <w:sz w:val="26"/>
        </w:rPr>
        <w:t xml:space="preserve"> </w:t>
      </w:r>
      <w:r>
        <w:rPr>
          <w:sz w:val="26"/>
        </w:rPr>
        <w:t>án</w:t>
      </w:r>
      <w:r>
        <w:rPr>
          <w:spacing w:val="-10"/>
          <w:sz w:val="26"/>
        </w:rPr>
        <w:t xml:space="preserve"> </w:t>
      </w:r>
      <w:r>
        <w:rPr>
          <w:sz w:val="26"/>
        </w:rPr>
        <w:t>điện</w:t>
      </w:r>
      <w:r>
        <w:rPr>
          <w:spacing w:val="-10"/>
          <w:sz w:val="26"/>
        </w:rPr>
        <w:t xml:space="preserve"> </w:t>
      </w:r>
      <w:r>
        <w:rPr>
          <w:sz w:val="26"/>
        </w:rPr>
        <w:t>tử</w:t>
      </w:r>
      <w:r>
        <w:rPr>
          <w:spacing w:val="-8"/>
          <w:sz w:val="26"/>
        </w:rPr>
        <w:t xml:space="preserve"> </w:t>
      </w:r>
      <w:r>
        <w:rPr>
          <w:sz w:val="26"/>
        </w:rPr>
        <w:t>(EMR)</w:t>
      </w:r>
      <w:r>
        <w:rPr>
          <w:spacing w:val="-10"/>
          <w:sz w:val="26"/>
        </w:rPr>
        <w:t xml:space="preserve"> </w:t>
      </w:r>
      <w:r>
        <w:rPr>
          <w:sz w:val="26"/>
        </w:rPr>
        <w:t>của</w:t>
      </w:r>
      <w:r>
        <w:rPr>
          <w:spacing w:val="-10"/>
          <w:sz w:val="26"/>
        </w:rPr>
        <w:t xml:space="preserve"> </w:t>
      </w:r>
      <w:r>
        <w:rPr>
          <w:sz w:val="26"/>
        </w:rPr>
        <w:t>Bộ</w:t>
      </w:r>
      <w:r>
        <w:rPr>
          <w:spacing w:val="-17"/>
          <w:sz w:val="26"/>
        </w:rPr>
        <w:t xml:space="preserve"> </w:t>
      </w:r>
      <w:r>
        <w:rPr>
          <w:sz w:val="26"/>
        </w:rPr>
        <w:t>Y</w:t>
      </w:r>
      <w:r>
        <w:rPr>
          <w:spacing w:val="-16"/>
          <w:sz w:val="26"/>
        </w:rPr>
        <w:t xml:space="preserve"> </w:t>
      </w:r>
      <w:r>
        <w:rPr>
          <w:sz w:val="26"/>
        </w:rPr>
        <w:t>tế</w:t>
      </w:r>
      <w:r>
        <w:rPr>
          <w:spacing w:val="-10"/>
          <w:sz w:val="26"/>
        </w:rPr>
        <w:t xml:space="preserve"> </w:t>
      </w:r>
      <w:r>
        <w:rPr>
          <w:sz w:val="26"/>
        </w:rPr>
        <w:t>và</w:t>
      </w:r>
      <w:r>
        <w:rPr>
          <w:spacing w:val="-10"/>
          <w:sz w:val="26"/>
        </w:rPr>
        <w:t xml:space="preserve"> </w:t>
      </w:r>
      <w:r>
        <w:rPr>
          <w:sz w:val="26"/>
        </w:rPr>
        <w:t>kết</w:t>
      </w:r>
      <w:r>
        <w:rPr>
          <w:spacing w:val="-10"/>
          <w:sz w:val="26"/>
        </w:rPr>
        <w:t xml:space="preserve"> </w:t>
      </w:r>
      <w:r>
        <w:rPr>
          <w:sz w:val="26"/>
        </w:rPr>
        <w:t>nối</w:t>
      </w:r>
      <w:r>
        <w:rPr>
          <w:spacing w:val="-10"/>
          <w:sz w:val="26"/>
        </w:rPr>
        <w:t xml:space="preserve"> </w:t>
      </w:r>
      <w:r>
        <w:rPr>
          <w:sz w:val="26"/>
        </w:rPr>
        <w:t>với</w:t>
      </w:r>
      <w:r>
        <w:rPr>
          <w:spacing w:val="-10"/>
          <w:sz w:val="26"/>
        </w:rPr>
        <w:t xml:space="preserve"> </w:t>
      </w:r>
      <w:r>
        <w:rPr>
          <w:sz w:val="26"/>
        </w:rPr>
        <w:t>bảo</w:t>
      </w:r>
      <w:r>
        <w:rPr>
          <w:spacing w:val="-10"/>
          <w:sz w:val="26"/>
        </w:rPr>
        <w:t xml:space="preserve"> </w:t>
      </w:r>
      <w:r>
        <w:rPr>
          <w:sz w:val="26"/>
        </w:rPr>
        <w:t>hiểm y</w:t>
      </w:r>
      <w:r>
        <w:rPr>
          <w:spacing w:val="-10"/>
          <w:sz w:val="26"/>
        </w:rPr>
        <w:t xml:space="preserve"> </w:t>
      </w:r>
      <w:r>
        <w:rPr>
          <w:sz w:val="26"/>
        </w:rPr>
        <w:t>tế</w:t>
      </w:r>
      <w:r>
        <w:rPr>
          <w:spacing w:val="-10"/>
          <w:sz w:val="26"/>
        </w:rPr>
        <w:t xml:space="preserve"> </w:t>
      </w:r>
      <w:r>
        <w:rPr>
          <w:sz w:val="26"/>
        </w:rPr>
        <w:t>để</w:t>
      </w:r>
      <w:r>
        <w:rPr>
          <w:spacing w:val="-10"/>
          <w:sz w:val="26"/>
        </w:rPr>
        <w:t xml:space="preserve"> </w:t>
      </w:r>
      <w:r>
        <w:rPr>
          <w:sz w:val="26"/>
        </w:rPr>
        <w:t>tự</w:t>
      </w:r>
      <w:r>
        <w:rPr>
          <w:spacing w:val="-9"/>
          <w:sz w:val="26"/>
        </w:rPr>
        <w:t xml:space="preserve"> </w:t>
      </w:r>
      <w:r>
        <w:rPr>
          <w:sz w:val="26"/>
        </w:rPr>
        <w:t>động</w:t>
      </w:r>
      <w:r>
        <w:rPr>
          <w:spacing w:val="-10"/>
          <w:sz w:val="26"/>
        </w:rPr>
        <w:t xml:space="preserve"> </w:t>
      </w:r>
      <w:r>
        <w:rPr>
          <w:sz w:val="26"/>
        </w:rPr>
        <w:t>đối</w:t>
      </w:r>
      <w:r>
        <w:rPr>
          <w:spacing w:val="-10"/>
          <w:sz w:val="26"/>
        </w:rPr>
        <w:t xml:space="preserve"> </w:t>
      </w:r>
      <w:r>
        <w:rPr>
          <w:sz w:val="26"/>
        </w:rPr>
        <w:t>soát</w:t>
      </w:r>
      <w:r>
        <w:rPr>
          <w:spacing w:val="-5"/>
          <w:sz w:val="26"/>
        </w:rPr>
        <w:t xml:space="preserve"> </w:t>
      </w:r>
      <w:r>
        <w:rPr>
          <w:sz w:val="26"/>
        </w:rPr>
        <w:t>chi</w:t>
      </w:r>
      <w:r>
        <w:rPr>
          <w:spacing w:val="-10"/>
          <w:sz w:val="26"/>
        </w:rPr>
        <w:t xml:space="preserve"> </w:t>
      </w:r>
      <w:r>
        <w:rPr>
          <w:sz w:val="26"/>
        </w:rPr>
        <w:t>phí</w:t>
      </w:r>
      <w:r>
        <w:rPr>
          <w:spacing w:val="-10"/>
          <w:sz w:val="26"/>
        </w:rPr>
        <w:t xml:space="preserve"> </w:t>
      </w:r>
      <w:r>
        <w:rPr>
          <w:sz w:val="26"/>
        </w:rPr>
        <w:t>khám</w:t>
      </w:r>
      <w:r>
        <w:rPr>
          <w:spacing w:val="-10"/>
          <w:sz w:val="26"/>
        </w:rPr>
        <w:t xml:space="preserve"> </w:t>
      </w:r>
      <w:r>
        <w:rPr>
          <w:sz w:val="26"/>
        </w:rPr>
        <w:t>chữa</w:t>
      </w:r>
      <w:r>
        <w:rPr>
          <w:spacing w:val="-7"/>
          <w:sz w:val="26"/>
        </w:rPr>
        <w:t xml:space="preserve"> </w:t>
      </w:r>
      <w:r>
        <w:rPr>
          <w:sz w:val="26"/>
        </w:rPr>
        <w:t>bệnh,</w:t>
      </w:r>
      <w:r>
        <w:rPr>
          <w:spacing w:val="-10"/>
          <w:sz w:val="26"/>
        </w:rPr>
        <w:t xml:space="preserve"> </w:t>
      </w:r>
      <w:r>
        <w:rPr>
          <w:sz w:val="26"/>
        </w:rPr>
        <w:t>hướng</w:t>
      </w:r>
      <w:r>
        <w:rPr>
          <w:spacing w:val="-10"/>
          <w:sz w:val="26"/>
        </w:rPr>
        <w:t xml:space="preserve"> </w:t>
      </w:r>
      <w:r>
        <w:rPr>
          <w:sz w:val="26"/>
        </w:rPr>
        <w:t>tới</w:t>
      </w:r>
      <w:r>
        <w:rPr>
          <w:spacing w:val="-10"/>
          <w:sz w:val="26"/>
        </w:rPr>
        <w:t xml:space="preserve"> </w:t>
      </w:r>
      <w:r>
        <w:rPr>
          <w:sz w:val="26"/>
        </w:rPr>
        <w:t>một</w:t>
      </w:r>
      <w:r>
        <w:rPr>
          <w:spacing w:val="-8"/>
          <w:sz w:val="26"/>
        </w:rPr>
        <w:t xml:space="preserve"> </w:t>
      </w:r>
      <w:r>
        <w:rPr>
          <w:sz w:val="26"/>
        </w:rPr>
        <w:t>hệ</w:t>
      </w:r>
      <w:r>
        <w:rPr>
          <w:spacing w:val="-10"/>
          <w:sz w:val="26"/>
        </w:rPr>
        <w:t xml:space="preserve"> </w:t>
      </w:r>
      <w:r>
        <w:rPr>
          <w:sz w:val="26"/>
        </w:rPr>
        <w:t>sinh</w:t>
      </w:r>
      <w:r>
        <w:rPr>
          <w:spacing w:val="-10"/>
          <w:sz w:val="26"/>
        </w:rPr>
        <w:t xml:space="preserve"> </w:t>
      </w:r>
      <w:r>
        <w:rPr>
          <w:sz w:val="26"/>
        </w:rPr>
        <w:t>thái</w:t>
      </w:r>
      <w:r>
        <w:rPr>
          <w:spacing w:val="-10"/>
          <w:sz w:val="26"/>
        </w:rPr>
        <w:t xml:space="preserve"> </w:t>
      </w:r>
      <w:r>
        <w:rPr>
          <w:sz w:val="26"/>
        </w:rPr>
        <w:t>y</w:t>
      </w:r>
      <w:r>
        <w:rPr>
          <w:spacing w:val="-8"/>
          <w:sz w:val="26"/>
        </w:rPr>
        <w:t xml:space="preserve"> </w:t>
      </w:r>
      <w:r>
        <w:rPr>
          <w:sz w:val="26"/>
        </w:rPr>
        <w:t>tế</w:t>
      </w:r>
      <w:r>
        <w:rPr>
          <w:spacing w:val="-10"/>
          <w:sz w:val="26"/>
        </w:rPr>
        <w:t xml:space="preserve"> </w:t>
      </w:r>
      <w:r>
        <w:rPr>
          <w:sz w:val="26"/>
        </w:rPr>
        <w:t>số</w:t>
      </w:r>
      <w:r>
        <w:rPr>
          <w:spacing w:val="-7"/>
          <w:sz w:val="26"/>
        </w:rPr>
        <w:t xml:space="preserve"> </w:t>
      </w:r>
      <w:r>
        <w:rPr>
          <w:sz w:val="26"/>
        </w:rPr>
        <w:t xml:space="preserve">hoàn </w:t>
      </w:r>
      <w:r>
        <w:rPr>
          <w:spacing w:val="-2"/>
          <w:sz w:val="26"/>
        </w:rPr>
        <w:t>chỉnh.</w:t>
      </w:r>
    </w:p>
    <w:p w14:paraId="10364A94">
      <w:pPr>
        <w:pStyle w:val="10"/>
        <w:spacing w:after="0" w:line="259" w:lineRule="auto"/>
        <w:jc w:val="both"/>
        <w:rPr>
          <w:sz w:val="26"/>
        </w:rPr>
        <w:sectPr>
          <w:pgSz w:w="12240" w:h="15840"/>
          <w:pgMar w:top="1240" w:right="720" w:bottom="940" w:left="1440" w:header="739" w:footer="750" w:gutter="0"/>
          <w:cols w:space="720" w:num="1"/>
        </w:sectPr>
      </w:pPr>
    </w:p>
    <w:p w14:paraId="258EA801">
      <w:pPr>
        <w:pStyle w:val="7"/>
        <w:spacing w:before="39"/>
      </w:pPr>
    </w:p>
    <w:p w14:paraId="2B8A78C7">
      <w:pPr>
        <w:pStyle w:val="2"/>
      </w:pPr>
      <w:r>
        <w:t>TÀI</w:t>
      </w:r>
      <w:r>
        <w:rPr>
          <w:spacing w:val="-8"/>
        </w:rPr>
        <w:t xml:space="preserve"> </w:t>
      </w:r>
      <w:r>
        <w:t>LIỆU</w:t>
      </w:r>
      <w:r>
        <w:rPr>
          <w:spacing w:val="-10"/>
        </w:rPr>
        <w:t xml:space="preserve"> </w:t>
      </w:r>
      <w:r>
        <w:t>THAM</w:t>
      </w:r>
      <w:r>
        <w:rPr>
          <w:spacing w:val="-8"/>
        </w:rPr>
        <w:t xml:space="preserve"> </w:t>
      </w:r>
      <w:r>
        <w:rPr>
          <w:spacing w:val="-4"/>
        </w:rPr>
        <w:t>KHẢO</w:t>
      </w:r>
    </w:p>
    <w:p w14:paraId="49C3E8B8">
      <w:pPr>
        <w:pStyle w:val="10"/>
        <w:numPr>
          <w:ilvl w:val="0"/>
          <w:numId w:val="7"/>
        </w:numPr>
        <w:tabs>
          <w:tab w:val="left" w:pos="1474"/>
        </w:tabs>
        <w:spacing w:before="186" w:after="0" w:line="360" w:lineRule="auto"/>
        <w:ind w:left="262" w:right="411" w:firstLine="719"/>
        <w:jc w:val="left"/>
        <w:rPr>
          <w:sz w:val="26"/>
        </w:rPr>
      </w:pPr>
      <w:r>
        <w:rPr>
          <w:sz w:val="26"/>
        </w:rPr>
        <w:t>Microsoft,</w:t>
      </w:r>
      <w:r>
        <w:rPr>
          <w:spacing w:val="80"/>
          <w:sz w:val="26"/>
        </w:rPr>
        <w:t xml:space="preserve"> </w:t>
      </w:r>
      <w:r>
        <w:rPr>
          <w:sz w:val="26"/>
        </w:rPr>
        <w:t>ASP.NET</w:t>
      </w:r>
      <w:r>
        <w:rPr>
          <w:spacing w:val="80"/>
          <w:sz w:val="26"/>
        </w:rPr>
        <w:t xml:space="preserve"> </w:t>
      </w:r>
      <w:r>
        <w:rPr>
          <w:sz w:val="26"/>
        </w:rPr>
        <w:t>Core</w:t>
      </w:r>
      <w:r>
        <w:rPr>
          <w:spacing w:val="80"/>
          <w:sz w:val="26"/>
        </w:rPr>
        <w:t xml:space="preserve"> </w:t>
      </w:r>
      <w:r>
        <w:rPr>
          <w:sz w:val="26"/>
        </w:rPr>
        <w:t>documentation,</w:t>
      </w:r>
      <w:r>
        <w:rPr>
          <w:spacing w:val="80"/>
          <w:sz w:val="26"/>
        </w:rPr>
        <w:t xml:space="preserve"> </w:t>
      </w:r>
      <w:r>
        <w:fldChar w:fldCharType="begin"/>
      </w:r>
      <w:r>
        <w:instrText xml:space="preserve"> HYPERLINK "https://learn.microsoft.com/en-" \h </w:instrText>
      </w:r>
      <w:r>
        <w:fldChar w:fldCharType="separate"/>
      </w:r>
      <w:r>
        <w:rPr>
          <w:sz w:val="26"/>
        </w:rPr>
        <w:t>https://learn.microsoft.com/en-</w:t>
      </w:r>
      <w:r>
        <w:rPr>
          <w:sz w:val="26"/>
        </w:rPr>
        <w:fldChar w:fldCharType="end"/>
      </w:r>
      <w:r>
        <w:rPr>
          <w:sz w:val="26"/>
        </w:rPr>
        <w:t>us/aspnet/core/, truy cập tháng 5/2026.</w:t>
      </w:r>
    </w:p>
    <w:p w14:paraId="615EFC70">
      <w:pPr>
        <w:pStyle w:val="10"/>
        <w:numPr>
          <w:ilvl w:val="0"/>
          <w:numId w:val="7"/>
        </w:numPr>
        <w:tabs>
          <w:tab w:val="left" w:pos="1951"/>
          <w:tab w:val="left" w:pos="3709"/>
          <w:tab w:val="left" w:pos="5012"/>
          <w:tab w:val="left" w:pos="6878"/>
          <w:tab w:val="left" w:pos="8052"/>
        </w:tabs>
        <w:spacing w:before="120" w:after="0" w:line="360" w:lineRule="auto"/>
        <w:ind w:left="262" w:right="418" w:firstLine="719"/>
        <w:jc w:val="left"/>
        <w:rPr>
          <w:sz w:val="26"/>
        </w:rPr>
      </w:pPr>
      <w:r>
        <w:rPr>
          <w:spacing w:val="-2"/>
          <w:sz w:val="26"/>
        </w:rPr>
        <w:t>Microsoft,</w:t>
      </w:r>
      <w:r>
        <w:rPr>
          <w:sz w:val="26"/>
        </w:rPr>
        <w:tab/>
      </w:r>
      <w:r>
        <w:rPr>
          <w:spacing w:val="-2"/>
          <w:sz w:val="26"/>
        </w:rPr>
        <w:t>Entity</w:t>
      </w:r>
      <w:r>
        <w:rPr>
          <w:sz w:val="26"/>
        </w:rPr>
        <w:tab/>
      </w:r>
      <w:r>
        <w:rPr>
          <w:spacing w:val="-2"/>
          <w:sz w:val="26"/>
        </w:rPr>
        <w:t>Framework</w:t>
      </w:r>
      <w:r>
        <w:rPr>
          <w:sz w:val="26"/>
        </w:rPr>
        <w:tab/>
      </w:r>
      <w:r>
        <w:rPr>
          <w:spacing w:val="-4"/>
          <w:sz w:val="26"/>
        </w:rPr>
        <w:t>Core</w:t>
      </w:r>
      <w:r>
        <w:rPr>
          <w:sz w:val="26"/>
        </w:rPr>
        <w:tab/>
      </w:r>
      <w:r>
        <w:rPr>
          <w:spacing w:val="-2"/>
          <w:sz w:val="26"/>
        </w:rPr>
        <w:t xml:space="preserve">documentation, </w:t>
      </w:r>
      <w:r>
        <w:fldChar w:fldCharType="begin"/>
      </w:r>
      <w:r>
        <w:instrText xml:space="preserve"> HYPERLINK "https://learn.microsoft.com/en-us/ef/core/" \h </w:instrText>
      </w:r>
      <w:r>
        <w:fldChar w:fldCharType="separate"/>
      </w:r>
      <w:r>
        <w:rPr>
          <w:sz w:val="26"/>
        </w:rPr>
        <w:t>https://learn.microsoft.com/en-us/ef/core/,</w:t>
      </w:r>
      <w:r>
        <w:rPr>
          <w:sz w:val="26"/>
        </w:rPr>
        <w:fldChar w:fldCharType="end"/>
      </w:r>
      <w:r>
        <w:rPr>
          <w:sz w:val="26"/>
        </w:rPr>
        <w:t xml:space="preserve"> truy cập tháng 5/2026.</w:t>
      </w:r>
    </w:p>
    <w:p w14:paraId="6985CA44">
      <w:pPr>
        <w:pStyle w:val="10"/>
        <w:numPr>
          <w:ilvl w:val="0"/>
          <w:numId w:val="7"/>
        </w:numPr>
        <w:tabs>
          <w:tab w:val="left" w:pos="1543"/>
          <w:tab w:val="left" w:pos="2893"/>
          <w:tab w:val="left" w:pos="3635"/>
          <w:tab w:val="left" w:pos="4572"/>
          <w:tab w:val="left" w:pos="6441"/>
        </w:tabs>
        <w:spacing w:before="121" w:after="0" w:line="360" w:lineRule="auto"/>
        <w:ind w:left="262" w:right="411" w:firstLine="719"/>
        <w:jc w:val="left"/>
        <w:rPr>
          <w:sz w:val="26"/>
        </w:rPr>
      </w:pPr>
      <w:r>
        <w:rPr>
          <w:spacing w:val="-2"/>
          <w:sz w:val="26"/>
        </w:rPr>
        <w:t>Microsoft,</w:t>
      </w:r>
      <w:r>
        <w:rPr>
          <w:sz w:val="26"/>
        </w:rPr>
        <w:tab/>
      </w:r>
      <w:r>
        <w:rPr>
          <w:spacing w:val="-4"/>
          <w:sz w:val="26"/>
        </w:rPr>
        <w:t>SQL</w:t>
      </w:r>
      <w:r>
        <w:rPr>
          <w:sz w:val="26"/>
        </w:rPr>
        <w:tab/>
      </w:r>
      <w:r>
        <w:rPr>
          <w:spacing w:val="-2"/>
          <w:sz w:val="26"/>
        </w:rPr>
        <w:t>Server</w:t>
      </w:r>
      <w:r>
        <w:rPr>
          <w:sz w:val="26"/>
        </w:rPr>
        <w:tab/>
      </w:r>
      <w:r>
        <w:rPr>
          <w:spacing w:val="-2"/>
          <w:sz w:val="26"/>
        </w:rPr>
        <w:t>documentation,</w:t>
      </w:r>
      <w:r>
        <w:rPr>
          <w:sz w:val="26"/>
        </w:rPr>
        <w:tab/>
      </w:r>
      <w:r>
        <w:fldChar w:fldCharType="begin"/>
      </w:r>
      <w:r>
        <w:instrText xml:space="preserve"> HYPERLINK "https://learn.microsoft.com/en-" \h </w:instrText>
      </w:r>
      <w:r>
        <w:fldChar w:fldCharType="separate"/>
      </w:r>
      <w:r>
        <w:rPr>
          <w:spacing w:val="-2"/>
          <w:sz w:val="26"/>
        </w:rPr>
        <w:t>https://learn.microsoft.com/en-</w:t>
      </w:r>
      <w:r>
        <w:rPr>
          <w:spacing w:val="-2"/>
          <w:sz w:val="26"/>
        </w:rPr>
        <w:fldChar w:fldCharType="end"/>
      </w:r>
      <w:r>
        <w:rPr>
          <w:sz w:val="26"/>
        </w:rPr>
        <w:t>us/sql/sql-server/, truy cập tháng 5/2026.</w:t>
      </w:r>
    </w:p>
    <w:p w14:paraId="093B286D">
      <w:pPr>
        <w:pStyle w:val="10"/>
        <w:numPr>
          <w:ilvl w:val="0"/>
          <w:numId w:val="7"/>
        </w:numPr>
        <w:tabs>
          <w:tab w:val="left" w:pos="1624"/>
          <w:tab w:val="left" w:pos="3056"/>
          <w:tab w:val="left" w:pos="3701"/>
          <w:tab w:val="left" w:pos="5458"/>
          <w:tab w:val="left" w:pos="6441"/>
        </w:tabs>
        <w:spacing w:before="121" w:after="0" w:line="357" w:lineRule="auto"/>
        <w:ind w:left="262" w:right="411" w:firstLine="719"/>
        <w:jc w:val="left"/>
        <w:rPr>
          <w:sz w:val="26"/>
        </w:rPr>
      </w:pPr>
      <w:r>
        <w:rPr>
          <w:spacing w:val="-2"/>
          <w:sz w:val="26"/>
        </w:rPr>
        <w:t>Microsoft,</w:t>
      </w:r>
      <w:r>
        <w:rPr>
          <w:sz w:val="26"/>
        </w:rPr>
        <w:tab/>
      </w:r>
      <w:r>
        <w:rPr>
          <w:spacing w:val="-6"/>
          <w:sz w:val="26"/>
        </w:rPr>
        <w:t>C#</w:t>
      </w:r>
      <w:r>
        <w:rPr>
          <w:sz w:val="26"/>
        </w:rPr>
        <w:tab/>
      </w:r>
      <w:r>
        <w:rPr>
          <w:spacing w:val="-2"/>
          <w:sz w:val="26"/>
        </w:rPr>
        <w:t>programming</w:t>
      </w:r>
      <w:r>
        <w:rPr>
          <w:sz w:val="26"/>
        </w:rPr>
        <w:tab/>
      </w:r>
      <w:r>
        <w:rPr>
          <w:spacing w:val="-2"/>
          <w:sz w:val="26"/>
        </w:rPr>
        <w:t>guide,</w:t>
      </w:r>
      <w:r>
        <w:rPr>
          <w:sz w:val="26"/>
        </w:rPr>
        <w:tab/>
      </w:r>
      <w:r>
        <w:fldChar w:fldCharType="begin"/>
      </w:r>
      <w:r>
        <w:instrText xml:space="preserve"> HYPERLINK "https://learn.microsoft.com/en-" \h </w:instrText>
      </w:r>
      <w:r>
        <w:fldChar w:fldCharType="separate"/>
      </w:r>
      <w:r>
        <w:rPr>
          <w:spacing w:val="-2"/>
          <w:sz w:val="26"/>
        </w:rPr>
        <w:t>https://learn.microsoft.com/en-</w:t>
      </w:r>
      <w:r>
        <w:rPr>
          <w:spacing w:val="-2"/>
          <w:sz w:val="26"/>
        </w:rPr>
        <w:fldChar w:fldCharType="end"/>
      </w:r>
      <w:r>
        <w:rPr>
          <w:sz w:val="26"/>
        </w:rPr>
        <w:t>us/dotnet/csharp/, truy cập tháng 5/2026.</w:t>
      </w:r>
    </w:p>
    <w:p w14:paraId="55651C4E">
      <w:pPr>
        <w:pStyle w:val="10"/>
        <w:numPr>
          <w:ilvl w:val="0"/>
          <w:numId w:val="7"/>
        </w:numPr>
        <w:tabs>
          <w:tab w:val="left" w:pos="1371"/>
        </w:tabs>
        <w:spacing w:before="125" w:after="0" w:line="360" w:lineRule="auto"/>
        <w:ind w:left="262" w:right="413" w:firstLine="719"/>
        <w:jc w:val="left"/>
        <w:rPr>
          <w:sz w:val="26"/>
        </w:rPr>
      </w:pPr>
      <w:r>
        <w:rPr>
          <w:sz w:val="26"/>
        </w:rPr>
        <w:t xml:space="preserve">Bootstrap, Bootstrap 5 documentation, </w:t>
      </w:r>
      <w:r>
        <w:fldChar w:fldCharType="begin"/>
      </w:r>
      <w:r>
        <w:instrText xml:space="preserve"> HYPERLINK "https://getbootstrap.com/docs/5.0/" \h </w:instrText>
      </w:r>
      <w:r>
        <w:fldChar w:fldCharType="separate"/>
      </w:r>
      <w:r>
        <w:rPr>
          <w:sz w:val="26"/>
        </w:rPr>
        <w:t>https://getbootstrap.com/docs/5.0/,</w:t>
      </w:r>
      <w:r>
        <w:rPr>
          <w:sz w:val="26"/>
        </w:rPr>
        <w:fldChar w:fldCharType="end"/>
      </w:r>
      <w:r>
        <w:rPr>
          <w:sz w:val="26"/>
        </w:rPr>
        <w:t xml:space="preserve"> truy cập tháng 5/2026.</w:t>
      </w:r>
    </w:p>
    <w:p w14:paraId="7E34CB34">
      <w:pPr>
        <w:pStyle w:val="10"/>
        <w:numPr>
          <w:ilvl w:val="0"/>
          <w:numId w:val="7"/>
        </w:numPr>
        <w:tabs>
          <w:tab w:val="left" w:pos="1343"/>
        </w:tabs>
        <w:spacing w:before="120" w:after="0" w:line="360" w:lineRule="auto"/>
        <w:ind w:left="262" w:right="411" w:firstLine="719"/>
        <w:jc w:val="left"/>
        <w:rPr>
          <w:sz w:val="26"/>
        </w:rPr>
      </w:pPr>
      <w:r>
        <w:rPr>
          <w:sz w:val="26"/>
        </w:rPr>
        <w:t>jQuery</w:t>
      </w:r>
      <w:r>
        <w:rPr>
          <w:spacing w:val="-15"/>
          <w:sz w:val="26"/>
        </w:rPr>
        <w:t xml:space="preserve"> </w:t>
      </w:r>
      <w:r>
        <w:rPr>
          <w:sz w:val="26"/>
        </w:rPr>
        <w:t>Foundation,</w:t>
      </w:r>
      <w:r>
        <w:rPr>
          <w:spacing w:val="-11"/>
          <w:sz w:val="26"/>
        </w:rPr>
        <w:t xml:space="preserve"> </w:t>
      </w:r>
      <w:r>
        <w:rPr>
          <w:sz w:val="26"/>
        </w:rPr>
        <w:t>jQuery</w:t>
      </w:r>
      <w:r>
        <w:rPr>
          <w:spacing w:val="-17"/>
          <w:sz w:val="26"/>
        </w:rPr>
        <w:t xml:space="preserve"> </w:t>
      </w:r>
      <w:r>
        <w:rPr>
          <w:sz w:val="26"/>
        </w:rPr>
        <w:t>API</w:t>
      </w:r>
      <w:r>
        <w:rPr>
          <w:spacing w:val="-11"/>
          <w:sz w:val="26"/>
        </w:rPr>
        <w:t xml:space="preserve"> </w:t>
      </w:r>
      <w:r>
        <w:rPr>
          <w:sz w:val="26"/>
        </w:rPr>
        <w:t>documentation,</w:t>
      </w:r>
      <w:r>
        <w:rPr>
          <w:spacing w:val="-13"/>
          <w:sz w:val="26"/>
        </w:rPr>
        <w:t xml:space="preserve"> </w:t>
      </w:r>
      <w:r>
        <w:fldChar w:fldCharType="begin"/>
      </w:r>
      <w:r>
        <w:instrText xml:space="preserve"> HYPERLINK "https://api.jquery.com/" \h </w:instrText>
      </w:r>
      <w:r>
        <w:fldChar w:fldCharType="separate"/>
      </w:r>
      <w:r>
        <w:rPr>
          <w:sz w:val="26"/>
        </w:rPr>
        <w:t>https://api.jquery.com/,</w:t>
      </w:r>
      <w:r>
        <w:rPr>
          <w:sz w:val="26"/>
        </w:rPr>
        <w:fldChar w:fldCharType="end"/>
      </w:r>
      <w:r>
        <w:rPr>
          <w:spacing w:val="-13"/>
          <w:sz w:val="26"/>
        </w:rPr>
        <w:t xml:space="preserve"> </w:t>
      </w:r>
      <w:r>
        <w:rPr>
          <w:sz w:val="26"/>
        </w:rPr>
        <w:t>truy</w:t>
      </w:r>
      <w:r>
        <w:rPr>
          <w:spacing w:val="-13"/>
          <w:sz w:val="26"/>
        </w:rPr>
        <w:t xml:space="preserve"> </w:t>
      </w:r>
      <w:r>
        <w:rPr>
          <w:sz w:val="26"/>
        </w:rPr>
        <w:t>cập tháng 5/2026.</w:t>
      </w:r>
    </w:p>
    <w:p w14:paraId="4DA2D42F">
      <w:pPr>
        <w:pStyle w:val="10"/>
        <w:numPr>
          <w:ilvl w:val="0"/>
          <w:numId w:val="7"/>
        </w:numPr>
        <w:tabs>
          <w:tab w:val="left" w:pos="1362"/>
        </w:tabs>
        <w:spacing w:before="121" w:after="0" w:line="360" w:lineRule="auto"/>
        <w:ind w:left="262" w:right="411" w:firstLine="719"/>
        <w:jc w:val="left"/>
        <w:rPr>
          <w:sz w:val="26"/>
        </w:rPr>
      </w:pPr>
      <w:r>
        <w:rPr>
          <w:sz w:val="26"/>
        </w:rPr>
        <w:t>Nguyễn Văn Ba, Phân tích và thiết kế hệ thống thông tin, NXB Đại học Quốc gia Hà Nội, 2009.</w:t>
      </w:r>
    </w:p>
    <w:p w14:paraId="44153FFA">
      <w:pPr>
        <w:pStyle w:val="10"/>
        <w:numPr>
          <w:ilvl w:val="0"/>
          <w:numId w:val="7"/>
        </w:numPr>
        <w:tabs>
          <w:tab w:val="left" w:pos="1335"/>
        </w:tabs>
        <w:spacing w:before="119" w:after="0" w:line="240" w:lineRule="auto"/>
        <w:ind w:left="1335" w:right="0" w:hanging="354"/>
        <w:jc w:val="left"/>
        <w:rPr>
          <w:sz w:val="26"/>
        </w:rPr>
      </w:pPr>
      <w:r>
        <w:rPr>
          <w:spacing w:val="-2"/>
          <w:sz w:val="26"/>
        </w:rPr>
        <w:t>Phạm</w:t>
      </w:r>
      <w:r>
        <w:rPr>
          <w:spacing w:val="-12"/>
          <w:sz w:val="26"/>
        </w:rPr>
        <w:t xml:space="preserve"> </w:t>
      </w:r>
      <w:r>
        <w:rPr>
          <w:spacing w:val="-2"/>
          <w:sz w:val="26"/>
        </w:rPr>
        <w:t>Hữu</w:t>
      </w:r>
      <w:r>
        <w:rPr>
          <w:spacing w:val="-9"/>
          <w:sz w:val="26"/>
        </w:rPr>
        <w:t xml:space="preserve"> </w:t>
      </w:r>
      <w:r>
        <w:rPr>
          <w:spacing w:val="-2"/>
          <w:sz w:val="26"/>
        </w:rPr>
        <w:t>Khang,</w:t>
      </w:r>
      <w:r>
        <w:rPr>
          <w:spacing w:val="-9"/>
          <w:sz w:val="26"/>
        </w:rPr>
        <w:t xml:space="preserve"> </w:t>
      </w:r>
      <w:r>
        <w:rPr>
          <w:spacing w:val="-2"/>
          <w:sz w:val="26"/>
        </w:rPr>
        <w:t>Lập</w:t>
      </w:r>
      <w:r>
        <w:rPr>
          <w:spacing w:val="-11"/>
          <w:sz w:val="26"/>
        </w:rPr>
        <w:t xml:space="preserve"> </w:t>
      </w:r>
      <w:r>
        <w:rPr>
          <w:spacing w:val="-2"/>
          <w:sz w:val="26"/>
        </w:rPr>
        <w:t>trình</w:t>
      </w:r>
      <w:r>
        <w:rPr>
          <w:spacing w:val="-24"/>
          <w:sz w:val="26"/>
        </w:rPr>
        <w:t xml:space="preserve"> </w:t>
      </w:r>
      <w:r>
        <w:rPr>
          <w:spacing w:val="-2"/>
          <w:sz w:val="26"/>
        </w:rPr>
        <w:t>ASP.NET</w:t>
      </w:r>
      <w:r>
        <w:rPr>
          <w:spacing w:val="-13"/>
          <w:sz w:val="26"/>
        </w:rPr>
        <w:t xml:space="preserve"> </w:t>
      </w:r>
      <w:r>
        <w:rPr>
          <w:spacing w:val="-2"/>
          <w:sz w:val="26"/>
        </w:rPr>
        <w:t>Core</w:t>
      </w:r>
      <w:r>
        <w:rPr>
          <w:spacing w:val="-12"/>
          <w:sz w:val="26"/>
        </w:rPr>
        <w:t xml:space="preserve"> </w:t>
      </w:r>
      <w:r>
        <w:rPr>
          <w:spacing w:val="-2"/>
          <w:sz w:val="26"/>
        </w:rPr>
        <w:t>MVC,</w:t>
      </w:r>
      <w:r>
        <w:rPr>
          <w:spacing w:val="-9"/>
          <w:sz w:val="26"/>
        </w:rPr>
        <w:t xml:space="preserve"> </w:t>
      </w:r>
      <w:r>
        <w:rPr>
          <w:spacing w:val="-2"/>
          <w:sz w:val="26"/>
        </w:rPr>
        <w:t>NXB</w:t>
      </w:r>
      <w:r>
        <w:rPr>
          <w:spacing w:val="-12"/>
          <w:sz w:val="26"/>
        </w:rPr>
        <w:t xml:space="preserve"> </w:t>
      </w:r>
      <w:r>
        <w:rPr>
          <w:spacing w:val="-2"/>
          <w:sz w:val="26"/>
        </w:rPr>
        <w:t>Lao</w:t>
      </w:r>
      <w:r>
        <w:rPr>
          <w:spacing w:val="-11"/>
          <w:sz w:val="26"/>
        </w:rPr>
        <w:t xml:space="preserve"> </w:t>
      </w:r>
      <w:r>
        <w:rPr>
          <w:spacing w:val="-2"/>
          <w:sz w:val="26"/>
        </w:rPr>
        <w:t>động</w:t>
      </w:r>
      <w:r>
        <w:rPr>
          <w:spacing w:val="-12"/>
          <w:sz w:val="26"/>
        </w:rPr>
        <w:t xml:space="preserve"> </w:t>
      </w:r>
      <w:r>
        <w:rPr>
          <w:spacing w:val="-2"/>
          <w:sz w:val="26"/>
        </w:rPr>
        <w:t>Xã</w:t>
      </w:r>
      <w:r>
        <w:rPr>
          <w:spacing w:val="-8"/>
          <w:sz w:val="26"/>
        </w:rPr>
        <w:t xml:space="preserve"> </w:t>
      </w:r>
      <w:r>
        <w:rPr>
          <w:spacing w:val="-2"/>
          <w:sz w:val="26"/>
        </w:rPr>
        <w:t>hội,</w:t>
      </w:r>
      <w:r>
        <w:rPr>
          <w:spacing w:val="-8"/>
          <w:sz w:val="26"/>
        </w:rPr>
        <w:t xml:space="preserve"> </w:t>
      </w:r>
      <w:r>
        <w:rPr>
          <w:spacing w:val="-2"/>
          <w:sz w:val="26"/>
        </w:rPr>
        <w:t>2022.</w:t>
      </w:r>
    </w:p>
    <w:p w14:paraId="7465B23C">
      <w:pPr>
        <w:pStyle w:val="10"/>
        <w:numPr>
          <w:ilvl w:val="0"/>
          <w:numId w:val="7"/>
        </w:numPr>
        <w:tabs>
          <w:tab w:val="left" w:pos="1335"/>
        </w:tabs>
        <w:spacing w:before="270" w:after="0" w:line="360" w:lineRule="auto"/>
        <w:ind w:left="262" w:right="412" w:firstLine="719"/>
        <w:jc w:val="left"/>
        <w:rPr>
          <w:sz w:val="26"/>
        </w:rPr>
      </w:pPr>
      <w:r>
        <w:rPr>
          <w:sz w:val="26"/>
        </w:rPr>
        <w:t>Adam</w:t>
      </w:r>
      <w:r>
        <w:rPr>
          <w:spacing w:val="-17"/>
          <w:sz w:val="26"/>
        </w:rPr>
        <w:t xml:space="preserve"> </w:t>
      </w:r>
      <w:r>
        <w:rPr>
          <w:sz w:val="26"/>
        </w:rPr>
        <w:t>Freeman,</w:t>
      </w:r>
      <w:r>
        <w:rPr>
          <w:spacing w:val="-10"/>
          <w:sz w:val="26"/>
        </w:rPr>
        <w:t xml:space="preserve"> </w:t>
      </w:r>
      <w:r>
        <w:rPr>
          <w:sz w:val="26"/>
        </w:rPr>
        <w:t>Pro</w:t>
      </w:r>
      <w:r>
        <w:rPr>
          <w:spacing w:val="-17"/>
          <w:sz w:val="26"/>
        </w:rPr>
        <w:t xml:space="preserve"> </w:t>
      </w:r>
      <w:r>
        <w:rPr>
          <w:sz w:val="26"/>
        </w:rPr>
        <w:t>ASP.NET</w:t>
      </w:r>
      <w:r>
        <w:rPr>
          <w:spacing w:val="-11"/>
          <w:sz w:val="26"/>
        </w:rPr>
        <w:t xml:space="preserve"> </w:t>
      </w:r>
      <w:r>
        <w:rPr>
          <w:sz w:val="26"/>
        </w:rPr>
        <w:t>Core</w:t>
      </w:r>
      <w:r>
        <w:rPr>
          <w:spacing w:val="-9"/>
          <w:sz w:val="26"/>
        </w:rPr>
        <w:t xml:space="preserve"> </w:t>
      </w:r>
      <w:r>
        <w:rPr>
          <w:sz w:val="26"/>
        </w:rPr>
        <w:t>6:</w:t>
      </w:r>
      <w:r>
        <w:rPr>
          <w:spacing w:val="-7"/>
          <w:sz w:val="26"/>
        </w:rPr>
        <w:t xml:space="preserve"> </w:t>
      </w:r>
      <w:r>
        <w:rPr>
          <w:sz w:val="26"/>
        </w:rPr>
        <w:t>Develop</w:t>
      </w:r>
      <w:r>
        <w:rPr>
          <w:spacing w:val="-10"/>
          <w:sz w:val="26"/>
        </w:rPr>
        <w:t xml:space="preserve"> </w:t>
      </w:r>
      <w:r>
        <w:rPr>
          <w:sz w:val="26"/>
        </w:rPr>
        <w:t>Cloud-Ready</w:t>
      </w:r>
      <w:r>
        <w:rPr>
          <w:spacing w:val="-11"/>
          <w:sz w:val="26"/>
        </w:rPr>
        <w:t xml:space="preserve"> </w:t>
      </w:r>
      <w:r>
        <w:rPr>
          <w:sz w:val="26"/>
        </w:rPr>
        <w:t>Web</w:t>
      </w:r>
      <w:r>
        <w:rPr>
          <w:spacing w:val="-17"/>
          <w:sz w:val="26"/>
        </w:rPr>
        <w:t xml:space="preserve"> </w:t>
      </w:r>
      <w:r>
        <w:rPr>
          <w:sz w:val="26"/>
        </w:rPr>
        <w:t>Applications Using MVC, Blazor, and Razor Pages, Apress, 2022.</w:t>
      </w:r>
    </w:p>
    <w:p w14:paraId="7E4CBEB9">
      <w:pPr>
        <w:pStyle w:val="10"/>
        <w:numPr>
          <w:ilvl w:val="0"/>
          <w:numId w:val="7"/>
        </w:numPr>
        <w:tabs>
          <w:tab w:val="left" w:pos="1524"/>
        </w:tabs>
        <w:spacing w:before="120" w:after="0" w:line="360" w:lineRule="auto"/>
        <w:ind w:left="262" w:right="412" w:firstLine="719"/>
        <w:jc w:val="left"/>
        <w:rPr>
          <w:sz w:val="26"/>
        </w:rPr>
      </w:pPr>
      <w:r>
        <w:rPr>
          <w:sz w:val="26"/>
        </w:rPr>
        <w:t>Mark</w:t>
      </w:r>
      <w:r>
        <w:rPr>
          <w:spacing w:val="40"/>
          <w:sz w:val="26"/>
        </w:rPr>
        <w:t xml:space="preserve"> </w:t>
      </w:r>
      <w:r>
        <w:rPr>
          <w:sz w:val="26"/>
        </w:rPr>
        <w:t>J.</w:t>
      </w:r>
      <w:r>
        <w:rPr>
          <w:spacing w:val="40"/>
          <w:sz w:val="26"/>
        </w:rPr>
        <w:t xml:space="preserve"> </w:t>
      </w:r>
      <w:r>
        <w:rPr>
          <w:sz w:val="26"/>
        </w:rPr>
        <w:t>Price,</w:t>
      </w:r>
      <w:r>
        <w:rPr>
          <w:spacing w:val="40"/>
          <w:sz w:val="26"/>
        </w:rPr>
        <w:t xml:space="preserve"> </w:t>
      </w:r>
      <w:r>
        <w:rPr>
          <w:sz w:val="26"/>
        </w:rPr>
        <w:t>C#</w:t>
      </w:r>
      <w:r>
        <w:rPr>
          <w:spacing w:val="40"/>
          <w:sz w:val="26"/>
        </w:rPr>
        <w:t xml:space="preserve"> </w:t>
      </w:r>
      <w:r>
        <w:rPr>
          <w:sz w:val="26"/>
        </w:rPr>
        <w:t>12</w:t>
      </w:r>
      <w:r>
        <w:rPr>
          <w:spacing w:val="40"/>
          <w:sz w:val="26"/>
        </w:rPr>
        <w:t xml:space="preserve"> </w:t>
      </w:r>
      <w:r>
        <w:rPr>
          <w:sz w:val="26"/>
        </w:rPr>
        <w:t>and</w:t>
      </w:r>
      <w:r>
        <w:rPr>
          <w:spacing w:val="40"/>
          <w:sz w:val="26"/>
        </w:rPr>
        <w:t xml:space="preserve"> </w:t>
      </w:r>
      <w:r>
        <w:rPr>
          <w:sz w:val="26"/>
        </w:rPr>
        <w:t>.NET</w:t>
      </w:r>
      <w:r>
        <w:rPr>
          <w:spacing w:val="38"/>
          <w:sz w:val="26"/>
        </w:rPr>
        <w:t xml:space="preserve"> </w:t>
      </w:r>
      <w:r>
        <w:rPr>
          <w:sz w:val="26"/>
        </w:rPr>
        <w:t>8</w:t>
      </w:r>
      <w:r>
        <w:rPr>
          <w:spacing w:val="40"/>
          <w:sz w:val="26"/>
        </w:rPr>
        <w:t xml:space="preserve"> </w:t>
      </w:r>
      <w:r>
        <w:rPr>
          <w:sz w:val="26"/>
        </w:rPr>
        <w:t>–</w:t>
      </w:r>
      <w:r>
        <w:rPr>
          <w:spacing w:val="40"/>
          <w:sz w:val="26"/>
        </w:rPr>
        <w:t xml:space="preserve"> </w:t>
      </w:r>
      <w:r>
        <w:rPr>
          <w:sz w:val="26"/>
        </w:rPr>
        <w:t>Modern</w:t>
      </w:r>
      <w:r>
        <w:rPr>
          <w:spacing w:val="40"/>
          <w:sz w:val="26"/>
        </w:rPr>
        <w:t xml:space="preserve"> </w:t>
      </w:r>
      <w:r>
        <w:rPr>
          <w:sz w:val="26"/>
        </w:rPr>
        <w:t>Cross-Platform</w:t>
      </w:r>
      <w:r>
        <w:rPr>
          <w:spacing w:val="40"/>
          <w:sz w:val="26"/>
        </w:rPr>
        <w:t xml:space="preserve"> </w:t>
      </w:r>
      <w:r>
        <w:rPr>
          <w:sz w:val="26"/>
        </w:rPr>
        <w:t>Development Fundamentals, Packt Publishing, 2023.</w:t>
      </w:r>
    </w:p>
    <w:p w14:paraId="325D6C8D">
      <w:pPr>
        <w:pStyle w:val="10"/>
        <w:numPr>
          <w:ilvl w:val="0"/>
          <w:numId w:val="7"/>
        </w:numPr>
        <w:tabs>
          <w:tab w:val="left" w:pos="1545"/>
        </w:tabs>
        <w:spacing w:before="122" w:after="0" w:line="360" w:lineRule="auto"/>
        <w:ind w:left="262" w:right="411" w:firstLine="719"/>
        <w:jc w:val="left"/>
        <w:rPr>
          <w:sz w:val="26"/>
        </w:rPr>
      </w:pPr>
      <w:r>
        <w:rPr>
          <w:sz w:val="26"/>
        </w:rPr>
        <w:t>Martin</w:t>
      </w:r>
      <w:r>
        <w:rPr>
          <w:spacing w:val="70"/>
          <w:sz w:val="26"/>
        </w:rPr>
        <w:t xml:space="preserve"> </w:t>
      </w:r>
      <w:r>
        <w:rPr>
          <w:sz w:val="26"/>
        </w:rPr>
        <w:t>Fowler,</w:t>
      </w:r>
      <w:r>
        <w:rPr>
          <w:spacing w:val="73"/>
          <w:sz w:val="26"/>
        </w:rPr>
        <w:t xml:space="preserve"> </w:t>
      </w:r>
      <w:r>
        <w:rPr>
          <w:sz w:val="26"/>
        </w:rPr>
        <w:t>Patterns</w:t>
      </w:r>
      <w:r>
        <w:rPr>
          <w:spacing w:val="70"/>
          <w:sz w:val="26"/>
        </w:rPr>
        <w:t xml:space="preserve"> </w:t>
      </w:r>
      <w:r>
        <w:rPr>
          <w:sz w:val="26"/>
        </w:rPr>
        <w:t>of</w:t>
      </w:r>
      <w:r>
        <w:rPr>
          <w:spacing w:val="70"/>
          <w:sz w:val="26"/>
        </w:rPr>
        <w:t xml:space="preserve"> </w:t>
      </w:r>
      <w:r>
        <w:rPr>
          <w:sz w:val="26"/>
        </w:rPr>
        <w:t>Enterprise</w:t>
      </w:r>
      <w:r>
        <w:rPr>
          <w:spacing w:val="40"/>
          <w:sz w:val="26"/>
        </w:rPr>
        <w:t xml:space="preserve"> </w:t>
      </w:r>
      <w:r>
        <w:rPr>
          <w:sz w:val="26"/>
        </w:rPr>
        <w:t>Application</w:t>
      </w:r>
      <w:r>
        <w:rPr>
          <w:spacing w:val="40"/>
          <w:sz w:val="26"/>
        </w:rPr>
        <w:t xml:space="preserve"> </w:t>
      </w:r>
      <w:r>
        <w:rPr>
          <w:sz w:val="26"/>
        </w:rPr>
        <w:t>Architecture,</w:t>
      </w:r>
      <w:r>
        <w:rPr>
          <w:spacing w:val="40"/>
          <w:sz w:val="26"/>
        </w:rPr>
        <w:t xml:space="preserve"> </w:t>
      </w:r>
      <w:r>
        <w:rPr>
          <w:sz w:val="26"/>
        </w:rPr>
        <w:t>Addison-Wesley, 2002.</w:t>
      </w:r>
    </w:p>
    <w:p w14:paraId="2F7E89F2">
      <w:pPr>
        <w:pStyle w:val="10"/>
        <w:numPr>
          <w:ilvl w:val="0"/>
          <w:numId w:val="7"/>
        </w:numPr>
        <w:tabs>
          <w:tab w:val="left" w:pos="1524"/>
        </w:tabs>
        <w:spacing w:before="118" w:after="0" w:line="360" w:lineRule="auto"/>
        <w:ind w:left="262" w:right="408" w:firstLine="719"/>
        <w:jc w:val="left"/>
        <w:rPr>
          <w:sz w:val="26"/>
        </w:rPr>
      </w:pPr>
      <w:r>
        <w:rPr>
          <w:sz w:val="26"/>
        </w:rPr>
        <w:t>Erich</w:t>
      </w:r>
      <w:r>
        <w:rPr>
          <w:spacing w:val="40"/>
          <w:sz w:val="26"/>
        </w:rPr>
        <w:t xml:space="preserve"> </w:t>
      </w:r>
      <w:r>
        <w:rPr>
          <w:sz w:val="26"/>
        </w:rPr>
        <w:t>Gamma</w:t>
      </w:r>
      <w:r>
        <w:rPr>
          <w:spacing w:val="40"/>
          <w:sz w:val="26"/>
        </w:rPr>
        <w:t xml:space="preserve"> </w:t>
      </w:r>
      <w:r>
        <w:rPr>
          <w:sz w:val="26"/>
        </w:rPr>
        <w:t>và</w:t>
      </w:r>
      <w:r>
        <w:rPr>
          <w:spacing w:val="40"/>
          <w:sz w:val="26"/>
        </w:rPr>
        <w:t xml:space="preserve"> </w:t>
      </w:r>
      <w:r>
        <w:rPr>
          <w:sz w:val="26"/>
        </w:rPr>
        <w:t>cộng</w:t>
      </w:r>
      <w:r>
        <w:rPr>
          <w:spacing w:val="40"/>
          <w:sz w:val="26"/>
        </w:rPr>
        <w:t xml:space="preserve"> </w:t>
      </w:r>
      <w:r>
        <w:rPr>
          <w:sz w:val="26"/>
        </w:rPr>
        <w:t>sự,</w:t>
      </w:r>
      <w:r>
        <w:rPr>
          <w:spacing w:val="40"/>
          <w:sz w:val="26"/>
        </w:rPr>
        <w:t xml:space="preserve"> </w:t>
      </w:r>
      <w:r>
        <w:rPr>
          <w:sz w:val="26"/>
        </w:rPr>
        <w:t>Design</w:t>
      </w:r>
      <w:r>
        <w:rPr>
          <w:spacing w:val="40"/>
          <w:sz w:val="26"/>
        </w:rPr>
        <w:t xml:space="preserve"> </w:t>
      </w:r>
      <w:r>
        <w:rPr>
          <w:sz w:val="26"/>
        </w:rPr>
        <w:t>Patterns:</w:t>
      </w:r>
      <w:r>
        <w:rPr>
          <w:spacing w:val="40"/>
          <w:sz w:val="26"/>
        </w:rPr>
        <w:t xml:space="preserve"> </w:t>
      </w:r>
      <w:r>
        <w:rPr>
          <w:sz w:val="26"/>
        </w:rPr>
        <w:t>Elements</w:t>
      </w:r>
      <w:r>
        <w:rPr>
          <w:spacing w:val="40"/>
          <w:sz w:val="26"/>
        </w:rPr>
        <w:t xml:space="preserve"> </w:t>
      </w:r>
      <w:r>
        <w:rPr>
          <w:sz w:val="26"/>
        </w:rPr>
        <w:t>of</w:t>
      </w:r>
      <w:r>
        <w:rPr>
          <w:spacing w:val="40"/>
          <w:sz w:val="26"/>
        </w:rPr>
        <w:t xml:space="preserve"> </w:t>
      </w:r>
      <w:r>
        <w:rPr>
          <w:sz w:val="26"/>
        </w:rPr>
        <w:t>Reusable</w:t>
      </w:r>
      <w:r>
        <w:rPr>
          <w:spacing w:val="40"/>
          <w:sz w:val="26"/>
        </w:rPr>
        <w:t xml:space="preserve"> </w:t>
      </w:r>
      <w:r>
        <w:rPr>
          <w:sz w:val="26"/>
        </w:rPr>
        <w:t>Object-Oriented Software, Addison-Wesley, 1994.</w:t>
      </w:r>
    </w:p>
    <w:p w14:paraId="0BCEF15F">
      <w:pPr>
        <w:pStyle w:val="10"/>
        <w:spacing w:after="0" w:line="360" w:lineRule="auto"/>
        <w:jc w:val="left"/>
        <w:rPr>
          <w:sz w:val="26"/>
        </w:rPr>
        <w:sectPr>
          <w:pgSz w:w="12240" w:h="15840"/>
          <w:pgMar w:top="1240" w:right="720" w:bottom="940" w:left="1440" w:header="739" w:footer="750" w:gutter="0"/>
          <w:cols w:space="720" w:num="1"/>
        </w:sectPr>
      </w:pPr>
    </w:p>
    <w:p w14:paraId="33BD45A0">
      <w:pPr>
        <w:pStyle w:val="7"/>
        <w:spacing w:before="41"/>
      </w:pPr>
    </w:p>
    <w:p w14:paraId="00738BFD">
      <w:pPr>
        <w:pStyle w:val="10"/>
        <w:numPr>
          <w:ilvl w:val="0"/>
          <w:numId w:val="7"/>
        </w:numPr>
        <w:tabs>
          <w:tab w:val="left" w:pos="1555"/>
        </w:tabs>
        <w:spacing w:before="0" w:after="0" w:line="360" w:lineRule="auto"/>
        <w:ind w:left="262" w:right="417" w:firstLine="719"/>
        <w:jc w:val="left"/>
        <w:rPr>
          <w:sz w:val="26"/>
        </w:rPr>
      </w:pPr>
      <w:r>
        <w:rPr>
          <w:sz w:val="26"/>
        </w:rPr>
        <w:t>OWASP</w:t>
      </w:r>
      <w:r>
        <w:rPr>
          <w:spacing w:val="40"/>
          <w:sz w:val="26"/>
        </w:rPr>
        <w:t xml:space="preserve"> </w:t>
      </w:r>
      <w:r>
        <w:rPr>
          <w:sz w:val="26"/>
        </w:rPr>
        <w:t>Foundation,</w:t>
      </w:r>
      <w:r>
        <w:rPr>
          <w:spacing w:val="40"/>
          <w:sz w:val="26"/>
        </w:rPr>
        <w:t xml:space="preserve"> </w:t>
      </w:r>
      <w:r>
        <w:rPr>
          <w:sz w:val="26"/>
        </w:rPr>
        <w:t>OWASP</w:t>
      </w:r>
      <w:r>
        <w:rPr>
          <w:spacing w:val="40"/>
          <w:sz w:val="26"/>
        </w:rPr>
        <w:t xml:space="preserve"> </w:t>
      </w:r>
      <w:r>
        <w:rPr>
          <w:sz w:val="26"/>
        </w:rPr>
        <w:t>Top</w:t>
      </w:r>
      <w:r>
        <w:rPr>
          <w:spacing w:val="40"/>
          <w:sz w:val="26"/>
        </w:rPr>
        <w:t xml:space="preserve"> </w:t>
      </w:r>
      <w:r>
        <w:rPr>
          <w:sz w:val="26"/>
        </w:rPr>
        <w:t>Ten</w:t>
      </w:r>
      <w:r>
        <w:rPr>
          <w:spacing w:val="40"/>
          <w:sz w:val="26"/>
        </w:rPr>
        <w:t xml:space="preserve"> </w:t>
      </w:r>
      <w:r>
        <w:rPr>
          <w:sz w:val="26"/>
        </w:rPr>
        <w:t>Web</w:t>
      </w:r>
      <w:r>
        <w:rPr>
          <w:spacing w:val="40"/>
          <w:sz w:val="26"/>
        </w:rPr>
        <w:t xml:space="preserve"> </w:t>
      </w:r>
      <w:r>
        <w:rPr>
          <w:sz w:val="26"/>
        </w:rPr>
        <w:t>Application</w:t>
      </w:r>
      <w:r>
        <w:rPr>
          <w:spacing w:val="40"/>
          <w:sz w:val="26"/>
        </w:rPr>
        <w:t xml:space="preserve"> </w:t>
      </w:r>
      <w:r>
        <w:rPr>
          <w:sz w:val="26"/>
        </w:rPr>
        <w:t>Security</w:t>
      </w:r>
      <w:r>
        <w:rPr>
          <w:spacing w:val="40"/>
          <w:sz w:val="26"/>
        </w:rPr>
        <w:t xml:space="preserve"> </w:t>
      </w:r>
      <w:r>
        <w:rPr>
          <w:sz w:val="26"/>
        </w:rPr>
        <w:t xml:space="preserve">Risks, </w:t>
      </w:r>
      <w:r>
        <w:fldChar w:fldCharType="begin"/>
      </w:r>
      <w:r>
        <w:instrText xml:space="preserve"> HYPERLINK "https://owasp.org/www-project-top-ten/" \h </w:instrText>
      </w:r>
      <w:r>
        <w:fldChar w:fldCharType="separate"/>
      </w:r>
      <w:r>
        <w:rPr>
          <w:sz w:val="26"/>
        </w:rPr>
        <w:t>https://owasp.org/www-project-top-ten/,</w:t>
      </w:r>
      <w:r>
        <w:rPr>
          <w:sz w:val="26"/>
        </w:rPr>
        <w:fldChar w:fldCharType="end"/>
      </w:r>
      <w:r>
        <w:rPr>
          <w:sz w:val="26"/>
        </w:rPr>
        <w:t xml:space="preserve"> truy cập tháng 5/2026.</w:t>
      </w:r>
    </w:p>
    <w:p w14:paraId="3796CB9D">
      <w:pPr>
        <w:pStyle w:val="10"/>
        <w:numPr>
          <w:ilvl w:val="0"/>
          <w:numId w:val="7"/>
        </w:numPr>
        <w:tabs>
          <w:tab w:val="left" w:pos="1679"/>
          <w:tab w:val="left" w:pos="2586"/>
          <w:tab w:val="left" w:pos="3407"/>
          <w:tab w:val="left" w:pos="4148"/>
          <w:tab w:val="left" w:pos="5648"/>
          <w:tab w:val="left" w:pos="6708"/>
          <w:tab w:val="left" w:pos="7706"/>
          <w:tab w:val="left" w:pos="8675"/>
        </w:tabs>
        <w:spacing w:before="121" w:after="0" w:line="360" w:lineRule="auto"/>
        <w:ind w:left="262" w:right="417" w:firstLine="719"/>
        <w:jc w:val="left"/>
        <w:rPr>
          <w:sz w:val="26"/>
        </w:rPr>
      </w:pPr>
      <w:r>
        <w:rPr>
          <w:spacing w:val="-2"/>
          <w:sz w:val="26"/>
        </w:rPr>
        <w:t>World</w:t>
      </w:r>
      <w:r>
        <w:rPr>
          <w:sz w:val="26"/>
        </w:rPr>
        <w:tab/>
      </w:r>
      <w:r>
        <w:rPr>
          <w:spacing w:val="-4"/>
          <w:sz w:val="26"/>
        </w:rPr>
        <w:t>Wide</w:t>
      </w:r>
      <w:r>
        <w:rPr>
          <w:sz w:val="26"/>
        </w:rPr>
        <w:tab/>
      </w:r>
      <w:r>
        <w:rPr>
          <w:spacing w:val="-4"/>
          <w:sz w:val="26"/>
        </w:rPr>
        <w:t>Web</w:t>
      </w:r>
      <w:r>
        <w:rPr>
          <w:sz w:val="26"/>
        </w:rPr>
        <w:tab/>
      </w:r>
      <w:r>
        <w:rPr>
          <w:spacing w:val="-2"/>
          <w:sz w:val="26"/>
        </w:rPr>
        <w:t>Consortium</w:t>
      </w:r>
      <w:r>
        <w:rPr>
          <w:sz w:val="26"/>
        </w:rPr>
        <w:tab/>
      </w:r>
      <w:r>
        <w:rPr>
          <w:spacing w:val="-2"/>
          <w:sz w:val="26"/>
        </w:rPr>
        <w:t>(W3C),</w:t>
      </w:r>
      <w:r>
        <w:rPr>
          <w:sz w:val="26"/>
        </w:rPr>
        <w:tab/>
      </w:r>
      <w:r>
        <w:rPr>
          <w:spacing w:val="-4"/>
          <w:sz w:val="26"/>
        </w:rPr>
        <w:t>HTML</w:t>
      </w:r>
      <w:r>
        <w:rPr>
          <w:sz w:val="26"/>
        </w:rPr>
        <w:tab/>
      </w:r>
      <w:r>
        <w:rPr>
          <w:spacing w:val="-2"/>
          <w:sz w:val="26"/>
        </w:rPr>
        <w:t>Living</w:t>
      </w:r>
      <w:r>
        <w:rPr>
          <w:sz w:val="26"/>
        </w:rPr>
        <w:tab/>
      </w:r>
      <w:r>
        <w:rPr>
          <w:spacing w:val="-2"/>
          <w:sz w:val="26"/>
        </w:rPr>
        <w:t xml:space="preserve">Standard, </w:t>
      </w:r>
      <w:r>
        <w:fldChar w:fldCharType="begin"/>
      </w:r>
      <w:r>
        <w:instrText xml:space="preserve"> HYPERLINK "https://html.spec.whatwg.org/" \h </w:instrText>
      </w:r>
      <w:r>
        <w:fldChar w:fldCharType="separate"/>
      </w:r>
      <w:r>
        <w:rPr>
          <w:sz w:val="26"/>
        </w:rPr>
        <w:t>https://html.spec.whatwg.org/,</w:t>
      </w:r>
      <w:r>
        <w:rPr>
          <w:sz w:val="26"/>
        </w:rPr>
        <w:fldChar w:fldCharType="end"/>
      </w:r>
      <w:r>
        <w:rPr>
          <w:sz w:val="26"/>
        </w:rPr>
        <w:t xml:space="preserve"> truy cập tháng 5/2026.</w:t>
      </w:r>
    </w:p>
    <w:sectPr>
      <w:pgSz w:w="12240" w:h="15840"/>
      <w:pgMar w:top="1240" w:right="720" w:bottom="940" w:left="1440" w:header="739" w:footer="7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13CBD">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1062355</wp:posOffset>
              </wp:positionH>
              <wp:positionV relativeFrom="page">
                <wp:posOffset>9403715</wp:posOffset>
              </wp:positionV>
              <wp:extent cx="6010275" cy="36830"/>
              <wp:effectExtent l="0" t="0" r="0" b="0"/>
              <wp:wrapNone/>
              <wp:docPr id="4" name="Graphic 4"/>
              <wp:cNvGraphicFramePr/>
              <a:graphic xmlns:a="http://schemas.openxmlformats.org/drawingml/2006/main">
                <a:graphicData uri="http://schemas.microsoft.com/office/word/2010/wordprocessingShape">
                  <wps:wsp>
                    <wps:cNvSpPr/>
                    <wps:spPr>
                      <a:xfrm>
                        <a:off x="0" y="0"/>
                        <a:ext cx="6010275" cy="36830"/>
                      </a:xfrm>
                      <a:custGeom>
                        <a:avLst/>
                        <a:gdLst/>
                        <a:ahLst/>
                        <a:cxnLst/>
                        <a:rect l="l" t="t" r="r" b="b"/>
                        <a:pathLst>
                          <a:path w="6010275" h="36830">
                            <a:moveTo>
                              <a:pt x="6010021" y="27444"/>
                            </a:moveTo>
                            <a:lnTo>
                              <a:pt x="0" y="27444"/>
                            </a:lnTo>
                            <a:lnTo>
                              <a:pt x="0" y="36576"/>
                            </a:lnTo>
                            <a:lnTo>
                              <a:pt x="6010021" y="36576"/>
                            </a:lnTo>
                            <a:lnTo>
                              <a:pt x="6010021" y="27444"/>
                            </a:lnTo>
                            <a:close/>
                          </a:path>
                          <a:path w="6010275" h="36830">
                            <a:moveTo>
                              <a:pt x="6010021" y="0"/>
                            </a:moveTo>
                            <a:lnTo>
                              <a:pt x="0" y="0"/>
                            </a:lnTo>
                            <a:lnTo>
                              <a:pt x="0" y="18288"/>
                            </a:lnTo>
                            <a:lnTo>
                              <a:pt x="6010021" y="18288"/>
                            </a:lnTo>
                            <a:lnTo>
                              <a:pt x="6010021"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83.65pt;margin-top:740.45pt;height:2.9pt;width:473.25pt;mso-position-horizontal-relative:page;mso-position-vertical-relative:page;z-index:-251653120;mso-width-relative:page;mso-height-relative:page;" fillcolor="#000000" filled="t" stroked="f" coordsize="6010275,36830" o:gfxdata="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rNrFnbAAAADgEAAA8AAAAAAAAA&#10;AQAgAAAAIgAAAGRycy9kb3ducmV2LnhtbFBLAQIUABQAAAAIAIdO4kD3K2lYRwIAAO8FAAAOAAAA&#10;AAAAAAEAIAAAACoBAABkcnMvZTJvRG9jLnhtbFBLBQYAAAAABgAGAFkBAADjBQAAAAA=&#10;" path="m6010021,27444l0,27444,0,36576,6010021,36576,6010021,27444xem6010021,0l0,0,0,18288,6010021,18288,6010021,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1068070</wp:posOffset>
              </wp:positionH>
              <wp:positionV relativeFrom="page">
                <wp:posOffset>9434195</wp:posOffset>
              </wp:positionV>
              <wp:extent cx="1118235"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1118235" cy="180975"/>
                      </a:xfrm>
                      <a:prstGeom prst="rect">
                        <a:avLst/>
                      </a:prstGeom>
                    </wps:spPr>
                    <wps:txbx>
                      <w:txbxContent>
                        <w:p w14:paraId="03A67BBD">
                          <w:pPr>
                            <w:spacing w:before="11"/>
                            <w:ind w:left="20" w:right="0" w:firstLine="0"/>
                            <w:jc w:val="left"/>
                            <w:rPr>
                              <w:rFonts w:hint="default"/>
                              <w:sz w:val="22"/>
                              <w:lang w:val="en-US"/>
                            </w:rPr>
                          </w:pPr>
                          <w:r>
                            <w:rPr>
                              <w:rFonts w:hint="default"/>
                              <w:sz w:val="22"/>
                              <w:lang w:val="en-US"/>
                            </w:rPr>
                            <w:t>Vũ Khắc Điệp</w:t>
                          </w:r>
                        </w:p>
                      </w:txbxContent>
                    </wps:txbx>
                    <wps:bodyPr wrap="square" lIns="0" tIns="0" rIns="0" bIns="0" rtlCol="0">
                      <a:noAutofit/>
                    </wps:bodyPr>
                  </wps:wsp>
                </a:graphicData>
              </a:graphic>
            </wp:anchor>
          </w:drawing>
        </mc:Choice>
        <mc:Fallback>
          <w:pict>
            <v:shape id="Textbox 5" o:spid="_x0000_s1026" o:spt="202" type="#_x0000_t202" style="position:absolute;left:0pt;margin-left:84.1pt;margin-top:742.85pt;height:14.25pt;width:88.05pt;mso-position-horizontal-relative:page;mso-position-vertical-relative:page;z-index:-251653120;mso-width-relative:page;mso-height-relative:page;" filled="f" stroked="f" coordsize="21600,21600" o:gfxdata="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CZBPNwAAAANAQAADwAAAAAAAAABACAAAAAiAAAAZHJzL2Rvd25yZXYueG1sUEsBAhQAFAAA&#10;AAgAh07iQHA++PeyAQAAdAMAAA4AAAAAAAAAAQAgAAAAKwEAAGRycy9lMm9Eb2MueG1sUEsFBgAA&#10;AAAGAAYAWQEAAE8FAAAAAA==&#10;">
              <v:fill on="f" focussize="0,0"/>
              <v:stroke on="f"/>
              <v:imagedata o:title=""/>
              <o:lock v:ext="edit" aspectratio="f"/>
              <v:textbox inset="0mm,0mm,0mm,0mm">
                <w:txbxContent>
                  <w:p w14:paraId="03A67BBD">
                    <w:pPr>
                      <w:spacing w:before="11"/>
                      <w:ind w:left="20" w:right="0" w:firstLine="0"/>
                      <w:jc w:val="left"/>
                      <w:rPr>
                        <w:rFonts w:hint="default"/>
                        <w:sz w:val="22"/>
                        <w:lang w:val="en-US"/>
                      </w:rPr>
                    </w:pPr>
                    <w:r>
                      <w:rPr>
                        <w:rFonts w:hint="default"/>
                        <w:sz w:val="22"/>
                        <w:lang w:val="en-US"/>
                      </w:rPr>
                      <w:t>Vũ Khắc Điệp</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6864350</wp:posOffset>
              </wp:positionH>
              <wp:positionV relativeFrom="page">
                <wp:posOffset>9434195</wp:posOffset>
              </wp:positionV>
              <wp:extent cx="212725" cy="180975"/>
              <wp:effectExtent l="0" t="0" r="0" b="0"/>
              <wp:wrapNone/>
              <wp:docPr id="6" name="Textbox 6"/>
              <wp:cNvGraphicFramePr/>
              <a:graphic xmlns:a="http://schemas.openxmlformats.org/drawingml/2006/main">
                <a:graphicData uri="http://schemas.microsoft.com/office/word/2010/wordprocessingShape">
                  <wps:wsp>
                    <wps:cNvSpPr txBox="1"/>
                    <wps:spPr>
                      <a:xfrm>
                        <a:off x="0" y="0"/>
                        <a:ext cx="212725" cy="180975"/>
                      </a:xfrm>
                      <a:prstGeom prst="rect">
                        <a:avLst/>
                      </a:prstGeom>
                    </wps:spPr>
                    <wps:txbx>
                      <w:txbxContent>
                        <w:p w14:paraId="0D28AAE6">
                          <w:pPr>
                            <w:spacing w:before="11"/>
                            <w:ind w:left="20" w:right="0" w:firstLine="0"/>
                            <w:jc w:val="left"/>
                            <w:rPr>
                              <w:sz w:val="22"/>
                            </w:rPr>
                          </w:pPr>
                          <w:r>
                            <w:rPr>
                              <w:spacing w:val="-5"/>
                              <w:sz w:val="22"/>
                            </w:rPr>
                            <w:fldChar w:fldCharType="begin"/>
                          </w:r>
                          <w:r>
                            <w:rPr>
                              <w:spacing w:val="-5"/>
                              <w:sz w:val="22"/>
                            </w:rPr>
                            <w:instrText xml:space="preserve"> PAGE  \* roman </w:instrText>
                          </w:r>
                          <w:r>
                            <w:rPr>
                              <w:spacing w:val="-5"/>
                              <w:sz w:val="22"/>
                            </w:rPr>
                            <w:fldChar w:fldCharType="separate"/>
                          </w:r>
                          <w:r>
                            <w:rPr>
                              <w:spacing w:val="-5"/>
                              <w:sz w:val="22"/>
                            </w:rPr>
                            <w:t>vii</w:t>
                          </w:r>
                          <w:r>
                            <w:rPr>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540.5pt;margin-top:742.85pt;height:14.25pt;width:16.75pt;mso-position-horizontal-relative:page;mso-position-vertical-relative:page;z-index:-251652096;mso-width-relative:page;mso-height-relative:page;" filled="f" stroked="f" coordsize="21600,21600" o:gfxdata="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3A2YtwAAAAPAQAADwAAAAAAAAABACAAAAAiAAAAZHJzL2Rvd25yZXYueG1sUEsBAhQAFAAA&#10;AAgAh07iQOL4K5+yAQAAcwMAAA4AAAAAAAAAAQAgAAAAKwEAAGRycy9lMm9Eb2MueG1sUEsFBgAA&#10;AAAGAAYAWQEAAE8FAAAAAA==&#10;">
              <v:fill on="f" focussize="0,0"/>
              <v:stroke on="f"/>
              <v:imagedata o:title=""/>
              <o:lock v:ext="edit" aspectratio="f"/>
              <v:textbox inset="0mm,0mm,0mm,0mm">
                <w:txbxContent>
                  <w:p w14:paraId="0D28AAE6">
                    <w:pPr>
                      <w:spacing w:before="11"/>
                      <w:ind w:left="20" w:right="0" w:firstLine="0"/>
                      <w:jc w:val="left"/>
                      <w:rPr>
                        <w:sz w:val="22"/>
                      </w:rPr>
                    </w:pPr>
                    <w:r>
                      <w:rPr>
                        <w:spacing w:val="-5"/>
                        <w:sz w:val="22"/>
                      </w:rPr>
                      <w:fldChar w:fldCharType="begin"/>
                    </w:r>
                    <w:r>
                      <w:rPr>
                        <w:spacing w:val="-5"/>
                        <w:sz w:val="22"/>
                      </w:rPr>
                      <w:instrText xml:space="preserve"> PAGE  \* roman </w:instrText>
                    </w:r>
                    <w:r>
                      <w:rPr>
                        <w:spacing w:val="-5"/>
                        <w:sz w:val="22"/>
                      </w:rPr>
                      <w:fldChar w:fldCharType="separate"/>
                    </w:r>
                    <w:r>
                      <w:rPr>
                        <w:spacing w:val="-5"/>
                        <w:sz w:val="22"/>
                      </w:rPr>
                      <w:t>vii</w:t>
                    </w:r>
                    <w:r>
                      <w:rPr>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EB570">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1062355</wp:posOffset>
              </wp:positionH>
              <wp:positionV relativeFrom="page">
                <wp:posOffset>9403715</wp:posOffset>
              </wp:positionV>
              <wp:extent cx="6010275" cy="36830"/>
              <wp:effectExtent l="0" t="0" r="0" b="0"/>
              <wp:wrapNone/>
              <wp:docPr id="12" name="Graphic 12"/>
              <wp:cNvGraphicFramePr/>
              <a:graphic xmlns:a="http://schemas.openxmlformats.org/drawingml/2006/main">
                <a:graphicData uri="http://schemas.microsoft.com/office/word/2010/wordprocessingShape">
                  <wps:wsp>
                    <wps:cNvSpPr/>
                    <wps:spPr>
                      <a:xfrm>
                        <a:off x="0" y="0"/>
                        <a:ext cx="6010275" cy="36830"/>
                      </a:xfrm>
                      <a:custGeom>
                        <a:avLst/>
                        <a:gdLst/>
                        <a:ahLst/>
                        <a:cxnLst/>
                        <a:rect l="l" t="t" r="r" b="b"/>
                        <a:pathLst>
                          <a:path w="6010275" h="36830">
                            <a:moveTo>
                              <a:pt x="6010021" y="27444"/>
                            </a:moveTo>
                            <a:lnTo>
                              <a:pt x="0" y="27444"/>
                            </a:lnTo>
                            <a:lnTo>
                              <a:pt x="0" y="36576"/>
                            </a:lnTo>
                            <a:lnTo>
                              <a:pt x="6010021" y="36576"/>
                            </a:lnTo>
                            <a:lnTo>
                              <a:pt x="6010021" y="27444"/>
                            </a:lnTo>
                            <a:close/>
                          </a:path>
                          <a:path w="6010275" h="36830">
                            <a:moveTo>
                              <a:pt x="6010021" y="0"/>
                            </a:moveTo>
                            <a:lnTo>
                              <a:pt x="0" y="0"/>
                            </a:lnTo>
                            <a:lnTo>
                              <a:pt x="0" y="18288"/>
                            </a:lnTo>
                            <a:lnTo>
                              <a:pt x="6010021" y="18288"/>
                            </a:lnTo>
                            <a:lnTo>
                              <a:pt x="6010021"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83.65pt;margin-top:740.45pt;height:2.9pt;width:473.25pt;mso-position-horizontal-relative:page;mso-position-vertical-relative:page;z-index:-251650048;mso-width-relative:page;mso-height-relative:page;" fillcolor="#000000" filled="t" stroked="f" coordsize="6010275,36830" o:gfxdata="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rNrFnbAAAADgEAAA8AAAAAAAAA&#10;AQAgAAAAIgAAAGRycy9kb3ducmV2LnhtbFBLAQIUABQAAAAIAIdO4kD428yNRwIAAPEFAAAOAAAA&#10;AAAAAAEAIAAAACoBAABkcnMvZTJvRG9jLnhtbFBLBQYAAAAABgAGAFkBAADjBQAAAAA=&#10;" path="m6010021,27444l0,27444,0,36576,6010021,36576,6010021,27444xem6010021,0l0,0,0,18288,6010021,18288,6010021,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1068070</wp:posOffset>
              </wp:positionH>
              <wp:positionV relativeFrom="page">
                <wp:posOffset>9434195</wp:posOffset>
              </wp:positionV>
              <wp:extent cx="1118235" cy="180975"/>
              <wp:effectExtent l="0" t="0" r="0" b="0"/>
              <wp:wrapNone/>
              <wp:docPr id="13" name="Textbox 13"/>
              <wp:cNvGraphicFramePr/>
              <a:graphic xmlns:a="http://schemas.openxmlformats.org/drawingml/2006/main">
                <a:graphicData uri="http://schemas.microsoft.com/office/word/2010/wordprocessingShape">
                  <wps:wsp>
                    <wps:cNvSpPr txBox="1"/>
                    <wps:spPr>
                      <a:xfrm>
                        <a:off x="0" y="0"/>
                        <a:ext cx="1118235" cy="180975"/>
                      </a:xfrm>
                      <a:prstGeom prst="rect">
                        <a:avLst/>
                      </a:prstGeom>
                    </wps:spPr>
                    <wps:txbx>
                      <w:txbxContent>
                        <w:p w14:paraId="206C0AFC">
                          <w:pPr>
                            <w:spacing w:before="11"/>
                            <w:ind w:left="20" w:right="0" w:firstLine="0"/>
                            <w:jc w:val="left"/>
                            <w:rPr>
                              <w:sz w:val="22"/>
                            </w:rPr>
                          </w:pPr>
                          <w:r>
                            <w:rPr>
                              <w:sz w:val="22"/>
                            </w:rPr>
                            <w:t>Huỳnh</w:t>
                          </w:r>
                          <w:r>
                            <w:rPr>
                              <w:spacing w:val="-6"/>
                              <w:sz w:val="22"/>
                            </w:rPr>
                            <w:t xml:space="preserve"> </w:t>
                          </w:r>
                          <w:r>
                            <w:rPr>
                              <w:sz w:val="22"/>
                            </w:rPr>
                            <w:t>Hoàng</w:t>
                          </w:r>
                          <w:r>
                            <w:rPr>
                              <w:spacing w:val="-7"/>
                              <w:sz w:val="22"/>
                            </w:rPr>
                            <w:t xml:space="preserve"> </w:t>
                          </w:r>
                          <w:r>
                            <w:rPr>
                              <w:spacing w:val="-4"/>
                              <w:sz w:val="22"/>
                            </w:rPr>
                            <w:t>Vinh</w:t>
                          </w:r>
                        </w:p>
                      </w:txbxContent>
                    </wps:txbx>
                    <wps:bodyPr wrap="square" lIns="0" tIns="0" rIns="0" bIns="0" rtlCol="0">
                      <a:noAutofit/>
                    </wps:bodyPr>
                  </wps:wsp>
                </a:graphicData>
              </a:graphic>
            </wp:anchor>
          </w:drawing>
        </mc:Choice>
        <mc:Fallback>
          <w:pict>
            <v:shape id="Textbox 13" o:spid="_x0000_s1026" o:spt="202" type="#_x0000_t202" style="position:absolute;left:0pt;margin-left:84.1pt;margin-top:742.85pt;height:14.25pt;width:88.05pt;mso-position-horizontal-relative:page;mso-position-vertical-relative:page;z-index:-251650048;mso-width-relative:page;mso-height-relative:page;" filled="f" stroked="f" coordsize="21600,21600" o:gfxdata="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QmQTzcAAAADQEAAA8AAAAAAAAAAQAgAAAAIgAAAGRycy9kb3ducmV2LnhtbFBLAQIUABQA&#10;AAAIAIdO4kBY0cx8swEAAHYDAAAOAAAAAAAAAAEAIAAAACsBAABkcnMvZTJvRG9jLnhtbFBLBQYA&#10;AAAABgAGAFkBAABQBQAAAAA=&#10;">
              <v:fill on="f" focussize="0,0"/>
              <v:stroke on="f"/>
              <v:imagedata o:title=""/>
              <o:lock v:ext="edit" aspectratio="f"/>
              <v:textbox inset="0mm,0mm,0mm,0mm">
                <w:txbxContent>
                  <w:p w14:paraId="206C0AFC">
                    <w:pPr>
                      <w:spacing w:before="11"/>
                      <w:ind w:left="20" w:right="0" w:firstLine="0"/>
                      <w:jc w:val="left"/>
                      <w:rPr>
                        <w:sz w:val="22"/>
                      </w:rPr>
                    </w:pPr>
                    <w:r>
                      <w:rPr>
                        <w:sz w:val="22"/>
                      </w:rPr>
                      <w:t>Huỳnh</w:t>
                    </w:r>
                    <w:r>
                      <w:rPr>
                        <w:spacing w:val="-6"/>
                        <w:sz w:val="22"/>
                      </w:rPr>
                      <w:t xml:space="preserve"> </w:t>
                    </w:r>
                    <w:r>
                      <w:rPr>
                        <w:sz w:val="22"/>
                      </w:rPr>
                      <w:t>Hoàng</w:t>
                    </w:r>
                    <w:r>
                      <w:rPr>
                        <w:spacing w:val="-7"/>
                        <w:sz w:val="22"/>
                      </w:rPr>
                      <w:t xml:space="preserve"> </w:t>
                    </w:r>
                    <w:r>
                      <w:rPr>
                        <w:spacing w:val="-4"/>
                        <w:sz w:val="22"/>
                      </w:rPr>
                      <w:t>Vinh</w:t>
                    </w:r>
                  </w:p>
                </w:txbxContent>
              </v:textbox>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6871970</wp:posOffset>
              </wp:positionH>
              <wp:positionV relativeFrom="page">
                <wp:posOffset>9434195</wp:posOffset>
              </wp:positionV>
              <wp:extent cx="203835" cy="180975"/>
              <wp:effectExtent l="0" t="0" r="0" b="0"/>
              <wp:wrapNone/>
              <wp:docPr id="14" name="Textbox 14"/>
              <wp:cNvGraphicFramePr/>
              <a:graphic xmlns:a="http://schemas.openxmlformats.org/drawingml/2006/main">
                <a:graphicData uri="http://schemas.microsoft.com/office/word/2010/wordprocessingShape">
                  <wps:wsp>
                    <wps:cNvSpPr txBox="1"/>
                    <wps:spPr>
                      <a:xfrm>
                        <a:off x="0" y="0"/>
                        <a:ext cx="203835" cy="180975"/>
                      </a:xfrm>
                      <a:prstGeom prst="rect">
                        <a:avLst/>
                      </a:prstGeom>
                    </wps:spPr>
                    <wps:txbx>
                      <w:txbxContent>
                        <w:p w14:paraId="5517EB5E">
                          <w:pPr>
                            <w:spacing w:before="11"/>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id="Textbox 14" o:spid="_x0000_s1026" o:spt="202" type="#_x0000_t202" style="position:absolute;left:0pt;margin-left:541.1pt;margin-top:742.85pt;height:14.25pt;width:16.05pt;mso-position-horizontal-relative:page;mso-position-vertical-relative:page;z-index:-251649024;mso-width-relative:page;mso-height-relative:page;" filled="f" stroked="f" coordsize="21600,21600" o:gfxdata="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vUtGHcAAAADwEAAA8AAAAAAAAAAQAgAAAAIgAAAGRycy9kb3ducmV2LnhtbFBLAQIUABQA&#10;AAAIAIdO4kBOqQcvswEAAHUDAAAOAAAAAAAAAAEAIAAAACsBAABkcnMvZTJvRG9jLnhtbFBLBQYA&#10;AAAABgAGAFkBAABQBQAAAAA=&#10;">
              <v:fill on="f" focussize="0,0"/>
              <v:stroke on="f"/>
              <v:imagedata o:title=""/>
              <o:lock v:ext="edit" aspectratio="f"/>
              <v:textbox inset="0mm,0mm,0mm,0mm">
                <w:txbxContent>
                  <w:p w14:paraId="5517EB5E">
                    <w:pPr>
                      <w:spacing w:before="11"/>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DF598">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1062355</wp:posOffset>
              </wp:positionH>
              <wp:positionV relativeFrom="page">
                <wp:posOffset>639445</wp:posOffset>
              </wp:positionV>
              <wp:extent cx="6010275" cy="36830"/>
              <wp:effectExtent l="0" t="0" r="0" b="0"/>
              <wp:wrapNone/>
              <wp:docPr id="1" name="Graphic 1"/>
              <wp:cNvGraphicFramePr/>
              <a:graphic xmlns:a="http://schemas.openxmlformats.org/drawingml/2006/main">
                <a:graphicData uri="http://schemas.microsoft.com/office/word/2010/wordprocessingShape">
                  <wps:wsp>
                    <wps:cNvSpPr/>
                    <wps:spPr>
                      <a:xfrm>
                        <a:off x="0" y="0"/>
                        <a:ext cx="6010275" cy="36830"/>
                      </a:xfrm>
                      <a:custGeom>
                        <a:avLst/>
                        <a:gdLst/>
                        <a:ahLst/>
                        <a:cxnLst/>
                        <a:rect l="l" t="t" r="r" b="b"/>
                        <a:pathLst>
                          <a:path w="6010275" h="36830">
                            <a:moveTo>
                              <a:pt x="6010021" y="18288"/>
                            </a:moveTo>
                            <a:lnTo>
                              <a:pt x="0" y="18288"/>
                            </a:lnTo>
                            <a:lnTo>
                              <a:pt x="0" y="36576"/>
                            </a:lnTo>
                            <a:lnTo>
                              <a:pt x="6010021" y="36576"/>
                            </a:lnTo>
                            <a:lnTo>
                              <a:pt x="6010021" y="18288"/>
                            </a:lnTo>
                            <a:close/>
                          </a:path>
                          <a:path w="6010275" h="36830">
                            <a:moveTo>
                              <a:pt x="6010021" y="0"/>
                            </a:moveTo>
                            <a:lnTo>
                              <a:pt x="0" y="0"/>
                            </a:lnTo>
                            <a:lnTo>
                              <a:pt x="0" y="9144"/>
                            </a:lnTo>
                            <a:lnTo>
                              <a:pt x="6010021" y="9144"/>
                            </a:lnTo>
                            <a:lnTo>
                              <a:pt x="6010021"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83.65pt;margin-top:50.35pt;height:2.9pt;width:473.25pt;mso-position-horizontal-relative:page;mso-position-vertical-relative:page;z-index:-251655168;mso-width-relative:page;mso-height-relative:page;" fillcolor="#000000" filled="t" stroked="f" coordsize="6010275,36830" o:gfxdata="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chCOtkAAAAMAQAADwAAAAAAAAABACAA&#10;AAAiAAAAZHJzL2Rvd25yZXYueG1sUEsBAhQAFAAAAAgAh07iQAsIsExFAgAA7QUAAA4AAAAAAAAA&#10;AQAgAAAAKAEAAGRycy9lMm9Eb2MueG1sUEsFBgAAAAAGAAYAWQEAAN8FAAAAAA==&#10;" path="m6010021,18288l0,18288,0,36576,6010021,36576,6010021,18288xem6010021,0l0,0,0,9144,6010021,9144,6010021,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1080135</wp:posOffset>
              </wp:positionH>
              <wp:positionV relativeFrom="page">
                <wp:posOffset>455930</wp:posOffset>
              </wp:positionV>
              <wp:extent cx="324866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3248660" cy="194310"/>
                      </a:xfrm>
                      <a:prstGeom prst="rect">
                        <a:avLst/>
                      </a:prstGeom>
                    </wps:spPr>
                    <wps:txbx>
                      <w:txbxContent>
                        <w:p w14:paraId="0DFFCED3">
                          <w:pPr>
                            <w:rPr>
                              <w:rFonts w:hint="default"/>
                              <w:sz w:val="24"/>
                            </w:rPr>
                          </w:pPr>
                          <w:r>
                            <w:rPr>
                              <w:rFonts w:hint="default"/>
                              <w:sz w:val="24"/>
                            </w:rPr>
                            <w:t xml:space="preserve">  Đồ án "Xây dựng hệ thống đặt vé xem phim trực tuyến" tập trung giải quyết bài toán tối ưu hóa quy trình bán vé và vận hành tại các cụm rạp chiếu phim, nơi phương thức mua vé truyền thống tại quầy dễ dẫn đến tình trạng ùn tắc vào giờ cao điểm, hạn chế khả năng chủ động chọn ghế của khách hàng và thiếu công cụ quản trị tập trung cho nhà quản lý.</w:t>
                          </w:r>
                        </w:p>
                        <w:p w14:paraId="15B2B0D2">
                          <w:pPr>
                            <w:rPr>
                              <w:rFonts w:hint="default"/>
                              <w:sz w:val="24"/>
                            </w:rPr>
                          </w:pPr>
                        </w:p>
                        <w:p w14:paraId="6F5E977F">
                          <w:pPr>
                            <w:rPr>
                              <w:rFonts w:hint="default"/>
                              <w:sz w:val="24"/>
                            </w:rPr>
                          </w:pPr>
                          <w:r>
                            <w:rPr>
                              <w:rFonts w:hint="default"/>
                              <w:sz w:val="24"/>
                            </w:rPr>
                            <w:t>Hệ thống được phát triển trên nền tảng ASP.NET Core 8 MVC kết hợp với Entity Framework Core 8 (Code First) và cơ sở dữ liệu SQL Server. Ứng dụng phân định rõ ràng hai vai trò người dùng chính: Khách hàng và Quản trị viên. Trong đó, Khách hàng có thể dễ dàng duyệt phim đang chiếu/sắp chiếu, xem lịch chiếu chi tiết, lựa chọn vị trí ghế ngồi trực quan trên sơ đồ động, thực hiện đặt vé và thanh toán trực tuyến, cũng như quản lý lịch sử giao dịch và hủy vé khi có nhu cầu. Quản trị viên được cung cấp công cụ quản lý toàn diện bao gồm quản lý thông tin phim, thiết lập suất chiếu, quản lý rạp/phòng chiếu/ghế, giám sát các đơn đặt vé và theo dõi doanh thu thông qua Dashboard trực quan.</w:t>
                          </w:r>
                        </w:p>
                        <w:p w14:paraId="13392943">
                          <w:pPr>
                            <w:rPr>
                              <w:rFonts w:hint="default"/>
                              <w:sz w:val="24"/>
                            </w:rPr>
                          </w:pPr>
                        </w:p>
                        <w:p w14:paraId="7F5ABFB6">
                          <w:pPr>
                            <w:rPr>
                              <w:rFonts w:hint="default"/>
                              <w:sz w:val="24"/>
                            </w:rPr>
                          </w:pPr>
                          <w:r>
                            <w:rPr>
                              <w:rFonts w:hint="default"/>
                              <w:sz w:val="24"/>
                            </w:rPr>
                            <w:t>Đồ án đã hiện thực hóa đầy đủ các chức năng nghiệp vụ thực tế, cấu trúc cơ sở dữ liệu chuẩn hóa gồm 12 bảng thực thể với các ràng buộc toàn vẹn chặt chẽ. Hệ thống áp dụng cơ chế bảo mật mật khẩu bằng BCrypt.Net-Next, phân quyền truy cập thông qua Cookie Authentication, xây dựng thuật toán tính giá vé động linh hoạt theo loại ghế (Regular, VIP, Couple) kết hợp định dạng chiếu (2D, 3D, 4DX/IMAX) và tự động khởi tạo dữ liệu mẫu (Seed Data). Hệ thống vận hành ổn định trên môi trường thử nghiệm local, đáp ứng đầy đủ mục tiêu đặt ra ban đầu và có tiềm năng mở rộng tích hợp thanh toán điện tử thực tế trong tương lai.</w:t>
                          </w:r>
                        </w:p>
                        <w:p w14:paraId="65533760">
                          <w:pPr>
                            <w:rPr>
                              <w:rFonts w:hint="default"/>
                              <w:sz w:val="24"/>
                            </w:rPr>
                          </w:pPr>
                          <w:r>
                            <w:rPr>
                              <w:rFonts w:hint="default"/>
                              <w:sz w:val="24"/>
                            </w:rPr>
                            <w:t xml:space="preserve">      </w:t>
                          </w:r>
                        </w:p>
                        <w:p w14:paraId="0DFD280F">
                          <w:pPr>
                            <w:rPr>
                              <w:rFonts w:hint="default"/>
                              <w:sz w:val="24"/>
                            </w:rPr>
                          </w:pPr>
                        </w:p>
                        <w:p w14:paraId="6AA24E33">
                          <w:pPr>
                            <w:rPr>
                              <w:rFonts w:hint="default"/>
                              <w:sz w:val="24"/>
                            </w:rPr>
                          </w:pPr>
                          <w:r>
                            <w:rPr>
                              <w:rFonts w:hint="default"/>
                              <w:sz w:val="24"/>
                            </w:rPr>
                            <w:t xml:space="preserve">      </w:t>
                          </w:r>
                        </w:p>
                        <w:p w14:paraId="408A9D82">
                          <w:pPr>
                            <w:rPr>
                              <w:rFonts w:hint="default"/>
                              <w:sz w:val="24"/>
                            </w:rPr>
                          </w:pPr>
                          <w:r>
                            <w:rPr>
                              <w:rFonts w:hint="default"/>
                              <w:sz w:val="24"/>
                            </w:rPr>
                            <w:t xml:space="preserve">      </w:t>
                          </w:r>
                        </w:p>
                        <w:p w14:paraId="2BD3AC4E">
                          <w:pPr>
                            <w:rPr>
                              <w:rFonts w:hint="default"/>
                              <w:sz w:val="24"/>
                            </w:rPr>
                          </w:pPr>
                          <w:r>
                            <w:rPr>
                              <w:rFonts w:hint="default"/>
                              <w:sz w:val="24"/>
                            </w:rPr>
                            <w:t xml:space="preserve">      </w:t>
                          </w:r>
                        </w:p>
                        <w:p w14:paraId="5B7CF1FE">
                          <w:pPr>
                            <w:rPr>
                              <w:rFonts w:hint="default"/>
                              <w:sz w:val="24"/>
                            </w:rPr>
                          </w:pPr>
                        </w:p>
                        <w:p w14:paraId="47DF53A8">
                          <w:pPr>
                            <w:rPr>
                              <w:rFonts w:hint="default"/>
                              <w:sz w:val="24"/>
                            </w:rPr>
                          </w:pPr>
                          <w:r>
                            <w:rPr>
                              <w:rFonts w:hint="default"/>
                              <w:sz w:val="24"/>
                            </w:rPr>
                            <w:t xml:space="preserve">      </w:t>
                          </w:r>
                        </w:p>
                        <w:p w14:paraId="685D04B2">
                          <w:pPr>
                            <w:rPr>
                              <w:rFonts w:hint="default"/>
                              <w:sz w:val="24"/>
                            </w:rPr>
                          </w:pPr>
                          <w:r>
                            <w:rPr>
                              <w:rFonts w:hint="default"/>
                              <w:sz w:val="24"/>
                            </w:rPr>
                            <w:t xml:space="preserve">      </w:t>
                          </w:r>
                        </w:p>
                        <w:p w14:paraId="6A47E7B8">
                          <w:pPr>
                            <w:rPr>
                              <w:rFonts w:hint="default"/>
                              <w:sz w:val="24"/>
                            </w:rPr>
                          </w:pPr>
                        </w:p>
                        <w:p w14:paraId="4CFC5E9C">
                          <w:pPr>
                            <w:rPr>
                              <w:rFonts w:hint="default"/>
                              <w:sz w:val="24"/>
                              <w:lang w:val="en-US"/>
                            </w:rPr>
                          </w:pPr>
                        </w:p>
                      </w:txbxContent>
                    </wps:txbx>
                    <wps:bodyPr wrap="square" lIns="0" tIns="0" rIns="0" bIns="0" rtlCol="0">
                      <a:noAutofit/>
                    </wps:bodyPr>
                  </wps:wsp>
                </a:graphicData>
              </a:graphic>
            </wp:anchor>
          </w:drawing>
        </mc:Choice>
        <mc:Fallback>
          <w:pict>
            <v:shape id="Textbox 2" o:spid="_x0000_s1026" o:spt="202" type="#_x0000_t202" style="position:absolute;left:0pt;margin-left:85.05pt;margin-top:35.9pt;height:15.3pt;width:255.8pt;mso-position-horizontal-relative:page;mso-position-vertical-relative:page;z-index:-251654144;mso-width-relative:page;mso-height-relative:page;" filled="f" stroked="f" coordsize="21600,21600" o:gfxdata="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FM&#10;p6DXAAAACgEAAA8AAAAAAAAAAQAgAAAAIgAAAGRycy9kb3ducmV2LnhtbFBLAQIUABQAAAAIAIdO&#10;4kAXetzQsgEAAHQDAAAOAAAAAAAAAAEAIAAAACYBAABkcnMvZTJvRG9jLnhtbFBLBQYAAAAABgAG&#10;AFkBAABKBQAAAAA=&#10;">
              <v:fill on="f" focussize="0,0"/>
              <v:stroke on="f"/>
              <v:imagedata o:title=""/>
              <o:lock v:ext="edit" aspectratio="f"/>
              <v:textbox inset="0mm,0mm,0mm,0mm">
                <w:txbxContent>
                  <w:p w14:paraId="0DFFCED3">
                    <w:pPr>
                      <w:rPr>
                        <w:rFonts w:hint="default"/>
                        <w:sz w:val="24"/>
                      </w:rPr>
                    </w:pPr>
                    <w:r>
                      <w:rPr>
                        <w:rFonts w:hint="default"/>
                        <w:sz w:val="24"/>
                      </w:rPr>
                      <w:t xml:space="preserve">  Đồ án "Xây dựng hệ thống đặt vé xem phim trực tuyến" tập trung giải quyết bài toán tối ưu hóa quy trình bán vé và vận hành tại các cụm rạp chiếu phim, nơi phương thức mua vé truyền thống tại quầy dễ dẫn đến tình trạng ùn tắc vào giờ cao điểm, hạn chế khả năng chủ động chọn ghế của khách hàng và thiếu công cụ quản trị tập trung cho nhà quản lý.</w:t>
                    </w:r>
                  </w:p>
                  <w:p w14:paraId="15B2B0D2">
                    <w:pPr>
                      <w:rPr>
                        <w:rFonts w:hint="default"/>
                        <w:sz w:val="24"/>
                      </w:rPr>
                    </w:pPr>
                  </w:p>
                  <w:p w14:paraId="6F5E977F">
                    <w:pPr>
                      <w:rPr>
                        <w:rFonts w:hint="default"/>
                        <w:sz w:val="24"/>
                      </w:rPr>
                    </w:pPr>
                    <w:r>
                      <w:rPr>
                        <w:rFonts w:hint="default"/>
                        <w:sz w:val="24"/>
                      </w:rPr>
                      <w:t>Hệ thống được phát triển trên nền tảng ASP.NET Core 8 MVC kết hợp với Entity Framework Core 8 (Code First) và cơ sở dữ liệu SQL Server. Ứng dụng phân định rõ ràng hai vai trò người dùng chính: Khách hàng và Quản trị viên. Trong đó, Khách hàng có thể dễ dàng duyệt phim đang chiếu/sắp chiếu, xem lịch chiếu chi tiết, lựa chọn vị trí ghế ngồi trực quan trên sơ đồ động, thực hiện đặt vé và thanh toán trực tuyến, cũng như quản lý lịch sử giao dịch và hủy vé khi có nhu cầu. Quản trị viên được cung cấp công cụ quản lý toàn diện bao gồm quản lý thông tin phim, thiết lập suất chiếu, quản lý rạp/phòng chiếu/ghế, giám sát các đơn đặt vé và theo dõi doanh thu thông qua Dashboard trực quan.</w:t>
                    </w:r>
                  </w:p>
                  <w:p w14:paraId="13392943">
                    <w:pPr>
                      <w:rPr>
                        <w:rFonts w:hint="default"/>
                        <w:sz w:val="24"/>
                      </w:rPr>
                    </w:pPr>
                  </w:p>
                  <w:p w14:paraId="7F5ABFB6">
                    <w:pPr>
                      <w:rPr>
                        <w:rFonts w:hint="default"/>
                        <w:sz w:val="24"/>
                      </w:rPr>
                    </w:pPr>
                    <w:r>
                      <w:rPr>
                        <w:rFonts w:hint="default"/>
                        <w:sz w:val="24"/>
                      </w:rPr>
                      <w:t>Đồ án đã hiện thực hóa đầy đủ các chức năng nghiệp vụ thực tế, cấu trúc cơ sở dữ liệu chuẩn hóa gồm 12 bảng thực thể với các ràng buộc toàn vẹn chặt chẽ. Hệ thống áp dụng cơ chế bảo mật mật khẩu bằng BCrypt.Net-Next, phân quyền truy cập thông qua Cookie Authentication, xây dựng thuật toán tính giá vé động linh hoạt theo loại ghế (Regular, VIP, Couple) kết hợp định dạng chiếu (2D, 3D, 4DX/IMAX) và tự động khởi tạo dữ liệu mẫu (Seed Data). Hệ thống vận hành ổn định trên môi trường thử nghiệm local, đáp ứng đầy đủ mục tiêu đặt ra ban đầu và có tiềm năng mở rộng tích hợp thanh toán điện tử thực tế trong tương lai.</w:t>
                    </w:r>
                  </w:p>
                  <w:p w14:paraId="65533760">
                    <w:pPr>
                      <w:rPr>
                        <w:rFonts w:hint="default"/>
                        <w:sz w:val="24"/>
                      </w:rPr>
                    </w:pPr>
                    <w:r>
                      <w:rPr>
                        <w:rFonts w:hint="default"/>
                        <w:sz w:val="24"/>
                      </w:rPr>
                      <w:t xml:space="preserve">      </w:t>
                    </w:r>
                  </w:p>
                  <w:p w14:paraId="0DFD280F">
                    <w:pPr>
                      <w:rPr>
                        <w:rFonts w:hint="default"/>
                        <w:sz w:val="24"/>
                      </w:rPr>
                    </w:pPr>
                  </w:p>
                  <w:p w14:paraId="6AA24E33">
                    <w:pPr>
                      <w:rPr>
                        <w:rFonts w:hint="default"/>
                        <w:sz w:val="24"/>
                      </w:rPr>
                    </w:pPr>
                    <w:r>
                      <w:rPr>
                        <w:rFonts w:hint="default"/>
                        <w:sz w:val="24"/>
                      </w:rPr>
                      <w:t xml:space="preserve">      </w:t>
                    </w:r>
                  </w:p>
                  <w:p w14:paraId="408A9D82">
                    <w:pPr>
                      <w:rPr>
                        <w:rFonts w:hint="default"/>
                        <w:sz w:val="24"/>
                      </w:rPr>
                    </w:pPr>
                    <w:r>
                      <w:rPr>
                        <w:rFonts w:hint="default"/>
                        <w:sz w:val="24"/>
                      </w:rPr>
                      <w:t xml:space="preserve">      </w:t>
                    </w:r>
                  </w:p>
                  <w:p w14:paraId="2BD3AC4E">
                    <w:pPr>
                      <w:rPr>
                        <w:rFonts w:hint="default"/>
                        <w:sz w:val="24"/>
                      </w:rPr>
                    </w:pPr>
                    <w:r>
                      <w:rPr>
                        <w:rFonts w:hint="default"/>
                        <w:sz w:val="24"/>
                      </w:rPr>
                      <w:t xml:space="preserve">      </w:t>
                    </w:r>
                  </w:p>
                  <w:p w14:paraId="5B7CF1FE">
                    <w:pPr>
                      <w:rPr>
                        <w:rFonts w:hint="default"/>
                        <w:sz w:val="24"/>
                      </w:rPr>
                    </w:pPr>
                  </w:p>
                  <w:p w14:paraId="47DF53A8">
                    <w:pPr>
                      <w:rPr>
                        <w:rFonts w:hint="default"/>
                        <w:sz w:val="24"/>
                      </w:rPr>
                    </w:pPr>
                    <w:r>
                      <w:rPr>
                        <w:rFonts w:hint="default"/>
                        <w:sz w:val="24"/>
                      </w:rPr>
                      <w:t xml:space="preserve">      </w:t>
                    </w:r>
                  </w:p>
                  <w:p w14:paraId="685D04B2">
                    <w:pPr>
                      <w:rPr>
                        <w:rFonts w:hint="default"/>
                        <w:sz w:val="24"/>
                      </w:rPr>
                    </w:pPr>
                    <w:r>
                      <w:rPr>
                        <w:rFonts w:hint="default"/>
                        <w:sz w:val="24"/>
                      </w:rPr>
                      <w:t xml:space="preserve">      </w:t>
                    </w:r>
                  </w:p>
                  <w:p w14:paraId="6A47E7B8">
                    <w:pPr>
                      <w:rPr>
                        <w:rFonts w:hint="default"/>
                        <w:sz w:val="24"/>
                      </w:rPr>
                    </w:pPr>
                  </w:p>
                  <w:p w14:paraId="4CFC5E9C">
                    <w:pPr>
                      <w:rPr>
                        <w:rFonts w:hint="default"/>
                        <w:sz w:val="24"/>
                        <w:lang w:val="en-US"/>
                      </w:rPr>
                    </w:pP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5640070</wp:posOffset>
              </wp:positionH>
              <wp:positionV relativeFrom="page">
                <wp:posOffset>455930</wp:posOffset>
              </wp:positionV>
              <wp:extent cx="1398905"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1398905" cy="194310"/>
                      </a:xfrm>
                      <a:prstGeom prst="rect">
                        <a:avLst/>
                      </a:prstGeom>
                    </wps:spPr>
                    <wps:txbx>
                      <w:txbxContent>
                        <w:p w14:paraId="36923D7B">
                          <w:pPr>
                            <w:spacing w:before="10"/>
                            <w:ind w:left="20" w:right="0" w:firstLine="0"/>
                            <w:jc w:val="left"/>
                            <w:rPr>
                              <w:sz w:val="24"/>
                            </w:rPr>
                          </w:pPr>
                          <w:r>
                            <w:rPr>
                              <w:sz w:val="24"/>
                            </w:rPr>
                            <w:t>TS.</w:t>
                          </w:r>
                          <w:r>
                            <w:rPr>
                              <w:spacing w:val="-2"/>
                              <w:sz w:val="24"/>
                            </w:rPr>
                            <w:t xml:space="preserve"> </w:t>
                          </w:r>
                          <w:r>
                            <w:rPr>
                              <w:sz w:val="24"/>
                            </w:rPr>
                            <w:t>Đoàn</w:t>
                          </w:r>
                          <w:r>
                            <w:rPr>
                              <w:spacing w:val="-1"/>
                              <w:sz w:val="24"/>
                            </w:rPr>
                            <w:t xml:space="preserve"> </w:t>
                          </w:r>
                          <w:r>
                            <w:rPr>
                              <w:sz w:val="24"/>
                            </w:rPr>
                            <w:t>Phước</w:t>
                          </w:r>
                          <w:r>
                            <w:rPr>
                              <w:spacing w:val="-2"/>
                              <w:sz w:val="24"/>
                            </w:rPr>
                            <w:t xml:space="preserve"> </w:t>
                          </w:r>
                          <w:r>
                            <w:rPr>
                              <w:spacing w:val="-4"/>
                              <w:sz w:val="24"/>
                            </w:rPr>
                            <w:t>Miền</w:t>
                          </w:r>
                        </w:p>
                      </w:txbxContent>
                    </wps:txbx>
                    <wps:bodyPr wrap="square" lIns="0" tIns="0" rIns="0" bIns="0" rtlCol="0">
                      <a:noAutofit/>
                    </wps:bodyPr>
                  </wps:wsp>
                </a:graphicData>
              </a:graphic>
            </wp:anchor>
          </w:drawing>
        </mc:Choice>
        <mc:Fallback>
          <w:pict>
            <v:shape id="Textbox 3" o:spid="_x0000_s1026" o:spt="202" type="#_x0000_t202" style="position:absolute;left:0pt;margin-left:444.1pt;margin-top:35.9pt;height:15.3pt;width:110.15pt;mso-position-horizontal-relative:page;mso-position-vertical-relative:page;z-index:-251654144;mso-width-relative:page;mso-height-relative:page;" filled="f" stroked="f" coordsize="21600,21600" o:gfxdata="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KOB8HZAAAACwEAAA8AAAAAAAAAAQAgAAAAIgAAAGRycy9kb3ducmV2LnhtbFBLAQIUABQAAAAI&#10;AIdO4kCb2VEqswEAAHQDAAAOAAAAAAAAAAEAIAAAACgBAABkcnMvZTJvRG9jLnhtbFBLBQYAAAAA&#10;BgAGAFkBAABNBQAAAAA=&#10;">
              <v:fill on="f" focussize="0,0"/>
              <v:stroke on="f"/>
              <v:imagedata o:title=""/>
              <o:lock v:ext="edit" aspectratio="f"/>
              <v:textbox inset="0mm,0mm,0mm,0mm">
                <w:txbxContent>
                  <w:p w14:paraId="36923D7B">
                    <w:pPr>
                      <w:spacing w:before="10"/>
                      <w:ind w:left="20" w:right="0" w:firstLine="0"/>
                      <w:jc w:val="left"/>
                      <w:rPr>
                        <w:sz w:val="24"/>
                      </w:rPr>
                    </w:pPr>
                    <w:r>
                      <w:rPr>
                        <w:sz w:val="24"/>
                      </w:rPr>
                      <w:t>TS.</w:t>
                    </w:r>
                    <w:r>
                      <w:rPr>
                        <w:spacing w:val="-2"/>
                        <w:sz w:val="24"/>
                      </w:rPr>
                      <w:t xml:space="preserve"> </w:t>
                    </w:r>
                    <w:r>
                      <w:rPr>
                        <w:sz w:val="24"/>
                      </w:rPr>
                      <w:t>Đoàn</w:t>
                    </w:r>
                    <w:r>
                      <w:rPr>
                        <w:spacing w:val="-1"/>
                        <w:sz w:val="24"/>
                      </w:rPr>
                      <w:t xml:space="preserve"> </w:t>
                    </w:r>
                    <w:r>
                      <w:rPr>
                        <w:sz w:val="24"/>
                      </w:rPr>
                      <w:t>Phước</w:t>
                    </w:r>
                    <w:r>
                      <w:rPr>
                        <w:spacing w:val="-2"/>
                        <w:sz w:val="24"/>
                      </w:rPr>
                      <w:t xml:space="preserve"> </w:t>
                    </w:r>
                    <w:r>
                      <w:rPr>
                        <w:spacing w:val="-4"/>
                        <w:sz w:val="24"/>
                      </w:rPr>
                      <w:t>Miền</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E043F">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1062355</wp:posOffset>
              </wp:positionH>
              <wp:positionV relativeFrom="page">
                <wp:posOffset>639445</wp:posOffset>
              </wp:positionV>
              <wp:extent cx="6010275" cy="36830"/>
              <wp:effectExtent l="0" t="0" r="0" b="0"/>
              <wp:wrapNone/>
              <wp:docPr id="9" name="Graphic 9"/>
              <wp:cNvGraphicFramePr/>
              <a:graphic xmlns:a="http://schemas.openxmlformats.org/drawingml/2006/main">
                <a:graphicData uri="http://schemas.microsoft.com/office/word/2010/wordprocessingShape">
                  <wps:wsp>
                    <wps:cNvSpPr/>
                    <wps:spPr>
                      <a:xfrm>
                        <a:off x="0" y="0"/>
                        <a:ext cx="6010275" cy="36830"/>
                      </a:xfrm>
                      <a:custGeom>
                        <a:avLst/>
                        <a:gdLst/>
                        <a:ahLst/>
                        <a:cxnLst/>
                        <a:rect l="l" t="t" r="r" b="b"/>
                        <a:pathLst>
                          <a:path w="6010275" h="36830">
                            <a:moveTo>
                              <a:pt x="6010021" y="18288"/>
                            </a:moveTo>
                            <a:lnTo>
                              <a:pt x="0" y="18288"/>
                            </a:lnTo>
                            <a:lnTo>
                              <a:pt x="0" y="36576"/>
                            </a:lnTo>
                            <a:lnTo>
                              <a:pt x="6010021" y="36576"/>
                            </a:lnTo>
                            <a:lnTo>
                              <a:pt x="6010021" y="18288"/>
                            </a:lnTo>
                            <a:close/>
                          </a:path>
                          <a:path w="6010275" h="36830">
                            <a:moveTo>
                              <a:pt x="6010021" y="0"/>
                            </a:moveTo>
                            <a:lnTo>
                              <a:pt x="0" y="0"/>
                            </a:lnTo>
                            <a:lnTo>
                              <a:pt x="0" y="9144"/>
                            </a:lnTo>
                            <a:lnTo>
                              <a:pt x="6010021" y="9144"/>
                            </a:lnTo>
                            <a:lnTo>
                              <a:pt x="6010021"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83.65pt;margin-top:50.35pt;height:2.9pt;width:473.25pt;mso-position-horizontal-relative:page;mso-position-vertical-relative:page;z-index:-251652096;mso-width-relative:page;mso-height-relative:page;" fillcolor="#000000" filled="t" stroked="f" coordsize="6010275,36830" o:gfxdata="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nIQjrZAAAADAEAAA8AAAAAAAAAAQAg&#10;AAAAIgAAAGRycy9kb3ducmV2LnhtbFBLAQIUABQAAAAIAIdO4kBlXU0HRgIAAO0FAAAOAAAAAAAA&#10;AAEAIAAAACgBAABkcnMvZTJvRG9jLnhtbFBLBQYAAAAABgAGAFkBAADgBQAAAAA=&#10;" path="m6010021,18288l0,18288,0,36576,6010021,36576,6010021,18288xem6010021,0l0,0,0,9144,6010021,9144,6010021,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1080135</wp:posOffset>
              </wp:positionH>
              <wp:positionV relativeFrom="page">
                <wp:posOffset>455930</wp:posOffset>
              </wp:positionV>
              <wp:extent cx="3248660" cy="194310"/>
              <wp:effectExtent l="0" t="0" r="0" b="0"/>
              <wp:wrapNone/>
              <wp:docPr id="10" name="Textbox 10"/>
              <wp:cNvGraphicFramePr/>
              <a:graphic xmlns:a="http://schemas.openxmlformats.org/drawingml/2006/main">
                <a:graphicData uri="http://schemas.microsoft.com/office/word/2010/wordprocessingShape">
                  <wps:wsp>
                    <wps:cNvSpPr txBox="1"/>
                    <wps:spPr>
                      <a:xfrm>
                        <a:off x="0" y="0"/>
                        <a:ext cx="3248660" cy="194310"/>
                      </a:xfrm>
                      <a:prstGeom prst="rect">
                        <a:avLst/>
                      </a:prstGeom>
                    </wps:spPr>
                    <wps:txbx>
                      <w:txbxContent>
                        <w:p w14:paraId="6C68851A">
                          <w:pPr>
                            <w:spacing w:before="10"/>
                            <w:ind w:left="20" w:right="0" w:firstLine="0"/>
                            <w:jc w:val="left"/>
                            <w:rPr>
                              <w:sz w:val="24"/>
                            </w:rPr>
                          </w:pPr>
                          <w:r>
                            <w:rPr>
                              <w:sz w:val="24"/>
                            </w:rPr>
                            <w:t>Xây</w:t>
                          </w:r>
                          <w:r>
                            <w:rPr>
                              <w:spacing w:val="-1"/>
                              <w:sz w:val="24"/>
                            </w:rPr>
                            <w:t xml:space="preserve"> </w:t>
                          </w:r>
                          <w:r>
                            <w:rPr>
                              <w:sz w:val="24"/>
                            </w:rPr>
                            <w:t>dựng</w:t>
                          </w:r>
                          <w:r>
                            <w:rPr>
                              <w:spacing w:val="-1"/>
                              <w:sz w:val="24"/>
                            </w:rPr>
                            <w:t xml:space="preserve"> </w:t>
                          </w:r>
                          <w:r>
                            <w:rPr>
                              <w:sz w:val="24"/>
                            </w:rPr>
                            <w:t>website</w:t>
                          </w:r>
                          <w:r>
                            <w:rPr>
                              <w:spacing w:val="-1"/>
                              <w:sz w:val="24"/>
                            </w:rPr>
                            <w:t xml:space="preserve"> </w:t>
                          </w:r>
                          <w:r>
                            <w:rPr>
                              <w:sz w:val="24"/>
                            </w:rPr>
                            <w:t>đặt</w:t>
                          </w:r>
                          <w:r>
                            <w:rPr>
                              <w:spacing w:val="-1"/>
                              <w:sz w:val="24"/>
                            </w:rPr>
                            <w:t xml:space="preserve"> </w:t>
                          </w:r>
                          <w:r>
                            <w:rPr>
                              <w:sz w:val="24"/>
                            </w:rPr>
                            <w:t>lịch hẹn</w:t>
                          </w:r>
                          <w:r>
                            <w:rPr>
                              <w:spacing w:val="-1"/>
                              <w:sz w:val="24"/>
                            </w:rPr>
                            <w:t xml:space="preserve"> </w:t>
                          </w:r>
                          <w:r>
                            <w:rPr>
                              <w:sz w:val="24"/>
                            </w:rPr>
                            <w:t>khám bệnh</w:t>
                          </w:r>
                          <w:r>
                            <w:rPr>
                              <w:spacing w:val="-1"/>
                              <w:sz w:val="24"/>
                            </w:rPr>
                            <w:t xml:space="preserve"> </w:t>
                          </w:r>
                          <w:r>
                            <w:rPr>
                              <w:sz w:val="24"/>
                            </w:rPr>
                            <w:t>trực</w:t>
                          </w:r>
                          <w:r>
                            <w:rPr>
                              <w:spacing w:val="-1"/>
                              <w:sz w:val="24"/>
                            </w:rPr>
                            <w:t xml:space="preserve"> </w:t>
                          </w:r>
                          <w:r>
                            <w:rPr>
                              <w:spacing w:val="-2"/>
                              <w:sz w:val="24"/>
                            </w:rPr>
                            <w:t>tuyến</w:t>
                          </w:r>
                        </w:p>
                      </w:txbxContent>
                    </wps:txbx>
                    <wps:bodyPr wrap="square" lIns="0" tIns="0" rIns="0" bIns="0" rtlCol="0">
                      <a:noAutofit/>
                    </wps:bodyPr>
                  </wps:wsp>
                </a:graphicData>
              </a:graphic>
            </wp:anchor>
          </w:drawing>
        </mc:Choice>
        <mc:Fallback>
          <w:pict>
            <v:shape id="Textbox 10" o:spid="_x0000_s1026" o:spt="202" type="#_x0000_t202" style="position:absolute;left:0pt;margin-left:85.05pt;margin-top:35.9pt;height:15.3pt;width:255.8pt;mso-position-horizontal-relative:page;mso-position-vertical-relative:page;z-index:-251651072;mso-width-relative:page;mso-height-relative:page;" filled="f" stroked="f" coordsize="21600,21600" o:gfxdata="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8Uyn&#10;oNcAAAAKAQAADwAAAAAAAAABACAAAAAiAAAAZHJzL2Rvd25yZXYueG1sUEsBAhQAFAAAAAgAh07i&#10;QIOIS22xAQAAdgMAAA4AAAAAAAAAAQAgAAAAJgEAAGRycy9lMm9Eb2MueG1sUEsFBgAAAAAGAAYA&#10;WQEAAEkFAAAAAA==&#10;">
              <v:fill on="f" focussize="0,0"/>
              <v:stroke on="f"/>
              <v:imagedata o:title=""/>
              <o:lock v:ext="edit" aspectratio="f"/>
              <v:textbox inset="0mm,0mm,0mm,0mm">
                <w:txbxContent>
                  <w:p w14:paraId="6C68851A">
                    <w:pPr>
                      <w:spacing w:before="10"/>
                      <w:ind w:left="20" w:right="0" w:firstLine="0"/>
                      <w:jc w:val="left"/>
                      <w:rPr>
                        <w:sz w:val="24"/>
                      </w:rPr>
                    </w:pPr>
                    <w:r>
                      <w:rPr>
                        <w:sz w:val="24"/>
                      </w:rPr>
                      <w:t>Xây</w:t>
                    </w:r>
                    <w:r>
                      <w:rPr>
                        <w:spacing w:val="-1"/>
                        <w:sz w:val="24"/>
                      </w:rPr>
                      <w:t xml:space="preserve"> </w:t>
                    </w:r>
                    <w:r>
                      <w:rPr>
                        <w:sz w:val="24"/>
                      </w:rPr>
                      <w:t>dựng</w:t>
                    </w:r>
                    <w:r>
                      <w:rPr>
                        <w:spacing w:val="-1"/>
                        <w:sz w:val="24"/>
                      </w:rPr>
                      <w:t xml:space="preserve"> </w:t>
                    </w:r>
                    <w:r>
                      <w:rPr>
                        <w:sz w:val="24"/>
                      </w:rPr>
                      <w:t>website</w:t>
                    </w:r>
                    <w:r>
                      <w:rPr>
                        <w:spacing w:val="-1"/>
                        <w:sz w:val="24"/>
                      </w:rPr>
                      <w:t xml:space="preserve"> </w:t>
                    </w:r>
                    <w:r>
                      <w:rPr>
                        <w:sz w:val="24"/>
                      </w:rPr>
                      <w:t>đặt</w:t>
                    </w:r>
                    <w:r>
                      <w:rPr>
                        <w:spacing w:val="-1"/>
                        <w:sz w:val="24"/>
                      </w:rPr>
                      <w:t xml:space="preserve"> </w:t>
                    </w:r>
                    <w:r>
                      <w:rPr>
                        <w:sz w:val="24"/>
                      </w:rPr>
                      <w:t>lịch hẹn</w:t>
                    </w:r>
                    <w:r>
                      <w:rPr>
                        <w:spacing w:val="-1"/>
                        <w:sz w:val="24"/>
                      </w:rPr>
                      <w:t xml:space="preserve"> </w:t>
                    </w:r>
                    <w:r>
                      <w:rPr>
                        <w:sz w:val="24"/>
                      </w:rPr>
                      <w:t>khám bệnh</w:t>
                    </w:r>
                    <w:r>
                      <w:rPr>
                        <w:spacing w:val="-1"/>
                        <w:sz w:val="24"/>
                      </w:rPr>
                      <w:t xml:space="preserve"> </w:t>
                    </w:r>
                    <w:r>
                      <w:rPr>
                        <w:sz w:val="24"/>
                      </w:rPr>
                      <w:t>trực</w:t>
                    </w:r>
                    <w:r>
                      <w:rPr>
                        <w:spacing w:val="-1"/>
                        <w:sz w:val="24"/>
                      </w:rPr>
                      <w:t xml:space="preserve"> </w:t>
                    </w:r>
                    <w:r>
                      <w:rPr>
                        <w:spacing w:val="-2"/>
                        <w:sz w:val="24"/>
                      </w:rPr>
                      <w:t>tuyến</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5640070</wp:posOffset>
              </wp:positionH>
              <wp:positionV relativeFrom="page">
                <wp:posOffset>455930</wp:posOffset>
              </wp:positionV>
              <wp:extent cx="1398905" cy="19431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398905" cy="194310"/>
                      </a:xfrm>
                      <a:prstGeom prst="rect">
                        <a:avLst/>
                      </a:prstGeom>
                    </wps:spPr>
                    <wps:txbx>
                      <w:txbxContent>
                        <w:p w14:paraId="68FD895B">
                          <w:pPr>
                            <w:spacing w:before="10"/>
                            <w:ind w:left="20" w:right="0" w:firstLine="0"/>
                            <w:jc w:val="left"/>
                            <w:rPr>
                              <w:sz w:val="24"/>
                            </w:rPr>
                          </w:pPr>
                          <w:r>
                            <w:rPr>
                              <w:sz w:val="24"/>
                            </w:rPr>
                            <w:t>TS.</w:t>
                          </w:r>
                          <w:r>
                            <w:rPr>
                              <w:spacing w:val="-2"/>
                              <w:sz w:val="24"/>
                            </w:rPr>
                            <w:t xml:space="preserve"> </w:t>
                          </w:r>
                          <w:r>
                            <w:rPr>
                              <w:sz w:val="24"/>
                            </w:rPr>
                            <w:t>Đoàn</w:t>
                          </w:r>
                          <w:r>
                            <w:rPr>
                              <w:spacing w:val="-1"/>
                              <w:sz w:val="24"/>
                            </w:rPr>
                            <w:t xml:space="preserve"> </w:t>
                          </w:r>
                          <w:r>
                            <w:rPr>
                              <w:sz w:val="24"/>
                            </w:rPr>
                            <w:t>Phước</w:t>
                          </w:r>
                          <w:r>
                            <w:rPr>
                              <w:spacing w:val="-2"/>
                              <w:sz w:val="24"/>
                            </w:rPr>
                            <w:t xml:space="preserve"> </w:t>
                          </w:r>
                          <w:r>
                            <w:rPr>
                              <w:spacing w:val="-4"/>
                              <w:sz w:val="24"/>
                            </w:rPr>
                            <w:t>Miền</w:t>
                          </w:r>
                        </w:p>
                      </w:txbxContent>
                    </wps:txbx>
                    <wps:bodyPr wrap="square" lIns="0" tIns="0" rIns="0" bIns="0" rtlCol="0">
                      <a:noAutofit/>
                    </wps:bodyPr>
                  </wps:wsp>
                </a:graphicData>
              </a:graphic>
            </wp:anchor>
          </w:drawing>
        </mc:Choice>
        <mc:Fallback>
          <w:pict>
            <v:shape id="Textbox 11" o:spid="_x0000_s1026" o:spt="202" type="#_x0000_t202" style="position:absolute;left:0pt;margin-left:444.1pt;margin-top:35.9pt;height:15.3pt;width:110.15pt;mso-position-horizontal-relative:page;mso-position-vertical-relative:page;z-index:-251651072;mso-width-relative:page;mso-height-relative:page;" filled="f" stroked="f" coordsize="21600,21600" o:gfxdata="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KOB8HZAAAACwEAAA8AAAAAAAAAAQAgAAAAIgAAAGRycy9kb3ducmV2LnhtbFBLAQIUABQAAAAI&#10;AIdO4kAlrVO+swEAAHYDAAAOAAAAAAAAAAEAIAAAACgBAABkcnMvZTJvRG9jLnhtbFBLBQYAAAAA&#10;BgAGAFkBAABNBQAAAAA=&#10;">
              <v:fill on="f" focussize="0,0"/>
              <v:stroke on="f"/>
              <v:imagedata o:title=""/>
              <o:lock v:ext="edit" aspectratio="f"/>
              <v:textbox inset="0mm,0mm,0mm,0mm">
                <w:txbxContent>
                  <w:p w14:paraId="68FD895B">
                    <w:pPr>
                      <w:spacing w:before="10"/>
                      <w:ind w:left="20" w:right="0" w:firstLine="0"/>
                      <w:jc w:val="left"/>
                      <w:rPr>
                        <w:sz w:val="24"/>
                      </w:rPr>
                    </w:pPr>
                    <w:r>
                      <w:rPr>
                        <w:sz w:val="24"/>
                      </w:rPr>
                      <w:t>TS.</w:t>
                    </w:r>
                    <w:r>
                      <w:rPr>
                        <w:spacing w:val="-2"/>
                        <w:sz w:val="24"/>
                      </w:rPr>
                      <w:t xml:space="preserve"> </w:t>
                    </w:r>
                    <w:r>
                      <w:rPr>
                        <w:sz w:val="24"/>
                      </w:rPr>
                      <w:t>Đoàn</w:t>
                    </w:r>
                    <w:r>
                      <w:rPr>
                        <w:spacing w:val="-1"/>
                        <w:sz w:val="24"/>
                      </w:rPr>
                      <w:t xml:space="preserve"> </w:t>
                    </w:r>
                    <w:r>
                      <w:rPr>
                        <w:sz w:val="24"/>
                      </w:rPr>
                      <w:t>Phước</w:t>
                    </w:r>
                    <w:r>
                      <w:rPr>
                        <w:spacing w:val="-2"/>
                        <w:sz w:val="24"/>
                      </w:rPr>
                      <w:t xml:space="preserve"> </w:t>
                    </w:r>
                    <w:r>
                      <w:rPr>
                        <w:spacing w:val="-4"/>
                        <w:sz w:val="24"/>
                      </w:rPr>
                      <w:t>Miền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5"/>
      <w:numFmt w:val="decimal"/>
      <w:lvlText w:val="%1"/>
      <w:lvlJc w:val="left"/>
      <w:pPr>
        <w:ind w:left="715" w:hanging="454"/>
        <w:jc w:val="left"/>
      </w:pPr>
      <w:rPr>
        <w:rFonts w:hint="default"/>
        <w:lang w:val="vi" w:eastAsia="en-US" w:bidi="ar-SA"/>
      </w:rPr>
    </w:lvl>
    <w:lvl w:ilvl="1" w:tentative="0">
      <w:start w:val="1"/>
      <w:numFmt w:val="decimal"/>
      <w:lvlText w:val="%1.%2."/>
      <w:lvlJc w:val="left"/>
      <w:pPr>
        <w:ind w:left="71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910" w:hanging="648"/>
        <w:jc w:val="left"/>
      </w:pPr>
      <w:rPr>
        <w:rFonts w:hint="default" w:ascii="Times New Roman" w:hAnsi="Times New Roman" w:eastAsia="Times New Roman" w:cs="Times New Roman"/>
        <w:b/>
        <w:bCs/>
        <w:i/>
        <w:iCs/>
        <w:spacing w:val="0"/>
        <w:w w:val="99"/>
        <w:sz w:val="26"/>
        <w:szCs w:val="26"/>
        <w:lang w:val="vi" w:eastAsia="en-US" w:bidi="ar-SA"/>
      </w:rPr>
    </w:lvl>
    <w:lvl w:ilvl="3" w:tentative="0">
      <w:start w:val="0"/>
      <w:numFmt w:val="bullet"/>
      <w:lvlText w:val=""/>
      <w:lvlJc w:val="left"/>
      <w:pPr>
        <w:ind w:left="622" w:hanging="360"/>
      </w:pPr>
      <w:rPr>
        <w:rFonts w:hint="default" w:ascii="Symbol" w:hAnsi="Symbol" w:eastAsia="Symbol" w:cs="Symbol"/>
        <w:b w:val="0"/>
        <w:bCs w:val="0"/>
        <w:i w:val="0"/>
        <w:iCs w:val="0"/>
        <w:spacing w:val="0"/>
        <w:w w:val="99"/>
        <w:sz w:val="26"/>
        <w:szCs w:val="26"/>
        <w:lang w:val="vi" w:eastAsia="en-US" w:bidi="ar-SA"/>
      </w:rPr>
    </w:lvl>
    <w:lvl w:ilvl="4" w:tentative="0">
      <w:start w:val="0"/>
      <w:numFmt w:val="bullet"/>
      <w:lvlText w:val="•"/>
      <w:lvlJc w:val="left"/>
      <w:pPr>
        <w:ind w:left="3210" w:hanging="360"/>
      </w:pPr>
      <w:rPr>
        <w:rFonts w:hint="default"/>
        <w:lang w:val="vi" w:eastAsia="en-US" w:bidi="ar-SA"/>
      </w:rPr>
    </w:lvl>
    <w:lvl w:ilvl="5" w:tentative="0">
      <w:start w:val="0"/>
      <w:numFmt w:val="bullet"/>
      <w:lvlText w:val="•"/>
      <w:lvlJc w:val="left"/>
      <w:pPr>
        <w:ind w:left="4355" w:hanging="360"/>
      </w:pPr>
      <w:rPr>
        <w:rFonts w:hint="default"/>
        <w:lang w:val="vi" w:eastAsia="en-US" w:bidi="ar-SA"/>
      </w:rPr>
    </w:lvl>
    <w:lvl w:ilvl="6" w:tentative="0">
      <w:start w:val="0"/>
      <w:numFmt w:val="bullet"/>
      <w:lvlText w:val="•"/>
      <w:lvlJc w:val="left"/>
      <w:pPr>
        <w:ind w:left="5500" w:hanging="360"/>
      </w:pPr>
      <w:rPr>
        <w:rFonts w:hint="default"/>
        <w:lang w:val="vi" w:eastAsia="en-US" w:bidi="ar-SA"/>
      </w:rPr>
    </w:lvl>
    <w:lvl w:ilvl="7" w:tentative="0">
      <w:start w:val="0"/>
      <w:numFmt w:val="bullet"/>
      <w:lvlText w:val="•"/>
      <w:lvlJc w:val="left"/>
      <w:pPr>
        <w:ind w:left="6645" w:hanging="360"/>
      </w:pPr>
      <w:rPr>
        <w:rFonts w:hint="default"/>
        <w:lang w:val="vi" w:eastAsia="en-US" w:bidi="ar-SA"/>
      </w:rPr>
    </w:lvl>
    <w:lvl w:ilvl="8" w:tentative="0">
      <w:start w:val="0"/>
      <w:numFmt w:val="bullet"/>
      <w:lvlText w:val="•"/>
      <w:lvlJc w:val="left"/>
      <w:pPr>
        <w:ind w:left="7790" w:hanging="360"/>
      </w:pPr>
      <w:rPr>
        <w:rFonts w:hint="default"/>
        <w:lang w:val="vi" w:eastAsia="en-US" w:bidi="ar-SA"/>
      </w:rPr>
    </w:lvl>
  </w:abstractNum>
  <w:abstractNum w:abstractNumId="1">
    <w:nsid w:val="BF205925"/>
    <w:multiLevelType w:val="multilevel"/>
    <w:tmpl w:val="BF205925"/>
    <w:lvl w:ilvl="0" w:tentative="0">
      <w:start w:val="1"/>
      <w:numFmt w:val="lowerLetter"/>
      <w:lvlText w:val="%1)"/>
      <w:lvlJc w:val="left"/>
      <w:pPr>
        <w:ind w:left="1262" w:hanging="281"/>
        <w:jc w:val="left"/>
      </w:pPr>
      <w:rPr>
        <w:rFonts w:hint="default" w:ascii="Times New Roman" w:hAnsi="Times New Roman" w:eastAsia="Times New Roman" w:cs="Times New Roman"/>
        <w:b/>
        <w:bCs/>
        <w:i w:val="0"/>
        <w:iCs w:val="0"/>
        <w:spacing w:val="0"/>
        <w:w w:val="99"/>
        <w:sz w:val="26"/>
        <w:szCs w:val="26"/>
        <w:lang w:val="vi" w:eastAsia="en-US" w:bidi="ar-SA"/>
      </w:rPr>
    </w:lvl>
    <w:lvl w:ilvl="1" w:tentative="0">
      <w:start w:val="0"/>
      <w:numFmt w:val="bullet"/>
      <w:lvlText w:val="•"/>
      <w:lvlJc w:val="left"/>
      <w:pPr>
        <w:ind w:left="2142" w:hanging="281"/>
      </w:pPr>
      <w:rPr>
        <w:rFonts w:hint="default"/>
        <w:lang w:val="vi" w:eastAsia="en-US" w:bidi="ar-SA"/>
      </w:rPr>
    </w:lvl>
    <w:lvl w:ilvl="2" w:tentative="0">
      <w:start w:val="0"/>
      <w:numFmt w:val="bullet"/>
      <w:lvlText w:val="•"/>
      <w:lvlJc w:val="left"/>
      <w:pPr>
        <w:ind w:left="3024" w:hanging="281"/>
      </w:pPr>
      <w:rPr>
        <w:rFonts w:hint="default"/>
        <w:lang w:val="vi" w:eastAsia="en-US" w:bidi="ar-SA"/>
      </w:rPr>
    </w:lvl>
    <w:lvl w:ilvl="3" w:tentative="0">
      <w:start w:val="0"/>
      <w:numFmt w:val="bullet"/>
      <w:lvlText w:val="•"/>
      <w:lvlJc w:val="left"/>
      <w:pPr>
        <w:ind w:left="3906" w:hanging="281"/>
      </w:pPr>
      <w:rPr>
        <w:rFonts w:hint="default"/>
        <w:lang w:val="vi" w:eastAsia="en-US" w:bidi="ar-SA"/>
      </w:rPr>
    </w:lvl>
    <w:lvl w:ilvl="4" w:tentative="0">
      <w:start w:val="0"/>
      <w:numFmt w:val="bullet"/>
      <w:lvlText w:val="•"/>
      <w:lvlJc w:val="left"/>
      <w:pPr>
        <w:ind w:left="4788" w:hanging="281"/>
      </w:pPr>
      <w:rPr>
        <w:rFonts w:hint="default"/>
        <w:lang w:val="vi" w:eastAsia="en-US" w:bidi="ar-SA"/>
      </w:rPr>
    </w:lvl>
    <w:lvl w:ilvl="5" w:tentative="0">
      <w:start w:val="0"/>
      <w:numFmt w:val="bullet"/>
      <w:lvlText w:val="•"/>
      <w:lvlJc w:val="left"/>
      <w:pPr>
        <w:ind w:left="5670" w:hanging="281"/>
      </w:pPr>
      <w:rPr>
        <w:rFonts w:hint="default"/>
        <w:lang w:val="vi" w:eastAsia="en-US" w:bidi="ar-SA"/>
      </w:rPr>
    </w:lvl>
    <w:lvl w:ilvl="6" w:tentative="0">
      <w:start w:val="0"/>
      <w:numFmt w:val="bullet"/>
      <w:lvlText w:val="•"/>
      <w:lvlJc w:val="left"/>
      <w:pPr>
        <w:ind w:left="6552" w:hanging="281"/>
      </w:pPr>
      <w:rPr>
        <w:rFonts w:hint="default"/>
        <w:lang w:val="vi" w:eastAsia="en-US" w:bidi="ar-SA"/>
      </w:rPr>
    </w:lvl>
    <w:lvl w:ilvl="7" w:tentative="0">
      <w:start w:val="0"/>
      <w:numFmt w:val="bullet"/>
      <w:lvlText w:val="•"/>
      <w:lvlJc w:val="left"/>
      <w:pPr>
        <w:ind w:left="7434" w:hanging="281"/>
      </w:pPr>
      <w:rPr>
        <w:rFonts w:hint="default"/>
        <w:lang w:val="vi" w:eastAsia="en-US" w:bidi="ar-SA"/>
      </w:rPr>
    </w:lvl>
    <w:lvl w:ilvl="8" w:tentative="0">
      <w:start w:val="0"/>
      <w:numFmt w:val="bullet"/>
      <w:lvlText w:val="•"/>
      <w:lvlJc w:val="left"/>
      <w:pPr>
        <w:ind w:left="8316" w:hanging="281"/>
      </w:pPr>
      <w:rPr>
        <w:rFonts w:hint="default"/>
        <w:lang w:val="vi" w:eastAsia="en-US" w:bidi="ar-SA"/>
      </w:rPr>
    </w:lvl>
  </w:abstractNum>
  <w:abstractNum w:abstractNumId="2">
    <w:nsid w:val="CF092B84"/>
    <w:multiLevelType w:val="multilevel"/>
    <w:tmpl w:val="CF092B84"/>
    <w:lvl w:ilvl="0" w:tentative="0">
      <w:start w:val="1"/>
      <w:numFmt w:val="decimal"/>
      <w:lvlText w:val="%1"/>
      <w:lvlJc w:val="left"/>
      <w:pPr>
        <w:ind w:left="1430" w:hanging="449"/>
        <w:jc w:val="left"/>
      </w:pPr>
      <w:rPr>
        <w:rFonts w:hint="default"/>
        <w:lang w:val="vi" w:eastAsia="en-US" w:bidi="ar-SA"/>
      </w:rPr>
    </w:lvl>
    <w:lvl w:ilvl="1" w:tentative="0">
      <w:start w:val="1"/>
      <w:numFmt w:val="decimal"/>
      <w:lvlText w:val="%1.%2."/>
      <w:lvlJc w:val="left"/>
      <w:pPr>
        <w:ind w:left="1430" w:hanging="449"/>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3168" w:hanging="449"/>
      </w:pPr>
      <w:rPr>
        <w:rFonts w:hint="default"/>
        <w:lang w:val="vi" w:eastAsia="en-US" w:bidi="ar-SA"/>
      </w:rPr>
    </w:lvl>
    <w:lvl w:ilvl="3" w:tentative="0">
      <w:start w:val="0"/>
      <w:numFmt w:val="bullet"/>
      <w:lvlText w:val="•"/>
      <w:lvlJc w:val="left"/>
      <w:pPr>
        <w:ind w:left="4032" w:hanging="449"/>
      </w:pPr>
      <w:rPr>
        <w:rFonts w:hint="default"/>
        <w:lang w:val="vi" w:eastAsia="en-US" w:bidi="ar-SA"/>
      </w:rPr>
    </w:lvl>
    <w:lvl w:ilvl="4" w:tentative="0">
      <w:start w:val="0"/>
      <w:numFmt w:val="bullet"/>
      <w:lvlText w:val="•"/>
      <w:lvlJc w:val="left"/>
      <w:pPr>
        <w:ind w:left="4896" w:hanging="449"/>
      </w:pPr>
      <w:rPr>
        <w:rFonts w:hint="default"/>
        <w:lang w:val="vi" w:eastAsia="en-US" w:bidi="ar-SA"/>
      </w:rPr>
    </w:lvl>
    <w:lvl w:ilvl="5" w:tentative="0">
      <w:start w:val="0"/>
      <w:numFmt w:val="bullet"/>
      <w:lvlText w:val="•"/>
      <w:lvlJc w:val="left"/>
      <w:pPr>
        <w:ind w:left="5760" w:hanging="449"/>
      </w:pPr>
      <w:rPr>
        <w:rFonts w:hint="default"/>
        <w:lang w:val="vi" w:eastAsia="en-US" w:bidi="ar-SA"/>
      </w:rPr>
    </w:lvl>
    <w:lvl w:ilvl="6" w:tentative="0">
      <w:start w:val="0"/>
      <w:numFmt w:val="bullet"/>
      <w:lvlText w:val="•"/>
      <w:lvlJc w:val="left"/>
      <w:pPr>
        <w:ind w:left="6624" w:hanging="449"/>
      </w:pPr>
      <w:rPr>
        <w:rFonts w:hint="default"/>
        <w:lang w:val="vi" w:eastAsia="en-US" w:bidi="ar-SA"/>
      </w:rPr>
    </w:lvl>
    <w:lvl w:ilvl="7" w:tentative="0">
      <w:start w:val="0"/>
      <w:numFmt w:val="bullet"/>
      <w:lvlText w:val="•"/>
      <w:lvlJc w:val="left"/>
      <w:pPr>
        <w:ind w:left="7488" w:hanging="449"/>
      </w:pPr>
      <w:rPr>
        <w:rFonts w:hint="default"/>
        <w:lang w:val="vi" w:eastAsia="en-US" w:bidi="ar-SA"/>
      </w:rPr>
    </w:lvl>
    <w:lvl w:ilvl="8" w:tentative="0">
      <w:start w:val="0"/>
      <w:numFmt w:val="bullet"/>
      <w:lvlText w:val="•"/>
      <w:lvlJc w:val="left"/>
      <w:pPr>
        <w:ind w:left="8352" w:hanging="449"/>
      </w:pPr>
      <w:rPr>
        <w:rFonts w:hint="default"/>
        <w:lang w:val="vi" w:eastAsia="en-US" w:bidi="ar-SA"/>
      </w:rPr>
    </w:lvl>
  </w:abstractNum>
  <w:abstractNum w:abstractNumId="3">
    <w:nsid w:val="0053208E"/>
    <w:multiLevelType w:val="multilevel"/>
    <w:tmpl w:val="0053208E"/>
    <w:lvl w:ilvl="0" w:tentative="0">
      <w:start w:val="1"/>
      <w:numFmt w:val="decimal"/>
      <w:lvlText w:val="%1."/>
      <w:lvlJc w:val="left"/>
      <w:pPr>
        <w:ind w:left="1241" w:hanging="260"/>
        <w:jc w:val="left"/>
      </w:pPr>
      <w:rPr>
        <w:rFonts w:hint="default" w:ascii="Times New Roman" w:hAnsi="Times New Roman" w:eastAsia="Times New Roman" w:cs="Times New Roman"/>
        <w:b/>
        <w:bCs/>
        <w:i w:val="0"/>
        <w:iCs w:val="0"/>
        <w:spacing w:val="0"/>
        <w:w w:val="99"/>
        <w:sz w:val="26"/>
        <w:szCs w:val="26"/>
        <w:lang w:val="vi" w:eastAsia="en-US" w:bidi="ar-SA"/>
      </w:rPr>
    </w:lvl>
    <w:lvl w:ilvl="1" w:tentative="0">
      <w:start w:val="0"/>
      <w:numFmt w:val="bullet"/>
      <w:lvlText w:val="•"/>
      <w:lvlJc w:val="left"/>
      <w:pPr>
        <w:ind w:left="2124" w:hanging="260"/>
      </w:pPr>
      <w:rPr>
        <w:rFonts w:hint="default"/>
        <w:lang w:val="vi" w:eastAsia="en-US" w:bidi="ar-SA"/>
      </w:rPr>
    </w:lvl>
    <w:lvl w:ilvl="2" w:tentative="0">
      <w:start w:val="0"/>
      <w:numFmt w:val="bullet"/>
      <w:lvlText w:val="•"/>
      <w:lvlJc w:val="left"/>
      <w:pPr>
        <w:ind w:left="3008" w:hanging="260"/>
      </w:pPr>
      <w:rPr>
        <w:rFonts w:hint="default"/>
        <w:lang w:val="vi" w:eastAsia="en-US" w:bidi="ar-SA"/>
      </w:rPr>
    </w:lvl>
    <w:lvl w:ilvl="3" w:tentative="0">
      <w:start w:val="0"/>
      <w:numFmt w:val="bullet"/>
      <w:lvlText w:val="•"/>
      <w:lvlJc w:val="left"/>
      <w:pPr>
        <w:ind w:left="3892" w:hanging="260"/>
      </w:pPr>
      <w:rPr>
        <w:rFonts w:hint="default"/>
        <w:lang w:val="vi" w:eastAsia="en-US" w:bidi="ar-SA"/>
      </w:rPr>
    </w:lvl>
    <w:lvl w:ilvl="4" w:tentative="0">
      <w:start w:val="0"/>
      <w:numFmt w:val="bullet"/>
      <w:lvlText w:val="•"/>
      <w:lvlJc w:val="left"/>
      <w:pPr>
        <w:ind w:left="4776" w:hanging="260"/>
      </w:pPr>
      <w:rPr>
        <w:rFonts w:hint="default"/>
        <w:lang w:val="vi" w:eastAsia="en-US" w:bidi="ar-SA"/>
      </w:rPr>
    </w:lvl>
    <w:lvl w:ilvl="5" w:tentative="0">
      <w:start w:val="0"/>
      <w:numFmt w:val="bullet"/>
      <w:lvlText w:val="•"/>
      <w:lvlJc w:val="left"/>
      <w:pPr>
        <w:ind w:left="5660" w:hanging="260"/>
      </w:pPr>
      <w:rPr>
        <w:rFonts w:hint="default"/>
        <w:lang w:val="vi" w:eastAsia="en-US" w:bidi="ar-SA"/>
      </w:rPr>
    </w:lvl>
    <w:lvl w:ilvl="6" w:tentative="0">
      <w:start w:val="0"/>
      <w:numFmt w:val="bullet"/>
      <w:lvlText w:val="•"/>
      <w:lvlJc w:val="left"/>
      <w:pPr>
        <w:ind w:left="6544" w:hanging="260"/>
      </w:pPr>
      <w:rPr>
        <w:rFonts w:hint="default"/>
        <w:lang w:val="vi" w:eastAsia="en-US" w:bidi="ar-SA"/>
      </w:rPr>
    </w:lvl>
    <w:lvl w:ilvl="7" w:tentative="0">
      <w:start w:val="0"/>
      <w:numFmt w:val="bullet"/>
      <w:lvlText w:val="•"/>
      <w:lvlJc w:val="left"/>
      <w:pPr>
        <w:ind w:left="7428" w:hanging="260"/>
      </w:pPr>
      <w:rPr>
        <w:rFonts w:hint="default"/>
        <w:lang w:val="vi" w:eastAsia="en-US" w:bidi="ar-SA"/>
      </w:rPr>
    </w:lvl>
    <w:lvl w:ilvl="8" w:tentative="0">
      <w:start w:val="0"/>
      <w:numFmt w:val="bullet"/>
      <w:lvlText w:val="•"/>
      <w:lvlJc w:val="left"/>
      <w:pPr>
        <w:ind w:left="8312" w:hanging="260"/>
      </w:pPr>
      <w:rPr>
        <w:rFonts w:hint="default"/>
        <w:lang w:val="vi" w:eastAsia="en-US" w:bidi="ar-SA"/>
      </w:rPr>
    </w:lvl>
  </w:abstractNum>
  <w:abstractNum w:abstractNumId="4">
    <w:nsid w:val="03D62ECE"/>
    <w:multiLevelType w:val="multilevel"/>
    <w:tmpl w:val="03D62ECE"/>
    <w:lvl w:ilvl="0" w:tentative="0">
      <w:start w:val="1"/>
      <w:numFmt w:val="decimal"/>
      <w:lvlText w:val="%1."/>
      <w:lvlJc w:val="left"/>
      <w:pPr>
        <w:ind w:left="622"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566" w:hanging="360"/>
      </w:pPr>
      <w:rPr>
        <w:rFonts w:hint="default"/>
        <w:lang w:val="vi" w:eastAsia="en-US" w:bidi="ar-SA"/>
      </w:rPr>
    </w:lvl>
    <w:lvl w:ilvl="2" w:tentative="0">
      <w:start w:val="0"/>
      <w:numFmt w:val="bullet"/>
      <w:lvlText w:val="•"/>
      <w:lvlJc w:val="left"/>
      <w:pPr>
        <w:ind w:left="2512" w:hanging="360"/>
      </w:pPr>
      <w:rPr>
        <w:rFonts w:hint="default"/>
        <w:lang w:val="vi" w:eastAsia="en-US" w:bidi="ar-SA"/>
      </w:rPr>
    </w:lvl>
    <w:lvl w:ilvl="3" w:tentative="0">
      <w:start w:val="0"/>
      <w:numFmt w:val="bullet"/>
      <w:lvlText w:val="•"/>
      <w:lvlJc w:val="left"/>
      <w:pPr>
        <w:ind w:left="3458" w:hanging="360"/>
      </w:pPr>
      <w:rPr>
        <w:rFonts w:hint="default"/>
        <w:lang w:val="vi" w:eastAsia="en-US" w:bidi="ar-SA"/>
      </w:rPr>
    </w:lvl>
    <w:lvl w:ilvl="4" w:tentative="0">
      <w:start w:val="0"/>
      <w:numFmt w:val="bullet"/>
      <w:lvlText w:val="•"/>
      <w:lvlJc w:val="left"/>
      <w:pPr>
        <w:ind w:left="4404" w:hanging="360"/>
      </w:pPr>
      <w:rPr>
        <w:rFonts w:hint="default"/>
        <w:lang w:val="vi" w:eastAsia="en-US" w:bidi="ar-SA"/>
      </w:rPr>
    </w:lvl>
    <w:lvl w:ilvl="5" w:tentative="0">
      <w:start w:val="0"/>
      <w:numFmt w:val="bullet"/>
      <w:lvlText w:val="•"/>
      <w:lvlJc w:val="left"/>
      <w:pPr>
        <w:ind w:left="5350" w:hanging="360"/>
      </w:pPr>
      <w:rPr>
        <w:rFonts w:hint="default"/>
        <w:lang w:val="vi" w:eastAsia="en-US" w:bidi="ar-SA"/>
      </w:rPr>
    </w:lvl>
    <w:lvl w:ilvl="6" w:tentative="0">
      <w:start w:val="0"/>
      <w:numFmt w:val="bullet"/>
      <w:lvlText w:val="•"/>
      <w:lvlJc w:val="left"/>
      <w:pPr>
        <w:ind w:left="6296" w:hanging="360"/>
      </w:pPr>
      <w:rPr>
        <w:rFonts w:hint="default"/>
        <w:lang w:val="vi" w:eastAsia="en-US" w:bidi="ar-SA"/>
      </w:rPr>
    </w:lvl>
    <w:lvl w:ilvl="7" w:tentative="0">
      <w:start w:val="0"/>
      <w:numFmt w:val="bullet"/>
      <w:lvlText w:val="•"/>
      <w:lvlJc w:val="left"/>
      <w:pPr>
        <w:ind w:left="7242" w:hanging="360"/>
      </w:pPr>
      <w:rPr>
        <w:rFonts w:hint="default"/>
        <w:lang w:val="vi" w:eastAsia="en-US" w:bidi="ar-SA"/>
      </w:rPr>
    </w:lvl>
    <w:lvl w:ilvl="8" w:tentative="0">
      <w:start w:val="0"/>
      <w:numFmt w:val="bullet"/>
      <w:lvlText w:val="•"/>
      <w:lvlJc w:val="left"/>
      <w:pPr>
        <w:ind w:left="8188" w:hanging="360"/>
      </w:pPr>
      <w:rPr>
        <w:rFonts w:hint="default"/>
        <w:lang w:val="vi" w:eastAsia="en-US" w:bidi="ar-SA"/>
      </w:rPr>
    </w:lvl>
  </w:abstractNum>
  <w:abstractNum w:abstractNumId="5">
    <w:nsid w:val="25B654F3"/>
    <w:multiLevelType w:val="multilevel"/>
    <w:tmpl w:val="25B654F3"/>
    <w:lvl w:ilvl="0" w:tentative="0">
      <w:start w:val="1"/>
      <w:numFmt w:val="decimal"/>
      <w:lvlText w:val="[%1]"/>
      <w:lvlJc w:val="left"/>
      <w:pPr>
        <w:ind w:left="262" w:hanging="49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242" w:hanging="495"/>
      </w:pPr>
      <w:rPr>
        <w:rFonts w:hint="default"/>
        <w:lang w:val="vi" w:eastAsia="en-US" w:bidi="ar-SA"/>
      </w:rPr>
    </w:lvl>
    <w:lvl w:ilvl="2" w:tentative="0">
      <w:start w:val="0"/>
      <w:numFmt w:val="bullet"/>
      <w:lvlText w:val="•"/>
      <w:lvlJc w:val="left"/>
      <w:pPr>
        <w:ind w:left="2224" w:hanging="495"/>
      </w:pPr>
      <w:rPr>
        <w:rFonts w:hint="default"/>
        <w:lang w:val="vi" w:eastAsia="en-US" w:bidi="ar-SA"/>
      </w:rPr>
    </w:lvl>
    <w:lvl w:ilvl="3" w:tentative="0">
      <w:start w:val="0"/>
      <w:numFmt w:val="bullet"/>
      <w:lvlText w:val="•"/>
      <w:lvlJc w:val="left"/>
      <w:pPr>
        <w:ind w:left="3206" w:hanging="495"/>
      </w:pPr>
      <w:rPr>
        <w:rFonts w:hint="default"/>
        <w:lang w:val="vi" w:eastAsia="en-US" w:bidi="ar-SA"/>
      </w:rPr>
    </w:lvl>
    <w:lvl w:ilvl="4" w:tentative="0">
      <w:start w:val="0"/>
      <w:numFmt w:val="bullet"/>
      <w:lvlText w:val="•"/>
      <w:lvlJc w:val="left"/>
      <w:pPr>
        <w:ind w:left="4188" w:hanging="495"/>
      </w:pPr>
      <w:rPr>
        <w:rFonts w:hint="default"/>
        <w:lang w:val="vi" w:eastAsia="en-US" w:bidi="ar-SA"/>
      </w:rPr>
    </w:lvl>
    <w:lvl w:ilvl="5" w:tentative="0">
      <w:start w:val="0"/>
      <w:numFmt w:val="bullet"/>
      <w:lvlText w:val="•"/>
      <w:lvlJc w:val="left"/>
      <w:pPr>
        <w:ind w:left="5170" w:hanging="495"/>
      </w:pPr>
      <w:rPr>
        <w:rFonts w:hint="default"/>
        <w:lang w:val="vi" w:eastAsia="en-US" w:bidi="ar-SA"/>
      </w:rPr>
    </w:lvl>
    <w:lvl w:ilvl="6" w:tentative="0">
      <w:start w:val="0"/>
      <w:numFmt w:val="bullet"/>
      <w:lvlText w:val="•"/>
      <w:lvlJc w:val="left"/>
      <w:pPr>
        <w:ind w:left="6152" w:hanging="495"/>
      </w:pPr>
      <w:rPr>
        <w:rFonts w:hint="default"/>
        <w:lang w:val="vi" w:eastAsia="en-US" w:bidi="ar-SA"/>
      </w:rPr>
    </w:lvl>
    <w:lvl w:ilvl="7" w:tentative="0">
      <w:start w:val="0"/>
      <w:numFmt w:val="bullet"/>
      <w:lvlText w:val="•"/>
      <w:lvlJc w:val="left"/>
      <w:pPr>
        <w:ind w:left="7134" w:hanging="495"/>
      </w:pPr>
      <w:rPr>
        <w:rFonts w:hint="default"/>
        <w:lang w:val="vi" w:eastAsia="en-US" w:bidi="ar-SA"/>
      </w:rPr>
    </w:lvl>
    <w:lvl w:ilvl="8" w:tentative="0">
      <w:start w:val="0"/>
      <w:numFmt w:val="bullet"/>
      <w:lvlText w:val="•"/>
      <w:lvlJc w:val="left"/>
      <w:pPr>
        <w:ind w:left="8116" w:hanging="495"/>
      </w:pPr>
      <w:rPr>
        <w:rFonts w:hint="default"/>
        <w:lang w:val="vi" w:eastAsia="en-US" w:bidi="ar-SA"/>
      </w:rPr>
    </w:lvl>
  </w:abstractNum>
  <w:abstractNum w:abstractNumId="6">
    <w:nsid w:val="59ADCABA"/>
    <w:multiLevelType w:val="multilevel"/>
    <w:tmpl w:val="59ADCABA"/>
    <w:lvl w:ilvl="0" w:tentative="0">
      <w:start w:val="2"/>
      <w:numFmt w:val="decimal"/>
      <w:lvlText w:val="%1"/>
      <w:lvlJc w:val="left"/>
      <w:pPr>
        <w:ind w:left="1435" w:hanging="454"/>
        <w:jc w:val="left"/>
      </w:pPr>
      <w:rPr>
        <w:rFonts w:hint="default"/>
        <w:lang w:val="vi" w:eastAsia="en-US" w:bidi="ar-SA"/>
      </w:rPr>
    </w:lvl>
    <w:lvl w:ilvl="1" w:tentative="0">
      <w:start w:val="1"/>
      <w:numFmt w:val="decimal"/>
      <w:lvlText w:val="%1.%2."/>
      <w:lvlJc w:val="left"/>
      <w:pPr>
        <w:ind w:left="143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3168" w:hanging="454"/>
      </w:pPr>
      <w:rPr>
        <w:rFonts w:hint="default"/>
        <w:lang w:val="vi" w:eastAsia="en-US" w:bidi="ar-SA"/>
      </w:rPr>
    </w:lvl>
    <w:lvl w:ilvl="3" w:tentative="0">
      <w:start w:val="0"/>
      <w:numFmt w:val="bullet"/>
      <w:lvlText w:val="•"/>
      <w:lvlJc w:val="left"/>
      <w:pPr>
        <w:ind w:left="4032" w:hanging="454"/>
      </w:pPr>
      <w:rPr>
        <w:rFonts w:hint="default"/>
        <w:lang w:val="vi" w:eastAsia="en-US" w:bidi="ar-SA"/>
      </w:rPr>
    </w:lvl>
    <w:lvl w:ilvl="4" w:tentative="0">
      <w:start w:val="0"/>
      <w:numFmt w:val="bullet"/>
      <w:lvlText w:val="•"/>
      <w:lvlJc w:val="left"/>
      <w:pPr>
        <w:ind w:left="4896" w:hanging="454"/>
      </w:pPr>
      <w:rPr>
        <w:rFonts w:hint="default"/>
        <w:lang w:val="vi" w:eastAsia="en-US" w:bidi="ar-SA"/>
      </w:rPr>
    </w:lvl>
    <w:lvl w:ilvl="5" w:tentative="0">
      <w:start w:val="0"/>
      <w:numFmt w:val="bullet"/>
      <w:lvlText w:val="•"/>
      <w:lvlJc w:val="left"/>
      <w:pPr>
        <w:ind w:left="5760" w:hanging="454"/>
      </w:pPr>
      <w:rPr>
        <w:rFonts w:hint="default"/>
        <w:lang w:val="vi" w:eastAsia="en-US" w:bidi="ar-SA"/>
      </w:rPr>
    </w:lvl>
    <w:lvl w:ilvl="6" w:tentative="0">
      <w:start w:val="0"/>
      <w:numFmt w:val="bullet"/>
      <w:lvlText w:val="•"/>
      <w:lvlJc w:val="left"/>
      <w:pPr>
        <w:ind w:left="6624" w:hanging="454"/>
      </w:pPr>
      <w:rPr>
        <w:rFonts w:hint="default"/>
        <w:lang w:val="vi" w:eastAsia="en-US" w:bidi="ar-SA"/>
      </w:rPr>
    </w:lvl>
    <w:lvl w:ilvl="7" w:tentative="0">
      <w:start w:val="0"/>
      <w:numFmt w:val="bullet"/>
      <w:lvlText w:val="•"/>
      <w:lvlJc w:val="left"/>
      <w:pPr>
        <w:ind w:left="7488" w:hanging="454"/>
      </w:pPr>
      <w:rPr>
        <w:rFonts w:hint="default"/>
        <w:lang w:val="vi" w:eastAsia="en-US" w:bidi="ar-SA"/>
      </w:rPr>
    </w:lvl>
    <w:lvl w:ilvl="8" w:tentative="0">
      <w:start w:val="0"/>
      <w:numFmt w:val="bullet"/>
      <w:lvlText w:val="•"/>
      <w:lvlJc w:val="left"/>
      <w:pPr>
        <w:ind w:left="8352" w:hanging="454"/>
      </w:pPr>
      <w:rPr>
        <w:rFonts w:hint="default"/>
        <w:lang w:val="vi"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E7F6019"/>
    <w:rsid w:val="31897462"/>
    <w:rsid w:val="4E4D6421"/>
    <w:rsid w:val="5F347F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ind w:right="149"/>
      <w:jc w:val="center"/>
      <w:outlineLvl w:val="1"/>
    </w:pPr>
    <w:rPr>
      <w:rFonts w:ascii="Times New Roman" w:hAnsi="Times New Roman" w:eastAsia="Times New Roman" w:cs="Times New Roman"/>
      <w:b/>
      <w:bCs/>
      <w:sz w:val="26"/>
      <w:szCs w:val="26"/>
      <w:lang w:val="vi" w:eastAsia="en-US" w:bidi="ar-SA"/>
    </w:rPr>
  </w:style>
  <w:style w:type="paragraph" w:styleId="3">
    <w:name w:val="heading 2"/>
    <w:basedOn w:val="1"/>
    <w:qFormat/>
    <w:uiPriority w:val="1"/>
    <w:pPr>
      <w:ind w:left="569"/>
      <w:jc w:val="both"/>
      <w:outlineLvl w:val="2"/>
    </w:pPr>
    <w:rPr>
      <w:rFonts w:ascii="Times New Roman" w:hAnsi="Times New Roman" w:eastAsia="Times New Roman" w:cs="Times New Roman"/>
      <w:b/>
      <w:bCs/>
      <w:sz w:val="26"/>
      <w:szCs w:val="26"/>
      <w:lang w:val="vi" w:eastAsia="en-US" w:bidi="ar-SA"/>
    </w:rPr>
  </w:style>
  <w:style w:type="paragraph" w:styleId="4">
    <w:name w:val="heading 3"/>
    <w:basedOn w:val="1"/>
    <w:qFormat/>
    <w:uiPriority w:val="1"/>
    <w:pPr>
      <w:ind w:left="909" w:hanging="647"/>
      <w:jc w:val="both"/>
      <w:outlineLvl w:val="3"/>
    </w:pPr>
    <w:rPr>
      <w:rFonts w:ascii="Times New Roman" w:hAnsi="Times New Roman" w:eastAsia="Times New Roman" w:cs="Times New Roman"/>
      <w:b/>
      <w:bCs/>
      <w:i/>
      <w:iCs/>
      <w:sz w:val="26"/>
      <w:szCs w:val="26"/>
      <w:lang w:val="vi"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6"/>
      <w:szCs w:val="26"/>
      <w:lang w:val="vi" w:eastAsia="en-US" w:bidi="ar-SA"/>
    </w:rPr>
  </w:style>
  <w:style w:type="table" w:styleId="8">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621" w:firstLine="719"/>
    </w:pPr>
    <w:rPr>
      <w:rFonts w:ascii="Times New Roman" w:hAnsi="Times New Roman" w:eastAsia="Times New Roman" w:cs="Times New Roman"/>
      <w:lang w:val="vi" w:eastAsia="en-US" w:bidi="ar-SA"/>
    </w:rPr>
  </w:style>
  <w:style w:type="paragraph" w:customStyle="1" w:styleId="11">
    <w:name w:val="Table Paragraph"/>
    <w:basedOn w:val="1"/>
    <w:qFormat/>
    <w:uiPriority w:val="1"/>
    <w:pPr>
      <w:spacing w:before="122"/>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43</Pages>
  <Words>406</Words>
  <Characters>2755</Characters>
  <TotalTime>42</TotalTime>
  <ScaleCrop>false</ScaleCrop>
  <LinksUpToDate>false</LinksUpToDate>
  <CharactersWithSpaces>3097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2026-06-11T06:33:00Z</dcterms:created>
  <dc:creator>Administrator</dc:creator>
  <cp:lastModifiedBy>Điệp Can Cook</cp:lastModifiedBy>
  <dcterms:modified xsi:type="dcterms:W3CDTF">2026-06-16T09:15:38Z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2026-06-09T00:00:00Z</vt:filetime>
  </property>
  <property fmtid="{D5CDD505-2E9C-101B-9397-08002B2CF9AE}" pid="3" name="Creator">
    <vt:lpwstr>Microsoft® Word 2021</vt:lpwstr>
  </property>
  <property fmtid="{D5CDD505-2E9C-101B-9397-08002B2CF9AE}" pid="4" name="LastSaved">
    <vt:filetime>2026-06-11T00:00:00Z</vt:filetime>
  </property>
  <property fmtid="{D5CDD505-2E9C-101B-9397-08002B2CF9AE}" pid="5" name="Producer">
    <vt:lpwstr>Microsoft® Word 2021</vt:lpwstr>
  </property>
  <property fmtid="{D5CDD505-2E9C-101B-9397-08002B2CF9AE}" pid="6" name="KSOTemplateDocerSaveRecord">
    <vt:lpwstr>eyJoZGlkIjoiOTZkNmI0MDJmMjIwZGE2YTM0MmNiYjM0M2JhYWQ2NTUiLCJ1c2VySWQiOiI4ODEzNDQxMjkzMjA4In0=</vt:lpwstr>
  </property>
  <property fmtid="{D5CDD505-2E9C-101B-9397-08002B2CF9AE}" pid="7" name="KSOProductBuildVer">
    <vt:lpwstr>1033-12.1.0.26880</vt:lpwstr>
  </property>
  <property fmtid="{D5CDD505-2E9C-101B-9397-08002B2CF9AE}" pid="8" name="ICV">
    <vt:lpwstr>39943851CCCF4589A021638C21C92D42_12</vt:lpwstr>
  </property>
</Properties>
</file>